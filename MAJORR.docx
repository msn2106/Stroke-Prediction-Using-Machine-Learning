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F3CE7" w14:textId="77777777" w:rsidR="00BB43EA" w:rsidRDefault="00BB43EA" w:rsidP="00717A68">
      <w:pPr>
        <w:pStyle w:val="Heading2"/>
      </w:pPr>
    </w:p>
    <w:p w14:paraId="007025CA" w14:textId="77777777" w:rsidR="00BB43EA" w:rsidRDefault="00BB43EA">
      <w:pPr>
        <w:spacing w:line="360" w:lineRule="auto"/>
        <w:rPr>
          <w:rFonts w:ascii="Times New Roman" w:eastAsia="Times New Roman" w:hAnsi="Times New Roman" w:cs="Times New Roman"/>
          <w:sz w:val="60"/>
          <w:szCs w:val="60"/>
        </w:rPr>
      </w:pPr>
    </w:p>
    <w:p w14:paraId="69666EE0" w14:textId="77777777" w:rsidR="00BB43EA" w:rsidRDefault="00BB43EA">
      <w:pPr>
        <w:spacing w:line="360" w:lineRule="auto"/>
        <w:rPr>
          <w:rFonts w:ascii="Times New Roman" w:eastAsia="Times New Roman" w:hAnsi="Times New Roman" w:cs="Times New Roman"/>
          <w:sz w:val="60"/>
          <w:szCs w:val="60"/>
        </w:rPr>
      </w:pPr>
    </w:p>
    <w:p w14:paraId="19B885EF" w14:textId="77777777" w:rsidR="00BB43EA" w:rsidRDefault="00BB43EA">
      <w:pPr>
        <w:spacing w:line="360" w:lineRule="auto"/>
        <w:rPr>
          <w:rFonts w:ascii="Times New Roman" w:eastAsia="Times New Roman" w:hAnsi="Times New Roman" w:cs="Times New Roman"/>
          <w:sz w:val="60"/>
          <w:szCs w:val="60"/>
        </w:rPr>
      </w:pPr>
    </w:p>
    <w:p w14:paraId="56F6D8BF" w14:textId="77777777" w:rsidR="00BB43EA" w:rsidRDefault="00BB43EA">
      <w:pPr>
        <w:spacing w:line="360" w:lineRule="auto"/>
        <w:rPr>
          <w:rFonts w:ascii="Times New Roman" w:eastAsia="Times New Roman" w:hAnsi="Times New Roman" w:cs="Times New Roman"/>
          <w:sz w:val="60"/>
          <w:szCs w:val="60"/>
        </w:rPr>
      </w:pPr>
    </w:p>
    <w:p w14:paraId="56E5F6B2" w14:textId="77777777" w:rsidR="00BB43EA" w:rsidRDefault="00BB43EA">
      <w:pPr>
        <w:spacing w:line="360" w:lineRule="auto"/>
        <w:rPr>
          <w:rFonts w:ascii="Times New Roman" w:eastAsia="Times New Roman" w:hAnsi="Times New Roman" w:cs="Times New Roman"/>
          <w:sz w:val="60"/>
          <w:szCs w:val="60"/>
        </w:rPr>
      </w:pPr>
    </w:p>
    <w:p w14:paraId="4F35E64D" w14:textId="77777777" w:rsidR="00BB43EA" w:rsidRDefault="00330888">
      <w:pPr>
        <w:spacing w:line="360" w:lineRule="auto"/>
        <w:jc w:val="center"/>
        <w:rPr>
          <w:rFonts w:ascii="Times New Roman" w:eastAsia="Times New Roman" w:hAnsi="Times New Roman" w:cs="Times New Roman"/>
          <w:sz w:val="60"/>
          <w:szCs w:val="60"/>
          <w:lang w:val="en-US"/>
        </w:rPr>
      </w:pPr>
      <w:r>
        <w:rPr>
          <w:rFonts w:ascii="Times New Roman" w:eastAsia="Times New Roman" w:hAnsi="Times New Roman" w:cs="Times New Roman"/>
          <w:sz w:val="60"/>
          <w:szCs w:val="60"/>
          <w:lang w:val="en-US"/>
        </w:rPr>
        <w:t>STROKE PREDICTION USING MACHINE LEARNING</w:t>
      </w:r>
    </w:p>
    <w:p w14:paraId="61D0F76E" w14:textId="77777777" w:rsidR="00BB43EA" w:rsidRDefault="00330888">
      <w:pPr>
        <w:spacing w:line="360" w:lineRule="auto"/>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____________________</w:t>
      </w:r>
    </w:p>
    <w:p w14:paraId="28B12089" w14:textId="77777777" w:rsidR="00BB43EA" w:rsidRDefault="00BB43EA">
      <w:pPr>
        <w:spacing w:line="360" w:lineRule="auto"/>
        <w:rPr>
          <w:rFonts w:ascii="Times New Roman" w:eastAsia="Times New Roman" w:hAnsi="Times New Roman" w:cs="Times New Roman"/>
          <w:sz w:val="60"/>
          <w:szCs w:val="60"/>
        </w:rPr>
      </w:pPr>
    </w:p>
    <w:p w14:paraId="2E39FEFD" w14:textId="77777777" w:rsidR="00BB43EA" w:rsidRDefault="00BB43EA">
      <w:pPr>
        <w:spacing w:line="360" w:lineRule="auto"/>
        <w:rPr>
          <w:rFonts w:ascii="Times New Roman" w:eastAsia="Times New Roman" w:hAnsi="Times New Roman" w:cs="Times New Roman"/>
          <w:sz w:val="60"/>
          <w:szCs w:val="60"/>
        </w:rPr>
      </w:pPr>
    </w:p>
    <w:p w14:paraId="01F7F3E0" w14:textId="77777777" w:rsidR="00BB43EA" w:rsidRDefault="00BB43EA">
      <w:pPr>
        <w:pStyle w:val="Heading5"/>
        <w:keepNext w:val="0"/>
        <w:keepLines w:val="0"/>
        <w:spacing w:before="220" w:after="40" w:line="360" w:lineRule="auto"/>
        <w:rPr>
          <w:rFonts w:ascii="Times New Roman" w:eastAsia="Times New Roman" w:hAnsi="Times New Roman" w:cs="Times New Roman"/>
          <w:b/>
          <w:color w:val="000000"/>
          <w:sz w:val="48"/>
          <w:szCs w:val="48"/>
        </w:rPr>
      </w:pPr>
      <w:bookmarkStart w:id="0" w:name="_9kjna5ysr7yu" w:colFirst="0" w:colLast="0"/>
      <w:bookmarkEnd w:id="0"/>
    </w:p>
    <w:p w14:paraId="20538230"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1" w:name="_erxgjs9xqwh6" w:colFirst="0" w:colLast="0"/>
      <w:bookmarkEnd w:id="1"/>
    </w:p>
    <w:p w14:paraId="3EB62C8E"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2" w:name="_25hwrvo5ievq" w:colFirst="0" w:colLast="0"/>
      <w:bookmarkEnd w:id="2"/>
    </w:p>
    <w:p w14:paraId="6DD80825"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sectPr w:rsidR="00BB43EA">
          <w:footerReference w:type="default" r:id="rId9"/>
          <w:pgSz w:w="11906" w:h="16838"/>
          <w:pgMar w:top="1152" w:right="1008" w:bottom="1296" w:left="1872" w:header="720" w:footer="720" w:gutter="0"/>
          <w:pgNumType w:start="1"/>
          <w:cols w:space="720"/>
          <w:titlePg/>
        </w:sectPr>
      </w:pPr>
      <w:bookmarkStart w:id="3" w:name="_pgah8p3dpi4t" w:colFirst="0" w:colLast="0"/>
      <w:bookmarkEnd w:id="3"/>
    </w:p>
    <w:p w14:paraId="13BD5500" w14:textId="77777777" w:rsidR="00BB43EA" w:rsidRPr="00AF21D8" w:rsidRDefault="00330888">
      <w:pPr>
        <w:pStyle w:val="Heading5"/>
        <w:keepNext w:val="0"/>
        <w:keepLines w:val="0"/>
        <w:spacing w:before="220" w:after="40" w:line="360" w:lineRule="auto"/>
        <w:jc w:val="center"/>
        <w:rPr>
          <w:rFonts w:ascii="Times New Roman" w:eastAsia="Times New Roman" w:hAnsi="Times New Roman" w:cs="Times New Roman"/>
          <w:sz w:val="44"/>
          <w:szCs w:val="44"/>
          <w:lang w:val="en-US"/>
        </w:rPr>
      </w:pPr>
      <w:r w:rsidRPr="00AF21D8">
        <w:rPr>
          <w:rFonts w:ascii="Times New Roman" w:eastAsia="Times New Roman" w:hAnsi="Times New Roman" w:cs="Times New Roman"/>
          <w:b/>
          <w:color w:val="000000"/>
          <w:sz w:val="44"/>
          <w:szCs w:val="44"/>
          <w:lang w:val="en-US"/>
        </w:rPr>
        <w:lastRenderedPageBreak/>
        <w:t xml:space="preserve">STROKE PREDICTION USING MACHINE </w:t>
      </w:r>
      <w:r w:rsidRPr="00251B98">
        <w:rPr>
          <w:rFonts w:ascii="Times New Roman" w:eastAsia="Times New Roman" w:hAnsi="Times New Roman" w:cs="Times New Roman"/>
          <w:b/>
          <w:color w:val="000000"/>
          <w:sz w:val="40"/>
          <w:szCs w:val="40"/>
          <w:lang w:val="en-US"/>
        </w:rPr>
        <w:t>LEARNING</w:t>
      </w:r>
    </w:p>
    <w:p w14:paraId="6172A7A8" w14:textId="77777777" w:rsidR="00BB43EA" w:rsidRDefault="00330888" w:rsidP="00AF21D8">
      <w:pPr>
        <w:pStyle w:val="Heading5"/>
        <w:keepNext w:val="0"/>
        <w:keepLines w:val="0"/>
        <w:spacing w:before="220" w:after="40" w:line="360" w:lineRule="auto"/>
        <w:jc w:val="center"/>
        <w:rPr>
          <w:rFonts w:ascii="Times New Roman" w:eastAsia="Times New Roman" w:hAnsi="Times New Roman" w:cs="Times New Roman"/>
          <w:sz w:val="24"/>
          <w:szCs w:val="24"/>
        </w:rPr>
      </w:pPr>
      <w:bookmarkStart w:id="4" w:name="_els1j0ij85c0" w:colFirst="0" w:colLast="0"/>
      <w:bookmarkEnd w:id="4"/>
      <w:r>
        <w:rPr>
          <w:rFonts w:ascii="Times New Roman" w:eastAsia="Times New Roman" w:hAnsi="Times New Roman" w:cs="Times New Roman"/>
          <w:b/>
          <w:color w:val="000000"/>
          <w:sz w:val="28"/>
          <w:szCs w:val="28"/>
        </w:rPr>
        <w:t>A M</w:t>
      </w:r>
      <w:r>
        <w:rPr>
          <w:rFonts w:ascii="Times New Roman" w:eastAsia="Times New Roman" w:hAnsi="Times New Roman" w:cs="Times New Roman"/>
          <w:b/>
          <w:color w:val="000000"/>
          <w:sz w:val="28"/>
          <w:szCs w:val="28"/>
          <w:lang w:val="en-US"/>
        </w:rPr>
        <w:t>ajor</w:t>
      </w:r>
      <w:r>
        <w:rPr>
          <w:rFonts w:ascii="Times New Roman" w:eastAsia="Times New Roman" w:hAnsi="Times New Roman" w:cs="Times New Roman"/>
          <w:b/>
          <w:color w:val="000000"/>
          <w:sz w:val="28"/>
          <w:szCs w:val="28"/>
        </w:rPr>
        <w:t xml:space="preserve"> Project Report</w:t>
      </w:r>
      <w:r>
        <w:rPr>
          <w:rFonts w:ascii="Times New Roman" w:eastAsia="Times New Roman" w:hAnsi="Times New Roman" w:cs="Times New Roman"/>
          <w:sz w:val="24"/>
          <w:szCs w:val="24"/>
        </w:rPr>
        <w:t xml:space="preserve"> </w:t>
      </w:r>
    </w:p>
    <w:p w14:paraId="0696BCE3" w14:textId="77777777" w:rsidR="00BB43EA" w:rsidRDefault="00330888" w:rsidP="00AF21D8">
      <w:pPr>
        <w:spacing w:before="240" w:after="240"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 partial fulfilment for the award of the degree </w:t>
      </w:r>
    </w:p>
    <w:p w14:paraId="5FD916AC" w14:textId="77777777" w:rsidR="00BB43EA" w:rsidRDefault="00330888" w:rsidP="00AF21D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8"/>
          <w:szCs w:val="28"/>
        </w:rPr>
        <w:t>of</w:t>
      </w:r>
      <w:r>
        <w:rPr>
          <w:rFonts w:ascii="Times New Roman" w:eastAsia="Times New Roman" w:hAnsi="Times New Roman" w:cs="Times New Roman"/>
          <w:sz w:val="24"/>
          <w:szCs w:val="24"/>
        </w:rPr>
        <w:t xml:space="preserve"> </w:t>
      </w:r>
    </w:p>
    <w:p w14:paraId="2647A5E5" w14:textId="784F6F32" w:rsidR="00BB43EA" w:rsidRPr="00251B98" w:rsidRDefault="00330888" w:rsidP="00251B98">
      <w:pPr>
        <w:pStyle w:val="Heading5"/>
        <w:keepNext w:val="0"/>
        <w:keepLines w:val="0"/>
        <w:spacing w:before="220" w:after="40" w:line="240" w:lineRule="auto"/>
        <w:jc w:val="center"/>
        <w:rPr>
          <w:rFonts w:ascii="Times New Roman" w:eastAsia="Times New Roman" w:hAnsi="Times New Roman" w:cs="Times New Roman"/>
          <w:b/>
          <w:sz w:val="32"/>
          <w:szCs w:val="32"/>
        </w:rPr>
      </w:pPr>
      <w:bookmarkStart w:id="5" w:name="_lcaoj5b8kkak" w:colFirst="0" w:colLast="0"/>
      <w:bookmarkEnd w:id="5"/>
      <w:r w:rsidRPr="00251B98">
        <w:rPr>
          <w:rFonts w:ascii="Times New Roman" w:eastAsia="Times New Roman" w:hAnsi="Times New Roman" w:cs="Times New Roman"/>
          <w:b/>
          <w:color w:val="000000"/>
          <w:sz w:val="32"/>
          <w:szCs w:val="32"/>
        </w:rPr>
        <w:t>BACHELOR OF TECHNOLOGY</w:t>
      </w:r>
    </w:p>
    <w:p w14:paraId="25B3FAC4" w14:textId="77777777" w:rsidR="00BB43EA" w:rsidRPr="00AF21D8" w:rsidRDefault="00330888" w:rsidP="00251B98">
      <w:pPr>
        <w:spacing w:before="240" w:after="240" w:line="240" w:lineRule="auto"/>
        <w:jc w:val="center"/>
        <w:rPr>
          <w:rFonts w:ascii="Times New Roman" w:eastAsia="Times New Roman" w:hAnsi="Times New Roman" w:cs="Times New Roman"/>
          <w:b/>
          <w:i/>
          <w:sz w:val="28"/>
          <w:szCs w:val="28"/>
        </w:rPr>
      </w:pPr>
      <w:r w:rsidRPr="00AF21D8">
        <w:rPr>
          <w:rFonts w:ascii="Times New Roman" w:eastAsia="Times New Roman" w:hAnsi="Times New Roman" w:cs="Times New Roman"/>
          <w:b/>
          <w:i/>
          <w:sz w:val="28"/>
          <w:szCs w:val="28"/>
        </w:rPr>
        <w:t>In</w:t>
      </w:r>
    </w:p>
    <w:p w14:paraId="04A7EA01" w14:textId="77777777" w:rsidR="00BB43EA" w:rsidRDefault="00330888" w:rsidP="00251B98">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ENGINEERING</w:t>
      </w:r>
    </w:p>
    <w:p w14:paraId="38C8CFB4" w14:textId="77777777" w:rsidR="00BB43EA" w:rsidRDefault="00330888" w:rsidP="000766F0">
      <w:pPr>
        <w:pStyle w:val="Heading6"/>
        <w:keepNext w:val="0"/>
        <w:keepLines w:val="0"/>
        <w:spacing w:before="200" w:after="40" w:line="360" w:lineRule="auto"/>
        <w:ind w:firstLine="4220"/>
        <w:rPr>
          <w:rFonts w:ascii="Times New Roman" w:eastAsia="Times New Roman" w:hAnsi="Times New Roman" w:cs="Times New Roman"/>
          <w:b/>
          <w:color w:val="000000"/>
          <w:sz w:val="28"/>
          <w:szCs w:val="28"/>
        </w:rPr>
      </w:pPr>
      <w:bookmarkStart w:id="6" w:name="_mtx3yu6knroc" w:colFirst="0" w:colLast="0"/>
      <w:bookmarkEnd w:id="6"/>
      <w:r>
        <w:rPr>
          <w:rFonts w:ascii="Times New Roman" w:eastAsia="Times New Roman" w:hAnsi="Times New Roman" w:cs="Times New Roman"/>
          <w:b/>
          <w:color w:val="000000"/>
          <w:sz w:val="28"/>
          <w:szCs w:val="28"/>
        </w:rPr>
        <w:t>by</w:t>
      </w:r>
    </w:p>
    <w:p w14:paraId="2D4154DF" w14:textId="77777777" w:rsidR="00251B98" w:rsidRPr="00251B98" w:rsidRDefault="00251B98" w:rsidP="00251B98">
      <w:pPr>
        <w:spacing w:before="240" w:after="240" w:line="240" w:lineRule="auto"/>
        <w:jc w:val="center"/>
        <w:rPr>
          <w:rFonts w:ascii="Times New Roman" w:eastAsia="Times New Roman" w:hAnsi="Times New Roman" w:cs="Times New Roman"/>
          <w:b/>
          <w:sz w:val="28"/>
          <w:szCs w:val="28"/>
        </w:rPr>
      </w:pPr>
      <w:bookmarkStart w:id="7" w:name="_mlkc9qpx6qug" w:colFirst="0" w:colLast="0"/>
      <w:bookmarkEnd w:id="7"/>
      <w:r w:rsidRPr="00251B98">
        <w:rPr>
          <w:rFonts w:ascii="Times New Roman" w:eastAsia="Times New Roman" w:hAnsi="Times New Roman" w:cs="Times New Roman"/>
          <w:b/>
          <w:sz w:val="28"/>
          <w:szCs w:val="28"/>
        </w:rPr>
        <w:t>Mayank Singh (00420907218)</w:t>
      </w:r>
    </w:p>
    <w:p w14:paraId="3E61A7F5" w14:textId="59434C42" w:rsidR="00251B98" w:rsidRPr="00251B98" w:rsidRDefault="00251B98" w:rsidP="00251B98">
      <w:pPr>
        <w:spacing w:before="240" w:after="240" w:line="240" w:lineRule="auto"/>
        <w:jc w:val="center"/>
        <w:rPr>
          <w:rFonts w:ascii="Times New Roman" w:eastAsia="Times New Roman" w:hAnsi="Times New Roman" w:cs="Times New Roman"/>
          <w:b/>
          <w:sz w:val="28"/>
          <w:szCs w:val="28"/>
        </w:rPr>
      </w:pPr>
      <w:proofErr w:type="spellStart"/>
      <w:r w:rsidRPr="00251B98">
        <w:rPr>
          <w:rFonts w:ascii="Times New Roman" w:eastAsia="Times New Roman" w:hAnsi="Times New Roman" w:cs="Times New Roman"/>
          <w:b/>
          <w:sz w:val="28"/>
          <w:szCs w:val="28"/>
        </w:rPr>
        <w:t>Pritika</w:t>
      </w:r>
      <w:proofErr w:type="spellEnd"/>
      <w:r w:rsidRPr="00251B98">
        <w:rPr>
          <w:rFonts w:ascii="Times New Roman" w:eastAsia="Times New Roman" w:hAnsi="Times New Roman" w:cs="Times New Roman"/>
          <w:b/>
          <w:sz w:val="28"/>
          <w:szCs w:val="28"/>
        </w:rPr>
        <w:t xml:space="preserve"> Rana (02420902717)</w:t>
      </w:r>
    </w:p>
    <w:p w14:paraId="43753DA4" w14:textId="5AEFB142" w:rsidR="00251B98" w:rsidRDefault="00251B98" w:rsidP="00251B98">
      <w:pPr>
        <w:spacing w:before="240" w:after="240" w:line="240" w:lineRule="auto"/>
        <w:jc w:val="center"/>
        <w:rPr>
          <w:rFonts w:ascii="Times New Roman" w:eastAsia="Times New Roman" w:hAnsi="Times New Roman" w:cs="Times New Roman"/>
          <w:b/>
          <w:sz w:val="28"/>
          <w:szCs w:val="28"/>
        </w:rPr>
      </w:pPr>
      <w:r w:rsidRPr="00251B98">
        <w:rPr>
          <w:rFonts w:ascii="Times New Roman" w:eastAsia="Times New Roman" w:hAnsi="Times New Roman" w:cs="Times New Roman"/>
          <w:b/>
          <w:sz w:val="28"/>
          <w:szCs w:val="28"/>
          <w:lang w:val="en-US"/>
        </w:rPr>
        <w:t>Shivam Rathi</w:t>
      </w:r>
      <w:r w:rsidRPr="00251B98">
        <w:rPr>
          <w:rFonts w:ascii="Times New Roman" w:eastAsia="Times New Roman" w:hAnsi="Times New Roman" w:cs="Times New Roman"/>
          <w:b/>
          <w:sz w:val="28"/>
          <w:szCs w:val="28"/>
        </w:rPr>
        <w:t xml:space="preserve"> (03220902717)</w:t>
      </w:r>
    </w:p>
    <w:p w14:paraId="38700E1E" w14:textId="77777777" w:rsidR="00251B98" w:rsidRDefault="00251B98" w:rsidP="00251B98">
      <w:pPr>
        <w:spacing w:before="240" w:after="240" w:line="240" w:lineRule="auto"/>
        <w:jc w:val="center"/>
        <w:rPr>
          <w:rFonts w:ascii="Times New Roman" w:eastAsia="Times New Roman" w:hAnsi="Times New Roman" w:cs="Times New Roman"/>
          <w:b/>
          <w:sz w:val="28"/>
          <w:szCs w:val="28"/>
        </w:rPr>
      </w:pPr>
    </w:p>
    <w:p w14:paraId="25B0E166" w14:textId="134AB37A" w:rsidR="00BB43EA" w:rsidRDefault="00330888" w:rsidP="00251B98">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Guided by</w:t>
      </w:r>
    </w:p>
    <w:p w14:paraId="5B5CC1B7" w14:textId="77777777" w:rsidR="000766F0" w:rsidRDefault="00330888" w:rsidP="00251B98">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SUNITA TIWARI</w:t>
      </w:r>
    </w:p>
    <w:p w14:paraId="295B0073" w14:textId="7310821F" w:rsidR="00BB43EA" w:rsidRPr="000766F0" w:rsidRDefault="00330888" w:rsidP="00251B98">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p>
    <w:p w14:paraId="232D0835" w14:textId="77777777" w:rsidR="00BB43EA" w:rsidRDefault="00330888" w:rsidP="00251B98">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CA74380" wp14:editId="67D58819">
            <wp:extent cx="928370" cy="1009650"/>
            <wp:effectExtent l="0" t="0" r="11430" b="6350"/>
            <wp:docPr id="3" name="image3.jpg"/>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10"/>
                    <a:srcRect/>
                    <a:stretch>
                      <a:fillRect/>
                    </a:stretch>
                  </pic:blipFill>
                  <pic:spPr>
                    <a:xfrm>
                      <a:off x="0" y="0"/>
                      <a:ext cx="928370" cy="1009650"/>
                    </a:xfrm>
                    <a:prstGeom prst="rect">
                      <a:avLst/>
                    </a:prstGeom>
                  </pic:spPr>
                </pic:pic>
              </a:graphicData>
            </a:graphic>
          </wp:inline>
        </w:drawing>
      </w:r>
      <w:r>
        <w:rPr>
          <w:rFonts w:ascii="Times New Roman" w:eastAsia="Times New Roman" w:hAnsi="Times New Roman" w:cs="Times New Roman"/>
          <w:sz w:val="24"/>
          <w:szCs w:val="24"/>
        </w:rPr>
        <w:t xml:space="preserve"> </w:t>
      </w:r>
    </w:p>
    <w:p w14:paraId="11A09739" w14:textId="77777777" w:rsidR="00BB43EA" w:rsidRPr="009D600A" w:rsidRDefault="00330888" w:rsidP="00251B98">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DEPARTMENT OF COMPUTER SCIENCE AND ENGINEERING</w:t>
      </w:r>
    </w:p>
    <w:p w14:paraId="58D62180" w14:textId="77777777" w:rsidR="00BB43EA" w:rsidRPr="009D600A" w:rsidRDefault="00330888" w:rsidP="00251B98">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G.B. PANT GOVT. ENGINEERING COLLEGE, NEW DELHI.</w:t>
      </w:r>
    </w:p>
    <w:p w14:paraId="29D00364" w14:textId="27871FFC" w:rsidR="00BB43EA" w:rsidRPr="00251B98" w:rsidRDefault="00330888" w:rsidP="009D600A">
      <w:pPr>
        <w:spacing w:before="240" w:after="240" w:line="360" w:lineRule="auto"/>
        <w:jc w:val="center"/>
        <w:rPr>
          <w:rFonts w:ascii="Times New Roman" w:eastAsia="Times New Roman" w:hAnsi="Times New Roman" w:cs="Times New Roman"/>
          <w:b/>
          <w:sz w:val="24"/>
          <w:szCs w:val="24"/>
        </w:rPr>
      </w:pPr>
      <w:r w:rsidRPr="00251B98">
        <w:rPr>
          <w:rFonts w:ascii="Times New Roman" w:eastAsia="Times New Roman" w:hAnsi="Times New Roman" w:cs="Times New Roman"/>
          <w:sz w:val="24"/>
          <w:szCs w:val="24"/>
        </w:rPr>
        <w:t xml:space="preserve">(AFFILIATED TO GURU GOBIND SINGH INDRAPRASTHA </w:t>
      </w:r>
      <w:r w:rsidR="009D600A" w:rsidRPr="00251B98">
        <w:rPr>
          <w:rFonts w:ascii="Times New Roman" w:eastAsia="Times New Roman" w:hAnsi="Times New Roman" w:cs="Times New Roman"/>
          <w:sz w:val="24"/>
          <w:szCs w:val="24"/>
        </w:rPr>
        <w:t>U</w:t>
      </w:r>
      <w:r w:rsidRPr="00251B98">
        <w:rPr>
          <w:rFonts w:ascii="Times New Roman" w:eastAsia="Times New Roman" w:hAnsi="Times New Roman" w:cs="Times New Roman"/>
          <w:sz w:val="24"/>
          <w:szCs w:val="24"/>
        </w:rPr>
        <w:t>NIVERSITY, DELHI)</w:t>
      </w:r>
    </w:p>
    <w:p w14:paraId="2C1EEFA4" w14:textId="3AF06CE3" w:rsidR="00BB43EA" w:rsidRPr="00251B98" w:rsidRDefault="00251B98" w:rsidP="009D600A">
      <w:pPr>
        <w:spacing w:before="240" w:after="240" w:line="360" w:lineRule="auto"/>
        <w:jc w:val="center"/>
        <w:rPr>
          <w:rFonts w:ascii="Times New Roman" w:eastAsia="Times New Roman" w:hAnsi="Times New Roman" w:cs="Times New Roman"/>
          <w:b/>
          <w:sz w:val="24"/>
          <w:szCs w:val="24"/>
          <w:lang w:val="en-US"/>
        </w:rPr>
      </w:pPr>
      <w:r w:rsidRPr="00251B98">
        <w:rPr>
          <w:rFonts w:ascii="Times New Roman" w:eastAsia="Times New Roman" w:hAnsi="Times New Roman" w:cs="Times New Roman"/>
          <w:b/>
          <w:sz w:val="24"/>
          <w:szCs w:val="24"/>
          <w:lang w:val="en-US"/>
        </w:rPr>
        <w:t>MAY</w:t>
      </w:r>
      <w:r w:rsidR="00330888" w:rsidRPr="00251B98">
        <w:rPr>
          <w:rFonts w:ascii="Times New Roman" w:eastAsia="Times New Roman" w:hAnsi="Times New Roman" w:cs="Times New Roman"/>
          <w:b/>
          <w:sz w:val="24"/>
          <w:szCs w:val="24"/>
        </w:rPr>
        <w:t xml:space="preserve"> 202</w:t>
      </w:r>
      <w:r w:rsidR="00330888" w:rsidRPr="00251B98">
        <w:rPr>
          <w:rFonts w:ascii="Times New Roman" w:eastAsia="Times New Roman" w:hAnsi="Times New Roman" w:cs="Times New Roman"/>
          <w:b/>
          <w:sz w:val="24"/>
          <w:szCs w:val="24"/>
          <w:lang w:val="en-US"/>
        </w:rPr>
        <w:t>1</w:t>
      </w:r>
    </w:p>
    <w:p w14:paraId="39DC3807" w14:textId="77777777" w:rsidR="00BB43EA" w:rsidRDefault="00BB43EA">
      <w:pPr>
        <w:spacing w:after="240" w:line="360" w:lineRule="auto"/>
        <w:jc w:val="center"/>
        <w:rPr>
          <w:rFonts w:ascii="Times New Roman" w:eastAsia="Times New Roman" w:hAnsi="Times New Roman" w:cs="Times New Roman"/>
          <w:b/>
          <w:sz w:val="28"/>
          <w:szCs w:val="28"/>
        </w:rPr>
        <w:sectPr w:rsidR="00BB43EA">
          <w:footerReference w:type="default" r:id="rId11"/>
          <w:footerReference w:type="first" r:id="rId12"/>
          <w:pgSz w:w="11906" w:h="16838"/>
          <w:pgMar w:top="1152" w:right="1008" w:bottom="1296" w:left="1872" w:header="720" w:footer="720" w:gutter="0"/>
          <w:pgNumType w:start="1"/>
          <w:cols w:space="720"/>
          <w:titlePg/>
        </w:sectPr>
      </w:pPr>
    </w:p>
    <w:p w14:paraId="505E2907" w14:textId="77777777" w:rsidR="00BB43EA" w:rsidRDefault="00330888">
      <w:pP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CANDIDATE’S DECLARATION</w:t>
      </w:r>
    </w:p>
    <w:p w14:paraId="0C27F6AB" w14:textId="742EC573" w:rsidR="000766F0" w:rsidRDefault="00330888">
      <w:pPr>
        <w:spacing w:before="240" w:after="240" w:line="360" w:lineRule="auto"/>
        <w:jc w:val="both"/>
        <w:rPr>
          <w:rFonts w:ascii="Times New Roman" w:eastAsia="Times New Roman" w:hAnsi="Times New Roman" w:cs="Times New Roman"/>
          <w:sz w:val="28"/>
          <w:szCs w:val="28"/>
        </w:rPr>
      </w:pPr>
      <w:r>
        <w:rPr>
          <w:b/>
          <w:sz w:val="28"/>
          <w:szCs w:val="28"/>
        </w:rPr>
        <w:t xml:space="preserve">           </w:t>
      </w:r>
      <w:r>
        <w:rPr>
          <w:rFonts w:ascii="Times New Roman" w:eastAsia="Times New Roman" w:hAnsi="Times New Roman" w:cs="Times New Roman"/>
          <w:sz w:val="28"/>
          <w:szCs w:val="28"/>
        </w:rPr>
        <w:t>I hereby certify that the work which is being presented in the M</w:t>
      </w:r>
      <w:r>
        <w:rPr>
          <w:rFonts w:ascii="Times New Roman" w:eastAsia="Times New Roman" w:hAnsi="Times New Roman" w:cs="Times New Roman"/>
          <w:sz w:val="28"/>
          <w:szCs w:val="28"/>
          <w:lang w:val="en-US"/>
        </w:rPr>
        <w:t>ajor</w:t>
      </w:r>
      <w:r>
        <w:rPr>
          <w:rFonts w:ascii="Times New Roman" w:eastAsia="Times New Roman" w:hAnsi="Times New Roman" w:cs="Times New Roman"/>
          <w:sz w:val="28"/>
          <w:szCs w:val="28"/>
        </w:rPr>
        <w:t xml:space="preserve"> Project entitled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Stroke Prediction Using Machine Learning</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in partial fulfilment for the award of the Degree of Bachelor of Technology in Computer Science and Engineering</w:t>
      </w:r>
      <w:r w:rsidR="000766F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affiliated to </w:t>
      </w:r>
      <w:r>
        <w:rPr>
          <w:rFonts w:ascii="Times New Roman" w:eastAsia="Times New Roman" w:hAnsi="Times New Roman" w:cs="Times New Roman"/>
          <w:b/>
          <w:sz w:val="28"/>
          <w:szCs w:val="28"/>
        </w:rPr>
        <w:t>Guru Gobind Singh Indraprastha University, New Delhi</w:t>
      </w:r>
      <w:r>
        <w:rPr>
          <w:rFonts w:ascii="Times New Roman" w:eastAsia="Times New Roman" w:hAnsi="Times New Roman" w:cs="Times New Roman"/>
          <w:sz w:val="28"/>
          <w:szCs w:val="28"/>
        </w:rPr>
        <w:t xml:space="preserve"> and submitted to the Department of Computer Science and Engineering G.</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Pant Govt. Engineering College is an authentic record of my work carried out during a period from </w:t>
      </w:r>
      <w:r>
        <w:rPr>
          <w:rFonts w:ascii="Times New Roman" w:eastAsia="Times New Roman" w:hAnsi="Times New Roman" w:cs="Times New Roman"/>
          <w:sz w:val="28"/>
          <w:szCs w:val="28"/>
          <w:lang w:val="en-US"/>
        </w:rPr>
        <w:t>March</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xml:space="preserve"> to </w:t>
      </w:r>
      <w:r>
        <w:rPr>
          <w:rFonts w:ascii="Times New Roman" w:eastAsia="Times New Roman" w:hAnsi="Times New Roman" w:cs="Times New Roman"/>
          <w:sz w:val="28"/>
          <w:szCs w:val="28"/>
          <w:lang w:val="en-US"/>
        </w:rPr>
        <w:t>May</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The matter represented in this report has not been submitted by me for the award of any other degree of this or any other institute/university.</w:t>
      </w:r>
    </w:p>
    <w:p w14:paraId="32EC6FA7" w14:textId="5ACB4E75" w:rsidR="000766F0" w:rsidRDefault="00330888" w:rsidP="000766F0">
      <w:pPr>
        <w:spacing w:before="240" w:after="24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Date: </w:t>
      </w:r>
      <w:r w:rsidR="00CA35A5">
        <w:rPr>
          <w:rFonts w:ascii="Times New Roman" w:eastAsia="Times New Roman" w:hAnsi="Times New Roman" w:cs="Times New Roman"/>
          <w:b/>
          <w:sz w:val="28"/>
          <w:szCs w:val="28"/>
        </w:rPr>
        <w:t>- 10</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05</w:t>
      </w:r>
      <w:r>
        <w:rPr>
          <w:rFonts w:ascii="Times New Roman" w:eastAsia="Times New Roman" w:hAnsi="Times New Roman" w:cs="Times New Roman"/>
          <w:b/>
          <w:sz w:val="28"/>
          <w:szCs w:val="28"/>
        </w:rPr>
        <w:t>-202</w:t>
      </w:r>
      <w:r>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sidR="000766F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Name and Roll No:</w:t>
      </w:r>
    </w:p>
    <w:p w14:paraId="0614514B" w14:textId="77777777" w:rsidR="000766F0" w:rsidRDefault="00330888" w:rsidP="000766F0">
      <w:pPr>
        <w:spacing w:before="240" w:after="24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Mayank </w:t>
      </w:r>
      <w:r w:rsidR="00CA35A5">
        <w:rPr>
          <w:rFonts w:ascii="Times New Roman" w:eastAsia="Times New Roman" w:hAnsi="Times New Roman" w:cs="Times New Roman"/>
          <w:b/>
          <w:sz w:val="24"/>
          <w:szCs w:val="24"/>
        </w:rPr>
        <w:t>Singh (</w:t>
      </w:r>
      <w:r>
        <w:rPr>
          <w:rFonts w:ascii="Times New Roman" w:eastAsia="Times New Roman" w:hAnsi="Times New Roman" w:cs="Times New Roman"/>
          <w:b/>
          <w:sz w:val="24"/>
          <w:szCs w:val="24"/>
        </w:rPr>
        <w:t>00420907218)</w:t>
      </w:r>
    </w:p>
    <w:p w14:paraId="748EE68A" w14:textId="1725145C" w:rsidR="00BB43EA" w:rsidRDefault="000766F0" w:rsidP="000766F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sidR="00330888">
        <w:rPr>
          <w:rFonts w:ascii="Times New Roman" w:eastAsia="Times New Roman" w:hAnsi="Times New Roman" w:cs="Times New Roman"/>
          <w:b/>
          <w:sz w:val="24"/>
          <w:szCs w:val="24"/>
        </w:rPr>
        <w:t>Pritika</w:t>
      </w:r>
      <w:proofErr w:type="spellEnd"/>
      <w:r w:rsidR="00330888">
        <w:rPr>
          <w:rFonts w:ascii="Times New Roman" w:eastAsia="Times New Roman" w:hAnsi="Times New Roman" w:cs="Times New Roman"/>
          <w:b/>
          <w:sz w:val="24"/>
          <w:szCs w:val="24"/>
        </w:rPr>
        <w:t xml:space="preserve"> </w:t>
      </w:r>
      <w:r w:rsidR="00CA35A5">
        <w:rPr>
          <w:rFonts w:ascii="Times New Roman" w:eastAsia="Times New Roman" w:hAnsi="Times New Roman" w:cs="Times New Roman"/>
          <w:b/>
          <w:sz w:val="24"/>
          <w:szCs w:val="24"/>
        </w:rPr>
        <w:t>Rana (02420902717)</w:t>
      </w:r>
    </w:p>
    <w:p w14:paraId="292F3166" w14:textId="46703C6F" w:rsidR="00BB43EA" w:rsidRDefault="000766F0" w:rsidP="000766F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lang w:val="en-US"/>
        </w:rPr>
        <w:t xml:space="preserve">                                                                                                   </w:t>
      </w:r>
      <w:r w:rsidR="00330888">
        <w:rPr>
          <w:rFonts w:ascii="Times New Roman" w:eastAsia="Times New Roman" w:hAnsi="Times New Roman" w:cs="Times New Roman"/>
          <w:b/>
          <w:sz w:val="24"/>
          <w:szCs w:val="24"/>
          <w:lang w:val="en-US"/>
        </w:rPr>
        <w:t xml:space="preserve">Shivam </w:t>
      </w:r>
      <w:r w:rsidR="00CA35A5">
        <w:rPr>
          <w:rFonts w:ascii="Times New Roman" w:eastAsia="Times New Roman" w:hAnsi="Times New Roman" w:cs="Times New Roman"/>
          <w:b/>
          <w:sz w:val="24"/>
          <w:szCs w:val="24"/>
          <w:lang w:val="en-US"/>
        </w:rPr>
        <w:t>Rathi</w:t>
      </w:r>
      <w:r w:rsidR="00CA35A5">
        <w:rPr>
          <w:rFonts w:ascii="Times New Roman" w:eastAsia="Times New Roman" w:hAnsi="Times New Roman" w:cs="Times New Roman"/>
          <w:b/>
          <w:sz w:val="24"/>
          <w:szCs w:val="24"/>
        </w:rPr>
        <w:t xml:space="preserve"> (</w:t>
      </w:r>
      <w:r w:rsidR="001241B4">
        <w:rPr>
          <w:rFonts w:ascii="Times New Roman" w:eastAsia="Times New Roman" w:hAnsi="Times New Roman" w:cs="Times New Roman"/>
          <w:b/>
          <w:sz w:val="24"/>
          <w:szCs w:val="24"/>
        </w:rPr>
        <w:t>032</w:t>
      </w:r>
      <w:r w:rsidR="00CA35A5">
        <w:rPr>
          <w:rFonts w:ascii="Times New Roman" w:eastAsia="Times New Roman" w:hAnsi="Times New Roman" w:cs="Times New Roman"/>
          <w:b/>
          <w:sz w:val="24"/>
          <w:szCs w:val="24"/>
        </w:rPr>
        <w:t>20902717)</w:t>
      </w:r>
    </w:p>
    <w:p w14:paraId="1286D3E0"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97AE63B"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ADF4591" w14:textId="77777777" w:rsidR="00BB43EA" w:rsidRDefault="00330888">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above statement made by the candidate is correct to the best of our knowledge.</w:t>
      </w:r>
    </w:p>
    <w:p w14:paraId="427CA73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328A7A7" w14:textId="747E0DEB" w:rsidR="00BB43EA" w:rsidRDefault="00330888">
      <w:pPr>
        <w:pStyle w:val="Heading4"/>
        <w:keepNext w:val="0"/>
        <w:keepLines w:val="0"/>
        <w:spacing w:before="0" w:after="0" w:line="360" w:lineRule="auto"/>
        <w:ind w:left="1440" w:firstLine="3600"/>
        <w:jc w:val="center"/>
        <w:rPr>
          <w:rFonts w:ascii="Times New Roman" w:eastAsia="Times New Roman" w:hAnsi="Times New Roman" w:cs="Times New Roman"/>
          <w:i/>
          <w:color w:val="000000"/>
          <w:sz w:val="28"/>
          <w:szCs w:val="28"/>
        </w:rPr>
      </w:pPr>
      <w:bookmarkStart w:id="8" w:name="_vq7zgz2x0dtw" w:colFirst="0" w:colLast="0"/>
      <w:bookmarkEnd w:id="8"/>
      <w:r>
        <w:rPr>
          <w:rFonts w:ascii="Times New Roman" w:eastAsia="Times New Roman" w:hAnsi="Times New Roman" w:cs="Times New Roman"/>
          <w:i/>
          <w:color w:val="000000"/>
          <w:sz w:val="28"/>
          <w:szCs w:val="28"/>
        </w:rPr>
        <w:t>Signature of Supervisor</w:t>
      </w:r>
    </w:p>
    <w:p w14:paraId="09B47901" w14:textId="7EF3909B" w:rsidR="00BB43EA" w:rsidRDefault="00CA35A5">
      <w:pPr>
        <w:pStyle w:val="Heading4"/>
        <w:keepNext w:val="0"/>
        <w:keepLines w:val="0"/>
        <w:spacing w:before="0" w:after="0" w:line="360" w:lineRule="auto"/>
        <w:ind w:left="180" w:hanging="80"/>
        <w:rPr>
          <w:rFonts w:ascii="Times New Roman" w:eastAsia="Times New Roman" w:hAnsi="Times New Roman" w:cs="Times New Roman"/>
          <w:b/>
          <w:color w:val="000000"/>
          <w:sz w:val="28"/>
          <w:szCs w:val="28"/>
        </w:rPr>
      </w:pPr>
      <w:bookmarkStart w:id="9" w:name="_i7eofnxfsidz" w:colFirst="0" w:colLast="0"/>
      <w:bookmarkEnd w:id="9"/>
      <w:r>
        <w:rPr>
          <w:rFonts w:ascii="Times New Roman" w:eastAsia="Times New Roman" w:hAnsi="Times New Roman" w:cs="Times New Roman"/>
          <w:b/>
          <w:color w:val="000000"/>
          <w:sz w:val="28"/>
          <w:szCs w:val="28"/>
        </w:rPr>
        <w:t>Date: -</w:t>
      </w:r>
      <w:r w:rsidR="00330888">
        <w:rPr>
          <w:rFonts w:ascii="Times New Roman" w:eastAsia="Times New Roman" w:hAnsi="Times New Roman" w:cs="Times New Roman"/>
          <w:b/>
          <w:color w:val="000000"/>
          <w:sz w:val="28"/>
          <w:szCs w:val="28"/>
        </w:rPr>
        <w:t xml:space="preserve">                                                                </w:t>
      </w:r>
      <w:r w:rsidR="00330888">
        <w:rPr>
          <w:rFonts w:ascii="Times New Roman" w:eastAsia="Times New Roman" w:hAnsi="Times New Roman" w:cs="Times New Roman"/>
          <w:b/>
          <w:color w:val="000000"/>
          <w:sz w:val="28"/>
          <w:szCs w:val="28"/>
        </w:rPr>
        <w:tab/>
      </w:r>
      <w:r w:rsidR="000766F0">
        <w:rPr>
          <w:rFonts w:ascii="Times New Roman" w:eastAsia="Times New Roman" w:hAnsi="Times New Roman" w:cs="Times New Roman"/>
          <w:b/>
          <w:color w:val="000000"/>
          <w:sz w:val="28"/>
          <w:szCs w:val="28"/>
        </w:rPr>
        <w:t xml:space="preserve"> Dr. Sunita Tiwari</w:t>
      </w:r>
    </w:p>
    <w:p w14:paraId="60FF9945" w14:textId="187C52B8" w:rsidR="000766F0" w:rsidRPr="000766F0" w:rsidRDefault="000766F0" w:rsidP="000766F0">
      <w:r>
        <w:tab/>
      </w:r>
      <w:r>
        <w:tab/>
      </w:r>
      <w:r>
        <w:tab/>
      </w:r>
      <w:r>
        <w:tab/>
      </w:r>
      <w:r>
        <w:tab/>
      </w:r>
      <w:r>
        <w:tab/>
      </w:r>
      <w:r>
        <w:tab/>
      </w:r>
      <w:r>
        <w:tab/>
        <w:t xml:space="preserve"> Assistant Professor (GBPEC)</w:t>
      </w:r>
    </w:p>
    <w:p w14:paraId="6B92CBD7"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79A2E4F2" w14:textId="77777777" w:rsidR="00BB43EA" w:rsidRDefault="00BB43EA">
      <w:pPr>
        <w:spacing w:before="240" w:after="240" w:line="360" w:lineRule="auto"/>
        <w:rPr>
          <w:rFonts w:ascii="Times New Roman" w:eastAsia="Times New Roman" w:hAnsi="Times New Roman" w:cs="Times New Roman"/>
          <w:b/>
          <w:sz w:val="28"/>
          <w:szCs w:val="28"/>
        </w:rPr>
      </w:pPr>
    </w:p>
    <w:p w14:paraId="79362334" w14:textId="77777777" w:rsidR="00BB43EA" w:rsidRDefault="00BB43EA">
      <w:pPr>
        <w:spacing w:before="240" w:after="240" w:line="360" w:lineRule="auto"/>
        <w:rPr>
          <w:rFonts w:ascii="Times New Roman" w:eastAsia="Times New Roman" w:hAnsi="Times New Roman" w:cs="Times New Roman"/>
          <w:b/>
          <w:sz w:val="28"/>
          <w:szCs w:val="28"/>
        </w:rPr>
      </w:pPr>
    </w:p>
    <w:p w14:paraId="4635BA31" w14:textId="77777777" w:rsidR="00BB43EA" w:rsidRDefault="00330888">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TABLE OF CONTENTS</w:t>
      </w:r>
    </w:p>
    <w:p w14:paraId="1634CBF6" w14:textId="075294DC" w:rsidR="00BB43EA" w:rsidRDefault="0033088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r>
        <w:rPr>
          <w:rFonts w:ascii="Times New Roman" w:eastAsia="Times New Roman" w:hAnsi="Times New Roman" w:cs="Times New Roman"/>
          <w:b/>
          <w:sz w:val="24"/>
          <w:szCs w:val="24"/>
        </w:rPr>
        <w:tab/>
        <w:t>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sidR="00AD2F67">
        <w:rPr>
          <w:rFonts w:ascii="Times New Roman" w:eastAsia="Times New Roman" w:hAnsi="Times New Roman" w:cs="Times New Roman"/>
          <w:b/>
          <w:sz w:val="24"/>
          <w:szCs w:val="24"/>
        </w:rPr>
        <w:t>PAGE NO.</w:t>
      </w:r>
    </w:p>
    <w:p w14:paraId="02814DE6" w14:textId="77777777"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LIST OF FIGURES</w:t>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proofErr w:type="spellStart"/>
      <w:r>
        <w:rPr>
          <w:rFonts w:ascii="Times New Roman" w:eastAsia="Times New Roman" w:hAnsi="Times New Roman" w:cs="Times New Roman"/>
          <w:b/>
          <w:sz w:val="24"/>
          <w:szCs w:val="24"/>
          <w:lang w:val="en-US"/>
        </w:rPr>
        <w:t>i</w:t>
      </w:r>
      <w:proofErr w:type="spellEnd"/>
    </w:p>
    <w:p w14:paraId="35962681" w14:textId="7D9744CA"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ACKNOWLEDGMENT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w:t>
      </w:r>
      <w:r w:rsidR="00ED5779">
        <w:rPr>
          <w:rFonts w:ascii="Times New Roman" w:eastAsia="Times New Roman" w:hAnsi="Times New Roman" w:cs="Times New Roman"/>
          <w:b/>
          <w:sz w:val="24"/>
          <w:szCs w:val="24"/>
        </w:rPr>
        <w:t>v</w:t>
      </w:r>
    </w:p>
    <w:p w14:paraId="5C4FF450" w14:textId="156270A5" w:rsidR="00BB43EA" w:rsidRDefault="00330888">
      <w:pPr>
        <w:spacing w:after="240"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D5779">
        <w:rPr>
          <w:rFonts w:ascii="Times New Roman" w:eastAsia="Times New Roman" w:hAnsi="Times New Roman" w:cs="Times New Roman"/>
          <w:b/>
          <w:sz w:val="24"/>
          <w:szCs w:val="24"/>
        </w:rPr>
        <w:t>v</w:t>
      </w:r>
      <w:r>
        <w:rPr>
          <w:rFonts w:ascii="Times New Roman" w:eastAsia="Times New Roman" w:hAnsi="Times New Roman" w:cs="Times New Roman"/>
          <w:b/>
          <w:sz w:val="24"/>
          <w:szCs w:val="24"/>
        </w:rPr>
        <w:t xml:space="preserve"> </w:t>
      </w:r>
    </w:p>
    <w:p w14:paraId="025C7C8E"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r>
        <w:rPr>
          <w:rFonts w:ascii="Times New Roman" w:eastAsia="Times New Roman" w:hAnsi="Times New Roman" w:cs="Times New Roman"/>
          <w:b/>
          <w:sz w:val="24"/>
          <w:szCs w:val="24"/>
        </w:rPr>
        <w:tab/>
        <w:t>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p>
    <w:p w14:paraId="3122FEBF"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693B0D8" w14:textId="5B38FCA4"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MOTIVATION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7</w:t>
      </w:r>
    </w:p>
    <w:p w14:paraId="0AF41594" w14:textId="40466A9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PROBLEM STATEMENT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50EC90B4" w14:textId="733432A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SCOPE OF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r>
        <w:rPr>
          <w:rFonts w:ascii="Times New Roman" w:eastAsia="Times New Roman" w:hAnsi="Times New Roman" w:cs="Times New Roman"/>
          <w:sz w:val="24"/>
          <w:szCs w:val="24"/>
        </w:rPr>
        <w:tab/>
      </w:r>
    </w:p>
    <w:p w14:paraId="1E781D3D" w14:textId="794BE302"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ACCESS TO USERS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01066A75" w14:textId="06208E5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r>
        <w:rPr>
          <w:rFonts w:ascii="Times New Roman" w:eastAsia="Times New Roman" w:hAnsi="Times New Roman" w:cs="Times New Roman"/>
          <w:b/>
          <w:sz w:val="24"/>
          <w:szCs w:val="24"/>
        </w:rPr>
        <w:tab/>
        <w:t>RELATED WORKS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9</w:t>
      </w:r>
    </w:p>
    <w:p w14:paraId="6E2EADF1" w14:textId="6C3F3885"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0FD3F389" w14:textId="49D97FE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r>
        <w:rPr>
          <w:rFonts w:ascii="Times New Roman" w:eastAsia="Times New Roman" w:hAnsi="Times New Roman" w:cs="Times New Roman"/>
          <w:sz w:val="24"/>
          <w:szCs w:val="24"/>
        </w:rPr>
        <w:tab/>
        <w:t>EXISTING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51328CE2" w14:textId="358D9B90"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r>
        <w:rPr>
          <w:rFonts w:ascii="Times New Roman" w:eastAsia="Times New Roman" w:hAnsi="Times New Roman" w:cs="Times New Roman"/>
          <w:sz w:val="24"/>
          <w:szCs w:val="24"/>
        </w:rPr>
        <w:tab/>
        <w:t>PROPOSED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13</w:t>
      </w:r>
    </w:p>
    <w:p w14:paraId="245F5A1D" w14:textId="34628A15"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PROBLEM DESCRIPTION &amp; SPECIFICATION</w:t>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14</w:t>
      </w:r>
    </w:p>
    <w:p w14:paraId="7910D90F" w14:textId="467E4804"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t>PROBLEM 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14CA46D6" w14:textId="05AE087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w:t>
      </w:r>
      <w:r>
        <w:rPr>
          <w:rFonts w:ascii="Times New Roman" w:eastAsia="Times New Roman" w:hAnsi="Times New Roman" w:cs="Times New Roman"/>
          <w:sz w:val="24"/>
          <w:szCs w:val="24"/>
        </w:rPr>
        <w:tab/>
        <w:t>SPECIFICATION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2F0C42BB" w14:textId="24EABF76"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w:t>
      </w:r>
      <w:r>
        <w:rPr>
          <w:rFonts w:ascii="Times New Roman" w:eastAsia="Times New Roman" w:hAnsi="Times New Roman" w:cs="Times New Roman"/>
          <w:sz w:val="24"/>
          <w:szCs w:val="24"/>
        </w:rPr>
        <w:tab/>
        <w:t>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0468C240" w14:textId="0A030E32"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3.3.1</w:t>
      </w:r>
      <w:r>
        <w:rPr>
          <w:rFonts w:ascii="Times New Roman" w:eastAsia="Times New Roman" w:hAnsi="Times New Roman" w:cs="Times New Roman"/>
          <w:sz w:val="24"/>
          <w:szCs w:val="24"/>
        </w:rPr>
        <w:tab/>
        <w:t>SOFTWARE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41F0BB36" w14:textId="4587EFB2"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3.3.2</w:t>
      </w:r>
      <w:r>
        <w:rPr>
          <w:rFonts w:ascii="Times New Roman" w:eastAsia="Times New Roman" w:hAnsi="Times New Roman" w:cs="Times New Roman"/>
          <w:sz w:val="24"/>
          <w:szCs w:val="24"/>
        </w:rPr>
        <w:tab/>
        <w:t>HARDWARE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4B4AD5AB" w14:textId="3B05BA4C"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3.3.3</w:t>
      </w:r>
      <w:r>
        <w:rPr>
          <w:rFonts w:ascii="Times New Roman" w:eastAsia="Times New Roman" w:hAnsi="Times New Roman" w:cs="Times New Roman"/>
          <w:sz w:val="24"/>
          <w:szCs w:val="24"/>
        </w:rPr>
        <w:tab/>
        <w:t>OTHER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16</w:t>
      </w:r>
    </w:p>
    <w:p w14:paraId="10F3CCCD" w14:textId="6127BED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SYSTEM DESIGN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r w:rsidR="00C0013D">
        <w:rPr>
          <w:rFonts w:ascii="Times New Roman" w:eastAsia="Times New Roman" w:hAnsi="Times New Roman" w:cs="Times New Roman"/>
          <w:b/>
          <w:sz w:val="24"/>
          <w:szCs w:val="24"/>
        </w:rPr>
        <w:t>7</w:t>
      </w:r>
    </w:p>
    <w:p w14:paraId="7404997B" w14:textId="0DE68133"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C0013D">
        <w:rPr>
          <w:rFonts w:ascii="Times New Roman" w:eastAsia="Times New Roman" w:hAnsi="Times New Roman" w:cs="Times New Roman"/>
          <w:sz w:val="24"/>
          <w:szCs w:val="24"/>
        </w:rPr>
        <w:t>7</w:t>
      </w:r>
    </w:p>
    <w:p w14:paraId="6F80E8AF" w14:textId="46902531"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r>
        <w:rPr>
          <w:rFonts w:ascii="Times New Roman" w:eastAsia="Times New Roman" w:hAnsi="Times New Roman" w:cs="Times New Roman"/>
          <w:sz w:val="24"/>
          <w:szCs w:val="24"/>
        </w:rPr>
        <w:tab/>
        <w:t>DATA SOURCES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7</w:t>
      </w:r>
    </w:p>
    <w:p w14:paraId="3F6B7C15" w14:textId="6089A4DE"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ML ALGOS USED IN PROJECT</w:t>
      </w:r>
      <w:r w:rsidR="00B8412F">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19840ADF" w14:textId="19E7722C"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4.1.3</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MODEL EVALUATION PARAMETERS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79A1CD4C" w14:textId="6C6B27B4"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cs="Times New Roman"/>
          <w:sz w:val="24"/>
          <w:szCs w:val="24"/>
        </w:rPr>
        <w:tab/>
        <w:t>ARCHITECTURE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926A1A">
        <w:rPr>
          <w:rFonts w:ascii="Times New Roman" w:eastAsia="Times New Roman" w:hAnsi="Times New Roman" w:cs="Times New Roman"/>
          <w:sz w:val="24"/>
          <w:szCs w:val="24"/>
        </w:rPr>
        <w:t>9</w:t>
      </w:r>
    </w:p>
    <w:p w14:paraId="119B47C0" w14:textId="281B5B6A" w:rsidR="00B8412F"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cs="Times New Roman"/>
          <w:sz w:val="24"/>
          <w:szCs w:val="24"/>
        </w:rPr>
        <w:tab/>
        <w:t>UML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0B0BDF20" w14:textId="3A56DB61" w:rsidR="00B8412F"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4.3.1 USE CASE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4F4DD6F7" w14:textId="412DE55D" w:rsidR="00BB43EA"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4.3.2 DATA FLOW DIAGRAM</w:t>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21</w:t>
      </w:r>
    </w:p>
    <w:p w14:paraId="783CB365" w14:textId="5624D15A"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SEQUENCE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22</w:t>
      </w:r>
    </w:p>
    <w:p w14:paraId="4BBB1896" w14:textId="1CD8C83F"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t>FLOW CHART DIAGRAM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sz w:val="24"/>
          <w:szCs w:val="24"/>
        </w:rPr>
        <w:t>24</w:t>
      </w:r>
    </w:p>
    <w:p w14:paraId="63AB05BC" w14:textId="25CDD849"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IMPLEMENTATION AND RESULT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b/>
          <w:sz w:val="24"/>
          <w:szCs w:val="24"/>
        </w:rPr>
        <w:t>25</w:t>
      </w:r>
    </w:p>
    <w:p w14:paraId="3307F5EF" w14:textId="336BE7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5372963C" w14:textId="13F6E983"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IMPORTING NECESSARY LIBRARIES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6DFA4F6A" w14:textId="752E3F5E"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BASIC DATA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26</w:t>
      </w:r>
    </w:p>
    <w:p w14:paraId="36C58A9F" w14:textId="415B1A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PANDAS PROFILING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28</w:t>
      </w:r>
    </w:p>
    <w:p w14:paraId="5363CC01" w14:textId="5FBF77C5"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COORELATION</w:t>
      </w:r>
      <w:r w:rsidR="003568E2">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926A1A">
        <w:rPr>
          <w:rFonts w:ascii="Times New Roman" w:eastAsia="Times New Roman" w:hAnsi="Times New Roman" w:cs="Times New Roman"/>
          <w:sz w:val="24"/>
          <w:szCs w:val="24"/>
        </w:rPr>
        <w:t>9</w:t>
      </w:r>
    </w:p>
    <w:p w14:paraId="36961ED3" w14:textId="47CE99A9"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ANAMOLY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30</w:t>
      </w:r>
    </w:p>
    <w:p w14:paraId="38296409" w14:textId="55DCD9CB"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HANDLING MISSING VALUES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32</w:t>
      </w:r>
    </w:p>
    <w:p w14:paraId="4F6F5FB6" w14:textId="7D22653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ENCODING</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34</w:t>
      </w:r>
    </w:p>
    <w:p w14:paraId="7EB7B310" w14:textId="50C0659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SPLITING THE DATASET</w:t>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0F623A">
        <w:rPr>
          <w:rFonts w:ascii="Times New Roman" w:eastAsia="Times New Roman" w:hAnsi="Times New Roman" w:cs="Times New Roman"/>
          <w:sz w:val="24"/>
          <w:szCs w:val="24"/>
        </w:rPr>
        <w:t>6</w:t>
      </w:r>
    </w:p>
    <w:p w14:paraId="685D66DE" w14:textId="0006299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5.10</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COMPUTING TRAINING SCORES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0F623A">
        <w:rPr>
          <w:rFonts w:ascii="Times New Roman" w:eastAsia="Times New Roman" w:hAnsi="Times New Roman" w:cs="Times New Roman"/>
          <w:sz w:val="24"/>
          <w:szCs w:val="24"/>
        </w:rPr>
        <w:t>8</w:t>
      </w:r>
    </w:p>
    <w:p w14:paraId="62404ECE" w14:textId="68A6EB2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MODEL SELECTION &amp; OPTIMIZATION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r>
    </w:p>
    <w:p w14:paraId="34E0A4B6" w14:textId="10EBD0AE" w:rsidR="003B176C"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WEB APP DEVELOPMENT</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50</w:t>
      </w:r>
      <w:r w:rsidR="003B176C">
        <w:rPr>
          <w:rFonts w:ascii="Times New Roman" w:eastAsia="Times New Roman" w:hAnsi="Times New Roman" w:cs="Times New Roman"/>
          <w:sz w:val="24"/>
          <w:szCs w:val="24"/>
        </w:rPr>
        <w:tab/>
      </w:r>
    </w:p>
    <w:p w14:paraId="581C0DD9" w14:textId="4CEFDC06" w:rsidR="00BB43EA" w:rsidRDefault="003B176C">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5.13</w:t>
      </w:r>
      <w:r>
        <w:rPr>
          <w:rFonts w:ascii="Times New Roman" w:eastAsia="Times New Roman" w:hAnsi="Times New Roman" w:cs="Times New Roman"/>
          <w:sz w:val="24"/>
          <w:szCs w:val="24"/>
        </w:rPr>
        <w:tab/>
        <w:t>CONNECTING FRONTEND &amp; BACKEND</w:t>
      </w:r>
      <w:r w:rsidR="00330888">
        <w:rPr>
          <w:rFonts w:ascii="Times New Roman" w:eastAsia="Times New Roman" w:hAnsi="Times New Roman" w:cs="Times New Roman"/>
          <w:b/>
          <w:sz w:val="24"/>
          <w:szCs w:val="24"/>
        </w:rPr>
        <w:tab/>
      </w:r>
      <w:r w:rsidR="00330888">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50</w:t>
      </w:r>
    </w:p>
    <w:p w14:paraId="474C35F1" w14:textId="7AD9D678"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CONCLUSION AND 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53</w:t>
      </w:r>
    </w:p>
    <w:p w14:paraId="51BE3EE8" w14:textId="7E14F71D"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r>
        <w:rPr>
          <w:rFonts w:ascii="Times New Roman" w:eastAsia="Times New Roman" w:hAnsi="Times New Roman" w:cs="Times New Roman"/>
          <w:sz w:val="24"/>
          <w:szCs w:val="24"/>
        </w:rPr>
        <w:tab/>
        <w:t>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53</w:t>
      </w:r>
    </w:p>
    <w:p w14:paraId="0A803AC1" w14:textId="471A570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r>
        <w:rPr>
          <w:rFonts w:ascii="Times New Roman" w:eastAsia="Times New Roman" w:hAnsi="Times New Roman" w:cs="Times New Roman"/>
          <w:sz w:val="24"/>
          <w:szCs w:val="24"/>
        </w:rPr>
        <w:tab/>
        <w:t>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53</w:t>
      </w:r>
    </w:p>
    <w:p w14:paraId="745AA3E0" w14:textId="2EEA762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7.</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55</w:t>
      </w:r>
    </w:p>
    <w:p w14:paraId="544DB731" w14:textId="73760BB4"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APPENDICES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60</w:t>
      </w:r>
    </w:p>
    <w:p w14:paraId="4479C584" w14:textId="028EB048"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1: </w:t>
      </w:r>
      <w:r>
        <w:rPr>
          <w:rFonts w:ascii="Times New Roman" w:eastAsia="Times New Roman" w:hAnsi="Times New Roman" w:cs="Times New Roman"/>
          <w:b/>
          <w:sz w:val="24"/>
          <w:szCs w:val="24"/>
        </w:rPr>
        <w:tab/>
        <w:t>DETAILED TEST STRATEGY AND TEST CASES</w:t>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60</w:t>
      </w:r>
    </w:p>
    <w:p w14:paraId="0E9B3651" w14:textId="1530FB8E"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2: </w:t>
      </w:r>
      <w:r>
        <w:rPr>
          <w:rFonts w:ascii="Times New Roman" w:eastAsia="Times New Roman" w:hAnsi="Times New Roman" w:cs="Times New Roman"/>
          <w:b/>
          <w:sz w:val="24"/>
          <w:szCs w:val="24"/>
        </w:rPr>
        <w:tab/>
        <w:t>USER GUIDE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lang w:val="en-US"/>
        </w:rPr>
        <w:t>62</w:t>
      </w:r>
    </w:p>
    <w:p w14:paraId="737F8156" w14:textId="77777777" w:rsidR="00BB43EA" w:rsidRDefault="00330888">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7D91BE1E"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5B378B1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7CDFFDD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381A376A" w14:textId="77777777" w:rsidR="00BB43EA" w:rsidRDefault="00BB43EA">
      <w:pPr>
        <w:spacing w:before="240" w:after="240" w:line="360" w:lineRule="auto"/>
        <w:jc w:val="both"/>
        <w:rPr>
          <w:rFonts w:ascii="Times New Roman" w:eastAsia="Times New Roman" w:hAnsi="Times New Roman" w:cs="Times New Roman"/>
          <w:sz w:val="24"/>
          <w:szCs w:val="24"/>
        </w:rPr>
      </w:pPr>
    </w:p>
    <w:p w14:paraId="60CC9F5E" w14:textId="77777777" w:rsidR="00BB43EA" w:rsidRDefault="00BB43EA">
      <w:pPr>
        <w:spacing w:before="240" w:after="240" w:line="360" w:lineRule="auto"/>
        <w:jc w:val="both"/>
        <w:rPr>
          <w:rFonts w:ascii="Times New Roman" w:eastAsia="Times New Roman" w:hAnsi="Times New Roman" w:cs="Times New Roman"/>
          <w:sz w:val="24"/>
          <w:szCs w:val="24"/>
        </w:rPr>
      </w:pPr>
    </w:p>
    <w:p w14:paraId="250ACC64" w14:textId="77777777" w:rsidR="00BB43EA" w:rsidRDefault="00BB43EA">
      <w:pPr>
        <w:spacing w:before="240" w:after="240" w:line="360" w:lineRule="auto"/>
        <w:jc w:val="both"/>
        <w:rPr>
          <w:rFonts w:ascii="Times New Roman" w:eastAsia="Times New Roman" w:hAnsi="Times New Roman" w:cs="Times New Roman"/>
          <w:sz w:val="24"/>
          <w:szCs w:val="24"/>
        </w:rPr>
      </w:pPr>
    </w:p>
    <w:p w14:paraId="09316C58" w14:textId="77777777" w:rsidR="00BB43EA" w:rsidRDefault="00BB43EA">
      <w:pPr>
        <w:spacing w:before="240" w:after="240" w:line="360" w:lineRule="auto"/>
        <w:jc w:val="both"/>
        <w:rPr>
          <w:rFonts w:ascii="Times New Roman" w:eastAsia="Times New Roman" w:hAnsi="Times New Roman" w:cs="Times New Roman"/>
          <w:b/>
          <w:sz w:val="28"/>
          <w:szCs w:val="28"/>
        </w:rPr>
        <w:sectPr w:rsidR="00BB43EA">
          <w:footerReference w:type="default" r:id="rId13"/>
          <w:footerReference w:type="first" r:id="rId14"/>
          <w:pgSz w:w="11906" w:h="16838"/>
          <w:pgMar w:top="1152" w:right="1008" w:bottom="1296" w:left="1872" w:header="720" w:footer="720" w:gutter="0"/>
          <w:pgNumType w:start="1"/>
          <w:cols w:space="720"/>
          <w:titlePg/>
        </w:sectPr>
      </w:pPr>
    </w:p>
    <w:p w14:paraId="48160E83"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14:paraId="11378751" w14:textId="36E92AD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r>
        <w:rPr>
          <w:rFonts w:ascii="Times New Roman" w:eastAsia="Times New Roman" w:hAnsi="Times New Roman" w:cs="Times New Roman"/>
          <w:b/>
          <w:sz w:val="24"/>
          <w:szCs w:val="24"/>
        </w:rPr>
        <w:tab/>
        <w:t xml:space="preserve"> Figure 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p>
    <w:tbl>
      <w:tblPr>
        <w:tblStyle w:val="TableGrid"/>
        <w:tblW w:w="0" w:type="auto"/>
        <w:tblLook w:val="04A0" w:firstRow="1" w:lastRow="0" w:firstColumn="1" w:lastColumn="0" w:noHBand="0" w:noVBand="1"/>
      </w:tblPr>
      <w:tblGrid>
        <w:gridCol w:w="1345"/>
        <w:gridCol w:w="6660"/>
        <w:gridCol w:w="1011"/>
      </w:tblGrid>
      <w:tr w:rsidR="00721158" w14:paraId="567578A2" w14:textId="77777777" w:rsidTr="00783EEE">
        <w:trPr>
          <w:trHeight w:val="20"/>
        </w:trPr>
        <w:tc>
          <w:tcPr>
            <w:tcW w:w="1345" w:type="dxa"/>
          </w:tcPr>
          <w:p w14:paraId="3A2B7AF7" w14:textId="44F0F655" w:rsidR="00721158" w:rsidRDefault="00721158">
            <w:pPr>
              <w:spacing w:before="240" w:after="240" w:line="360" w:lineRule="auto"/>
              <w:rPr>
                <w:rFonts w:ascii="Times New Roman" w:eastAsia="Times New Roman" w:hAnsi="Times New Roman" w:cs="Times New Roman"/>
                <w:b/>
                <w:sz w:val="24"/>
                <w:szCs w:val="24"/>
              </w:rPr>
            </w:pPr>
            <w:r w:rsidRPr="00A930A4">
              <w:rPr>
                <w:color w:val="000000" w:themeColor="text1"/>
              </w:rPr>
              <w:t>Figure 1.1</w:t>
            </w:r>
          </w:p>
        </w:tc>
        <w:tc>
          <w:tcPr>
            <w:tcW w:w="6660" w:type="dxa"/>
          </w:tcPr>
          <w:p w14:paraId="311934F7" w14:textId="53A18393" w:rsidR="00721158" w:rsidRDefault="0050025A">
            <w:pPr>
              <w:spacing w:before="240" w:after="240" w:line="360" w:lineRule="auto"/>
              <w:rPr>
                <w:rFonts w:ascii="Times New Roman" w:eastAsia="Times New Roman" w:hAnsi="Times New Roman" w:cs="Times New Roman"/>
                <w:b/>
                <w:sz w:val="24"/>
                <w:szCs w:val="24"/>
              </w:rPr>
            </w:pPr>
            <w:hyperlink r:id="rId15" w:tooltip="CT scan" w:history="1">
              <w:r w:rsidR="00721158" w:rsidRPr="00A930A4">
                <w:rPr>
                  <w:rStyle w:val="Hyperlink"/>
                  <w:color w:val="000000" w:themeColor="text1"/>
                  <w:u w:val="none"/>
                </w:rPr>
                <w:t>CT scan</w:t>
              </w:r>
            </w:hyperlink>
            <w:r w:rsidR="00721158" w:rsidRPr="00A930A4">
              <w:rPr>
                <w:color w:val="000000" w:themeColor="text1"/>
                <w:lang w:bidi="ar"/>
              </w:rPr>
              <w:t xml:space="preserve"> of the brain showing a prior right-sided </w:t>
            </w:r>
            <w:hyperlink r:id="rId16" w:tooltip="Ischemic" w:history="1">
              <w:r w:rsidR="00721158" w:rsidRPr="00A930A4">
                <w:rPr>
                  <w:rStyle w:val="Hyperlink"/>
                  <w:color w:val="000000" w:themeColor="text1"/>
                  <w:u w:val="none"/>
                </w:rPr>
                <w:t>ischemic</w:t>
              </w:r>
            </w:hyperlink>
            <w:r w:rsidR="00721158" w:rsidRPr="00A930A4">
              <w:rPr>
                <w:color w:val="000000" w:themeColor="text1"/>
                <w:lang w:bidi="ar"/>
              </w:rPr>
              <w:t xml:space="preserve"> stroke from blockage of an artery. Changes on a CT may not be visible early on.</w:t>
            </w:r>
          </w:p>
        </w:tc>
        <w:tc>
          <w:tcPr>
            <w:tcW w:w="1011" w:type="dxa"/>
          </w:tcPr>
          <w:p w14:paraId="2F11BC67" w14:textId="6A0282C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w:t>
            </w:r>
          </w:p>
        </w:tc>
      </w:tr>
      <w:tr w:rsidR="00721158" w14:paraId="1AA2387F" w14:textId="77777777" w:rsidTr="00783EEE">
        <w:trPr>
          <w:trHeight w:val="20"/>
        </w:trPr>
        <w:tc>
          <w:tcPr>
            <w:tcW w:w="1345" w:type="dxa"/>
          </w:tcPr>
          <w:p w14:paraId="73A1C80C" w14:textId="5E719B29" w:rsidR="00721158" w:rsidRDefault="00721158">
            <w:pPr>
              <w:spacing w:before="240" w:after="240" w:line="360" w:lineRule="auto"/>
              <w:rPr>
                <w:rFonts w:ascii="Times New Roman" w:eastAsia="Times New Roman" w:hAnsi="Times New Roman" w:cs="Times New Roman"/>
                <w:b/>
                <w:sz w:val="24"/>
                <w:szCs w:val="24"/>
              </w:rPr>
            </w:pPr>
            <w:r>
              <w:rPr>
                <w:color w:val="000000" w:themeColor="text1"/>
              </w:rPr>
              <w:t>Figure 1.2</w:t>
            </w:r>
          </w:p>
        </w:tc>
        <w:tc>
          <w:tcPr>
            <w:tcW w:w="6660" w:type="dxa"/>
          </w:tcPr>
          <w:p w14:paraId="20847577" w14:textId="025BB3B4" w:rsidR="00721158" w:rsidRDefault="00721158">
            <w:pPr>
              <w:spacing w:before="240" w:after="240" w:line="360" w:lineRule="auto"/>
              <w:rPr>
                <w:rFonts w:ascii="Times New Roman" w:eastAsia="Times New Roman" w:hAnsi="Times New Roman" w:cs="Times New Roman"/>
                <w:b/>
                <w:sz w:val="24"/>
                <w:szCs w:val="24"/>
              </w:rPr>
            </w:pPr>
            <w:r>
              <w:rPr>
                <w:color w:val="000000" w:themeColor="text1"/>
              </w:rPr>
              <w:t>Figure representing blockage of tissue as happens in case of ischemic stroke</w:t>
            </w:r>
          </w:p>
        </w:tc>
        <w:tc>
          <w:tcPr>
            <w:tcW w:w="1011" w:type="dxa"/>
          </w:tcPr>
          <w:p w14:paraId="149B0883" w14:textId="7D6009F2"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53A6AF11" w14:textId="77777777" w:rsidTr="00783EEE">
        <w:trPr>
          <w:trHeight w:val="20"/>
        </w:trPr>
        <w:tc>
          <w:tcPr>
            <w:tcW w:w="1345" w:type="dxa"/>
          </w:tcPr>
          <w:p w14:paraId="5C5E2EBC" w14:textId="0C460098"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color w:val="231F20"/>
                <w:sz w:val="24"/>
                <w:szCs w:val="24"/>
                <w:lang w:eastAsia="en-IN"/>
              </w:rPr>
              <w:t>Figure 1.3</w:t>
            </w:r>
          </w:p>
        </w:tc>
        <w:tc>
          <w:tcPr>
            <w:tcW w:w="6660" w:type="dxa"/>
          </w:tcPr>
          <w:p w14:paraId="2433D0E5" w14:textId="1C1FD826"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color w:val="231F20"/>
                <w:sz w:val="24"/>
                <w:szCs w:val="24"/>
                <w:lang w:eastAsia="en-IN"/>
              </w:rPr>
              <w:t>Figure representing rapture of tissue as happens in hemorrhagic stroke</w:t>
            </w:r>
          </w:p>
        </w:tc>
        <w:tc>
          <w:tcPr>
            <w:tcW w:w="1011" w:type="dxa"/>
          </w:tcPr>
          <w:p w14:paraId="72E19890" w14:textId="686A7A34"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13F862DB" w14:textId="77777777" w:rsidTr="00783EEE">
        <w:trPr>
          <w:trHeight w:val="20"/>
        </w:trPr>
        <w:tc>
          <w:tcPr>
            <w:tcW w:w="1345" w:type="dxa"/>
          </w:tcPr>
          <w:p w14:paraId="3C97089A" w14:textId="0D8C1C56" w:rsidR="00721158" w:rsidRDefault="00721158">
            <w:pPr>
              <w:spacing w:before="240" w:after="240" w:line="360" w:lineRule="auto"/>
              <w:rPr>
                <w:rFonts w:ascii="Times New Roman" w:eastAsia="Times New Roman" w:hAnsi="Times New Roman" w:cs="Times New Roman"/>
                <w:b/>
                <w:sz w:val="24"/>
                <w:szCs w:val="24"/>
              </w:rPr>
            </w:pPr>
            <w:r>
              <w:rPr>
                <w:color w:val="111111"/>
              </w:rPr>
              <w:t>Figure 1.4</w:t>
            </w:r>
          </w:p>
        </w:tc>
        <w:tc>
          <w:tcPr>
            <w:tcW w:w="6660" w:type="dxa"/>
          </w:tcPr>
          <w:p w14:paraId="0931C53B" w14:textId="7FB4C113" w:rsidR="00721158" w:rsidRDefault="00721158">
            <w:pPr>
              <w:spacing w:before="240" w:after="240" w:line="360" w:lineRule="auto"/>
              <w:rPr>
                <w:rFonts w:ascii="Times New Roman" w:eastAsia="Times New Roman" w:hAnsi="Times New Roman" w:cs="Times New Roman"/>
                <w:b/>
                <w:sz w:val="24"/>
                <w:szCs w:val="24"/>
              </w:rPr>
            </w:pPr>
            <w:r>
              <w:rPr>
                <w:color w:val="111111"/>
              </w:rPr>
              <w:t>Figure representing transient blockage in case of TIA.</w:t>
            </w:r>
          </w:p>
        </w:tc>
        <w:tc>
          <w:tcPr>
            <w:tcW w:w="1011" w:type="dxa"/>
          </w:tcPr>
          <w:p w14:paraId="55680E45" w14:textId="57DF0F4E"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4</w:t>
            </w:r>
          </w:p>
        </w:tc>
      </w:tr>
      <w:tr w:rsidR="00721158" w14:paraId="0BE756D1" w14:textId="77777777" w:rsidTr="00783EEE">
        <w:trPr>
          <w:trHeight w:val="20"/>
        </w:trPr>
        <w:tc>
          <w:tcPr>
            <w:tcW w:w="1345" w:type="dxa"/>
          </w:tcPr>
          <w:p w14:paraId="3AF533B7" w14:textId="6173544B"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SimSun" w:hAnsi="Times New Roman" w:cs="Times New Roman"/>
                <w:color w:val="000000" w:themeColor="text1"/>
                <w:sz w:val="24"/>
                <w:szCs w:val="24"/>
                <w:lang w:val="en-US" w:eastAsia="zh-CN" w:bidi="ar"/>
              </w:rPr>
              <w:t>Figure 1.5</w:t>
            </w:r>
          </w:p>
        </w:tc>
        <w:tc>
          <w:tcPr>
            <w:tcW w:w="6660" w:type="dxa"/>
          </w:tcPr>
          <w:p w14:paraId="6BCDCA3F" w14:textId="7E31FA9B" w:rsidR="00721158" w:rsidRDefault="00721158">
            <w:pPr>
              <w:spacing w:before="240" w:after="240" w:line="360" w:lineRule="auto"/>
              <w:rPr>
                <w:rFonts w:ascii="Times New Roman" w:eastAsia="Times New Roman" w:hAnsi="Times New Roman" w:cs="Times New Roman"/>
                <w:b/>
                <w:sz w:val="24"/>
                <w:szCs w:val="24"/>
              </w:rPr>
            </w:pPr>
            <w:r w:rsidRPr="004D65B6">
              <w:rPr>
                <w:rFonts w:ascii="Times New Roman" w:eastAsia="SimSun" w:hAnsi="Times New Roman" w:cs="Times New Roman"/>
                <w:color w:val="000000" w:themeColor="text1"/>
                <w:sz w:val="24"/>
                <w:szCs w:val="24"/>
                <w:lang w:val="en-US" w:eastAsia="zh-CN" w:bidi="ar"/>
              </w:rPr>
              <w:t>Stroke deaths per million persons in 2012</w:t>
            </w:r>
          </w:p>
        </w:tc>
        <w:tc>
          <w:tcPr>
            <w:tcW w:w="1011" w:type="dxa"/>
          </w:tcPr>
          <w:p w14:paraId="50D4B9C3" w14:textId="235B0B30"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6</w:t>
            </w:r>
          </w:p>
        </w:tc>
      </w:tr>
      <w:tr w:rsidR="00721158" w14:paraId="3DA6C64A" w14:textId="77777777" w:rsidTr="00783EEE">
        <w:trPr>
          <w:trHeight w:val="20"/>
        </w:trPr>
        <w:tc>
          <w:tcPr>
            <w:tcW w:w="1345" w:type="dxa"/>
          </w:tcPr>
          <w:p w14:paraId="44FA55C2" w14:textId="1BD3A568" w:rsidR="00721158" w:rsidRDefault="00721158">
            <w:pPr>
              <w:spacing w:before="240" w:after="240" w:line="360" w:lineRule="auto"/>
              <w:rPr>
                <w:rFonts w:ascii="Times New Roman" w:eastAsia="Times New Roman" w:hAnsi="Times New Roman" w:cs="Times New Roman"/>
                <w:b/>
                <w:sz w:val="24"/>
                <w:szCs w:val="24"/>
              </w:rPr>
            </w:pPr>
            <w:r>
              <w:rPr>
                <w:rFonts w:ascii="Times New Roman" w:hAnsi="Times New Roman" w:cs="Times New Roman"/>
              </w:rPr>
              <w:t>Figure 1.</w:t>
            </w:r>
            <w:r w:rsidRPr="00564DBE">
              <w:rPr>
                <w:rFonts w:ascii="Times New Roman" w:hAnsi="Times New Roman" w:cs="Times New Roman"/>
              </w:rPr>
              <w:t>6</w:t>
            </w:r>
          </w:p>
        </w:tc>
        <w:tc>
          <w:tcPr>
            <w:tcW w:w="6660" w:type="dxa"/>
          </w:tcPr>
          <w:p w14:paraId="52B8D867" w14:textId="71316897" w:rsidR="00721158" w:rsidRDefault="0050025A">
            <w:pPr>
              <w:spacing w:before="240" w:after="240" w:line="360" w:lineRule="auto"/>
              <w:rPr>
                <w:rFonts w:ascii="Times New Roman" w:eastAsia="Times New Roman" w:hAnsi="Times New Roman" w:cs="Times New Roman"/>
                <w:b/>
                <w:sz w:val="24"/>
                <w:szCs w:val="24"/>
              </w:rPr>
            </w:pPr>
            <w:hyperlink r:id="rId17" w:tooltip="Disability-adjusted life year" w:history="1">
              <w:r w:rsidR="00721158" w:rsidRPr="00564DBE">
                <w:rPr>
                  <w:rStyle w:val="Hyperlink"/>
                  <w:rFonts w:ascii="Times New Roman" w:eastAsia="SimSun" w:hAnsi="Times New Roman" w:cs="Times New Roman"/>
                  <w:color w:val="000000" w:themeColor="text1"/>
                  <w:sz w:val="24"/>
                  <w:szCs w:val="24"/>
                  <w:u w:val="none"/>
                </w:rPr>
                <w:t>Disability-adjusted life year</w:t>
              </w:r>
            </w:hyperlink>
            <w:r w:rsidR="0072115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c>
        <w:tc>
          <w:tcPr>
            <w:tcW w:w="1011" w:type="dxa"/>
          </w:tcPr>
          <w:p w14:paraId="1852DAF6" w14:textId="76C900D5"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6</w:t>
            </w:r>
          </w:p>
        </w:tc>
      </w:tr>
      <w:tr w:rsidR="00721158" w14:paraId="45C4FC04" w14:textId="77777777" w:rsidTr="00783EEE">
        <w:trPr>
          <w:trHeight w:val="20"/>
        </w:trPr>
        <w:tc>
          <w:tcPr>
            <w:tcW w:w="1345" w:type="dxa"/>
          </w:tcPr>
          <w:p w14:paraId="4211E431" w14:textId="7A8E7FD8"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3.1</w:t>
            </w:r>
          </w:p>
        </w:tc>
        <w:tc>
          <w:tcPr>
            <w:tcW w:w="6660" w:type="dxa"/>
          </w:tcPr>
          <w:p w14:paraId="436C0770" w14:textId="2FDC49C2"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Process Flow Diagram</w:t>
            </w:r>
          </w:p>
        </w:tc>
        <w:tc>
          <w:tcPr>
            <w:tcW w:w="1011" w:type="dxa"/>
          </w:tcPr>
          <w:p w14:paraId="22663326" w14:textId="4D94EB65"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15</w:t>
            </w:r>
          </w:p>
        </w:tc>
      </w:tr>
      <w:tr w:rsidR="00721158" w14:paraId="2E1AD8F8" w14:textId="77777777" w:rsidTr="00783EEE">
        <w:trPr>
          <w:trHeight w:val="20"/>
        </w:trPr>
        <w:tc>
          <w:tcPr>
            <w:tcW w:w="1345" w:type="dxa"/>
          </w:tcPr>
          <w:p w14:paraId="3104FCAC" w14:textId="7542F197"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4.1</w:t>
            </w:r>
          </w:p>
        </w:tc>
        <w:tc>
          <w:tcPr>
            <w:tcW w:w="6660" w:type="dxa"/>
          </w:tcPr>
          <w:p w14:paraId="275E1672" w14:textId="2FF73771"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Output showing the dataset information</w:t>
            </w:r>
          </w:p>
        </w:tc>
        <w:tc>
          <w:tcPr>
            <w:tcW w:w="1011" w:type="dxa"/>
          </w:tcPr>
          <w:p w14:paraId="5F8FE396" w14:textId="4ECE432B"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18</w:t>
            </w:r>
          </w:p>
        </w:tc>
      </w:tr>
      <w:tr w:rsidR="00721158" w14:paraId="11006A5A" w14:textId="77777777" w:rsidTr="00783EEE">
        <w:trPr>
          <w:trHeight w:val="20"/>
        </w:trPr>
        <w:tc>
          <w:tcPr>
            <w:tcW w:w="1345" w:type="dxa"/>
          </w:tcPr>
          <w:p w14:paraId="1B64B702" w14:textId="7DADB8E3"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w:t>
            </w:r>
          </w:p>
        </w:tc>
        <w:tc>
          <w:tcPr>
            <w:tcW w:w="6660" w:type="dxa"/>
          </w:tcPr>
          <w:p w14:paraId="01CD83AC" w14:textId="576689BA"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of the Stroke prediction model</w:t>
            </w:r>
          </w:p>
        </w:tc>
        <w:tc>
          <w:tcPr>
            <w:tcW w:w="1011" w:type="dxa"/>
          </w:tcPr>
          <w:p w14:paraId="44411CF3" w14:textId="747B25B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44BE0E48" w14:textId="77777777" w:rsidTr="00783EEE">
        <w:trPr>
          <w:trHeight w:val="20"/>
        </w:trPr>
        <w:tc>
          <w:tcPr>
            <w:tcW w:w="1345" w:type="dxa"/>
          </w:tcPr>
          <w:p w14:paraId="07AF5008" w14:textId="292664EF"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w:t>
            </w:r>
          </w:p>
        </w:tc>
        <w:tc>
          <w:tcPr>
            <w:tcW w:w="6660" w:type="dxa"/>
          </w:tcPr>
          <w:p w14:paraId="6B9DEF43" w14:textId="48617BEC"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for stroke prediction system</w:t>
            </w:r>
          </w:p>
        </w:tc>
        <w:tc>
          <w:tcPr>
            <w:tcW w:w="1011" w:type="dxa"/>
          </w:tcPr>
          <w:p w14:paraId="24F0CB90" w14:textId="711C08B3"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2107E80D" w14:textId="77777777" w:rsidTr="00783EEE">
        <w:trPr>
          <w:trHeight w:val="20"/>
        </w:trPr>
        <w:tc>
          <w:tcPr>
            <w:tcW w:w="1345" w:type="dxa"/>
          </w:tcPr>
          <w:p w14:paraId="79474082" w14:textId="65899B9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w:t>
            </w:r>
          </w:p>
        </w:tc>
        <w:tc>
          <w:tcPr>
            <w:tcW w:w="6660" w:type="dxa"/>
          </w:tcPr>
          <w:p w14:paraId="3D82B8BB" w14:textId="0463D3E1"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0</w:t>
            </w:r>
          </w:p>
        </w:tc>
        <w:tc>
          <w:tcPr>
            <w:tcW w:w="1011" w:type="dxa"/>
          </w:tcPr>
          <w:p w14:paraId="5AF5C15D" w14:textId="5648EC1D"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737E084F" w14:textId="77777777" w:rsidTr="00783EEE">
        <w:trPr>
          <w:trHeight w:val="20"/>
        </w:trPr>
        <w:tc>
          <w:tcPr>
            <w:tcW w:w="1345" w:type="dxa"/>
          </w:tcPr>
          <w:p w14:paraId="6781F368" w14:textId="6841C5CC"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4.5</w:t>
            </w:r>
          </w:p>
        </w:tc>
        <w:tc>
          <w:tcPr>
            <w:tcW w:w="6660" w:type="dxa"/>
          </w:tcPr>
          <w:p w14:paraId="7F63CE4B" w14:textId="01CF969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1</w:t>
            </w:r>
          </w:p>
        </w:tc>
        <w:tc>
          <w:tcPr>
            <w:tcW w:w="1011" w:type="dxa"/>
          </w:tcPr>
          <w:p w14:paraId="32EE1A91" w14:textId="29B92E3A"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378E2E34" w14:textId="77777777" w:rsidTr="00783EEE">
        <w:trPr>
          <w:trHeight w:val="20"/>
        </w:trPr>
        <w:tc>
          <w:tcPr>
            <w:tcW w:w="1345" w:type="dxa"/>
          </w:tcPr>
          <w:p w14:paraId="0CF7C11B" w14:textId="40B1C7E3"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4.6</w:t>
            </w:r>
          </w:p>
        </w:tc>
        <w:tc>
          <w:tcPr>
            <w:tcW w:w="6660" w:type="dxa"/>
          </w:tcPr>
          <w:p w14:paraId="17B7D35F" w14:textId="50228209"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2</w:t>
            </w:r>
          </w:p>
        </w:tc>
        <w:tc>
          <w:tcPr>
            <w:tcW w:w="1011" w:type="dxa"/>
          </w:tcPr>
          <w:p w14:paraId="02349D96" w14:textId="6CC37FE1"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22</w:t>
            </w:r>
          </w:p>
        </w:tc>
      </w:tr>
      <w:tr w:rsidR="00721158" w14:paraId="724FD5E9" w14:textId="77777777" w:rsidTr="00783EEE">
        <w:trPr>
          <w:trHeight w:val="20"/>
        </w:trPr>
        <w:tc>
          <w:tcPr>
            <w:tcW w:w="1345" w:type="dxa"/>
          </w:tcPr>
          <w:p w14:paraId="057B856E" w14:textId="025F4E17"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4.7</w:t>
            </w:r>
          </w:p>
        </w:tc>
        <w:tc>
          <w:tcPr>
            <w:tcW w:w="6660" w:type="dxa"/>
          </w:tcPr>
          <w:p w14:paraId="6EBA92DE" w14:textId="3AE0CA7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 of the system</w:t>
            </w:r>
          </w:p>
        </w:tc>
        <w:tc>
          <w:tcPr>
            <w:tcW w:w="1011" w:type="dxa"/>
          </w:tcPr>
          <w:p w14:paraId="06A13A8D" w14:textId="62E0608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23</w:t>
            </w:r>
          </w:p>
        </w:tc>
      </w:tr>
      <w:tr w:rsidR="00721158" w14:paraId="50E5657F" w14:textId="77777777" w:rsidTr="00783EEE">
        <w:trPr>
          <w:trHeight w:val="20"/>
        </w:trPr>
        <w:tc>
          <w:tcPr>
            <w:tcW w:w="1345" w:type="dxa"/>
          </w:tcPr>
          <w:p w14:paraId="2114ECD5" w14:textId="43F904D8"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4.8</w:t>
            </w:r>
          </w:p>
        </w:tc>
        <w:tc>
          <w:tcPr>
            <w:tcW w:w="6660" w:type="dxa"/>
          </w:tcPr>
          <w:p w14:paraId="3ACE7BF9" w14:textId="2A0FD82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chart for the stroke prediction system</w:t>
            </w:r>
          </w:p>
        </w:tc>
        <w:tc>
          <w:tcPr>
            <w:tcW w:w="1011" w:type="dxa"/>
          </w:tcPr>
          <w:p w14:paraId="1E76DC12" w14:textId="5AD71D38"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24</w:t>
            </w:r>
          </w:p>
        </w:tc>
      </w:tr>
      <w:tr w:rsidR="00721158" w14:paraId="22FAC3D1" w14:textId="77777777" w:rsidTr="00783EEE">
        <w:trPr>
          <w:trHeight w:val="20"/>
        </w:trPr>
        <w:tc>
          <w:tcPr>
            <w:tcW w:w="1345" w:type="dxa"/>
          </w:tcPr>
          <w:p w14:paraId="4D669BE7" w14:textId="5BA47E1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p>
        </w:tc>
        <w:tc>
          <w:tcPr>
            <w:tcW w:w="6660" w:type="dxa"/>
          </w:tcPr>
          <w:p w14:paraId="7477C661" w14:textId="6C36A30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the import of libraries used in the project</w:t>
            </w:r>
          </w:p>
        </w:tc>
        <w:tc>
          <w:tcPr>
            <w:tcW w:w="1011" w:type="dxa"/>
          </w:tcPr>
          <w:p w14:paraId="320272CC" w14:textId="114C975E"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25</w:t>
            </w:r>
          </w:p>
        </w:tc>
      </w:tr>
      <w:tr w:rsidR="00721158" w14:paraId="10383FF4" w14:textId="77777777" w:rsidTr="00783EEE">
        <w:trPr>
          <w:trHeight w:val="20"/>
        </w:trPr>
        <w:tc>
          <w:tcPr>
            <w:tcW w:w="1345" w:type="dxa"/>
          </w:tcPr>
          <w:p w14:paraId="570627C9" w14:textId="275629CB"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p>
        </w:tc>
        <w:tc>
          <w:tcPr>
            <w:tcW w:w="6660" w:type="dxa"/>
          </w:tcPr>
          <w:p w14:paraId="22313B9D" w14:textId="456CAC8D" w:rsidR="00AD5667"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Sample data from the dataset</w:t>
            </w:r>
          </w:p>
        </w:tc>
        <w:tc>
          <w:tcPr>
            <w:tcW w:w="1011" w:type="dxa"/>
          </w:tcPr>
          <w:p w14:paraId="55C8B799" w14:textId="36DD851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3C947DBC" w14:textId="77777777" w:rsidTr="00783EEE">
        <w:trPr>
          <w:trHeight w:val="20"/>
        </w:trPr>
        <w:tc>
          <w:tcPr>
            <w:tcW w:w="1345" w:type="dxa"/>
          </w:tcPr>
          <w:p w14:paraId="49C039B1" w14:textId="608B12A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5.3</w:t>
            </w:r>
          </w:p>
        </w:tc>
        <w:tc>
          <w:tcPr>
            <w:tcW w:w="6660" w:type="dxa"/>
          </w:tcPr>
          <w:p w14:paraId="6E722339" w14:textId="3DECA75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resultant table after dropping the id column</w:t>
            </w:r>
          </w:p>
        </w:tc>
        <w:tc>
          <w:tcPr>
            <w:tcW w:w="1011" w:type="dxa"/>
          </w:tcPr>
          <w:p w14:paraId="2BBE3F70" w14:textId="11C705D7"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49E686E9" w14:textId="77777777" w:rsidTr="00783EEE">
        <w:trPr>
          <w:trHeight w:val="20"/>
        </w:trPr>
        <w:tc>
          <w:tcPr>
            <w:tcW w:w="1345" w:type="dxa"/>
          </w:tcPr>
          <w:p w14:paraId="4257248A" w14:textId="2CEFC5E0"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5.4</w:t>
            </w:r>
          </w:p>
        </w:tc>
        <w:tc>
          <w:tcPr>
            <w:tcW w:w="6660" w:type="dxa"/>
          </w:tcPr>
          <w:p w14:paraId="24219FB8" w14:textId="0068641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representation of dataset</w:t>
            </w:r>
          </w:p>
        </w:tc>
        <w:tc>
          <w:tcPr>
            <w:tcW w:w="1011" w:type="dxa"/>
          </w:tcPr>
          <w:p w14:paraId="38F92AAA" w14:textId="6B297A37"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6784536A" w14:textId="77777777" w:rsidTr="00783EEE">
        <w:trPr>
          <w:trHeight w:val="20"/>
        </w:trPr>
        <w:tc>
          <w:tcPr>
            <w:tcW w:w="1345" w:type="dxa"/>
          </w:tcPr>
          <w:p w14:paraId="00401B4A" w14:textId="34AE000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w:t>
            </w:r>
          </w:p>
        </w:tc>
        <w:tc>
          <w:tcPr>
            <w:tcW w:w="6660" w:type="dxa"/>
          </w:tcPr>
          <w:p w14:paraId="366395FD" w14:textId="7A2A9A7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pandas profiling</w:t>
            </w:r>
          </w:p>
        </w:tc>
        <w:tc>
          <w:tcPr>
            <w:tcW w:w="1011" w:type="dxa"/>
          </w:tcPr>
          <w:p w14:paraId="257DD5EB" w14:textId="5E1B956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75E19670" w14:textId="77777777" w:rsidTr="00783EEE">
        <w:trPr>
          <w:trHeight w:val="20"/>
        </w:trPr>
        <w:tc>
          <w:tcPr>
            <w:tcW w:w="1345" w:type="dxa"/>
          </w:tcPr>
          <w:p w14:paraId="3AEF8221" w14:textId="526F3CAA"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5.6</w:t>
            </w:r>
          </w:p>
        </w:tc>
        <w:tc>
          <w:tcPr>
            <w:tcW w:w="6660" w:type="dxa"/>
          </w:tcPr>
          <w:p w14:paraId="115FEE74" w14:textId="0C2F35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heatmap of correlation</w:t>
            </w:r>
          </w:p>
        </w:tc>
        <w:tc>
          <w:tcPr>
            <w:tcW w:w="1011" w:type="dxa"/>
          </w:tcPr>
          <w:p w14:paraId="284B900A" w14:textId="3A87CEB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29</w:t>
            </w:r>
          </w:p>
        </w:tc>
      </w:tr>
      <w:tr w:rsidR="00721158" w14:paraId="4CB1D8DD" w14:textId="77777777" w:rsidTr="00783EEE">
        <w:trPr>
          <w:trHeight w:val="20"/>
        </w:trPr>
        <w:tc>
          <w:tcPr>
            <w:tcW w:w="1345" w:type="dxa"/>
          </w:tcPr>
          <w:p w14:paraId="58C9A9C2" w14:textId="54FFF7C6"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5.7</w:t>
            </w:r>
          </w:p>
        </w:tc>
        <w:tc>
          <w:tcPr>
            <w:tcW w:w="6660" w:type="dxa"/>
          </w:tcPr>
          <w:p w14:paraId="4B8253CA" w14:textId="6C3A4772"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distribution of values for each attribute in their domains</w:t>
            </w:r>
          </w:p>
        </w:tc>
        <w:tc>
          <w:tcPr>
            <w:tcW w:w="1011" w:type="dxa"/>
          </w:tcPr>
          <w:p w14:paraId="61D53DD4" w14:textId="0202BB4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30</w:t>
            </w:r>
          </w:p>
        </w:tc>
      </w:tr>
      <w:tr w:rsidR="00721158" w14:paraId="13E4CD1F" w14:textId="77777777" w:rsidTr="00783EEE">
        <w:trPr>
          <w:trHeight w:val="20"/>
        </w:trPr>
        <w:tc>
          <w:tcPr>
            <w:tcW w:w="1345" w:type="dxa"/>
          </w:tcPr>
          <w:p w14:paraId="16608E55" w14:textId="17D8B4B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5.8</w:t>
            </w:r>
          </w:p>
        </w:tc>
        <w:tc>
          <w:tcPr>
            <w:tcW w:w="6660" w:type="dxa"/>
          </w:tcPr>
          <w:p w14:paraId="11410263" w14:textId="596774DB"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detection of outliers</w:t>
            </w:r>
          </w:p>
        </w:tc>
        <w:tc>
          <w:tcPr>
            <w:tcW w:w="1011" w:type="dxa"/>
          </w:tcPr>
          <w:p w14:paraId="06054997" w14:textId="773F2890"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31</w:t>
            </w:r>
          </w:p>
        </w:tc>
      </w:tr>
      <w:tr w:rsidR="00721158" w14:paraId="3684A021" w14:textId="77777777" w:rsidTr="00783EEE">
        <w:trPr>
          <w:trHeight w:val="20"/>
        </w:trPr>
        <w:tc>
          <w:tcPr>
            <w:tcW w:w="1345" w:type="dxa"/>
          </w:tcPr>
          <w:p w14:paraId="0651CEF3" w14:textId="14485A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5.9</w:t>
            </w:r>
          </w:p>
        </w:tc>
        <w:tc>
          <w:tcPr>
            <w:tcW w:w="6660" w:type="dxa"/>
          </w:tcPr>
          <w:p w14:paraId="0B7D0674" w14:textId="15136875"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Resultant table after anomaly detection and rectification</w:t>
            </w:r>
          </w:p>
        </w:tc>
        <w:tc>
          <w:tcPr>
            <w:tcW w:w="1011" w:type="dxa"/>
          </w:tcPr>
          <w:p w14:paraId="566D3484" w14:textId="2DB6348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2E291A9C" w14:textId="77777777" w:rsidTr="00783EEE">
        <w:trPr>
          <w:trHeight w:val="20"/>
        </w:trPr>
        <w:tc>
          <w:tcPr>
            <w:tcW w:w="1345" w:type="dxa"/>
          </w:tcPr>
          <w:p w14:paraId="76B814BB" w14:textId="12419FD0"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5.10</w:t>
            </w:r>
          </w:p>
        </w:tc>
        <w:tc>
          <w:tcPr>
            <w:tcW w:w="6660" w:type="dxa"/>
          </w:tcPr>
          <w:p w14:paraId="0F002F3D" w14:textId="160228EA"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rows where BMI value is null</w:t>
            </w:r>
          </w:p>
        </w:tc>
        <w:tc>
          <w:tcPr>
            <w:tcW w:w="1011" w:type="dxa"/>
          </w:tcPr>
          <w:p w14:paraId="152100D1" w14:textId="02B1EAAC"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78CC9117" w14:textId="77777777" w:rsidTr="00783EEE">
        <w:trPr>
          <w:trHeight w:val="20"/>
        </w:trPr>
        <w:tc>
          <w:tcPr>
            <w:tcW w:w="1345" w:type="dxa"/>
          </w:tcPr>
          <w:p w14:paraId="2D2C3E37" w14:textId="7B90A578"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5.11</w:t>
            </w:r>
          </w:p>
        </w:tc>
        <w:tc>
          <w:tcPr>
            <w:tcW w:w="6660" w:type="dxa"/>
          </w:tcPr>
          <w:p w14:paraId="155B8FE3" w14:textId="21DFFC7C"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boxplot grouped by gender</w:t>
            </w:r>
          </w:p>
        </w:tc>
        <w:tc>
          <w:tcPr>
            <w:tcW w:w="1011" w:type="dxa"/>
          </w:tcPr>
          <w:p w14:paraId="74ABAB03" w14:textId="3AD98673"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21158" w14:paraId="25762755" w14:textId="77777777" w:rsidTr="00783EEE">
        <w:trPr>
          <w:trHeight w:val="20"/>
        </w:trPr>
        <w:tc>
          <w:tcPr>
            <w:tcW w:w="1345" w:type="dxa"/>
          </w:tcPr>
          <w:p w14:paraId="0C992F45" w14:textId="7C0E79E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5.12</w:t>
            </w:r>
          </w:p>
        </w:tc>
        <w:tc>
          <w:tcPr>
            <w:tcW w:w="6660" w:type="dxa"/>
          </w:tcPr>
          <w:p w14:paraId="6BB7313F" w14:textId="0256841E"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output showing that none of the field contains null or missing values</w:t>
            </w:r>
          </w:p>
        </w:tc>
        <w:tc>
          <w:tcPr>
            <w:tcW w:w="1011" w:type="dxa"/>
          </w:tcPr>
          <w:p w14:paraId="6DE92D27" w14:textId="306FF286"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83EEE" w14:paraId="71D553B7" w14:textId="77777777" w:rsidTr="00783EEE">
        <w:trPr>
          <w:trHeight w:val="20"/>
        </w:trPr>
        <w:tc>
          <w:tcPr>
            <w:tcW w:w="1345" w:type="dxa"/>
          </w:tcPr>
          <w:p w14:paraId="20A4354A" w14:textId="6BAF66FF"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5.13</w:t>
            </w:r>
          </w:p>
        </w:tc>
        <w:tc>
          <w:tcPr>
            <w:tcW w:w="6660" w:type="dxa"/>
          </w:tcPr>
          <w:p w14:paraId="569D29C7" w14:textId="2877D95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Sample output showing the table </w:t>
            </w:r>
            <w:proofErr w:type="gramStart"/>
            <w:r>
              <w:rPr>
                <w:rFonts w:ascii="Times New Roman" w:eastAsia="Times New Roman" w:hAnsi="Times New Roman" w:cs="Times New Roman"/>
                <w:sz w:val="24"/>
                <w:szCs w:val="24"/>
              </w:rPr>
              <w:t>doesn’t</w:t>
            </w:r>
            <w:proofErr w:type="gramEnd"/>
            <w:r>
              <w:rPr>
                <w:rFonts w:ascii="Times New Roman" w:eastAsia="Times New Roman" w:hAnsi="Times New Roman" w:cs="Times New Roman"/>
                <w:sz w:val="24"/>
                <w:szCs w:val="24"/>
              </w:rPr>
              <w:t xml:space="preserve"> contain categorial variables</w:t>
            </w:r>
          </w:p>
        </w:tc>
        <w:tc>
          <w:tcPr>
            <w:tcW w:w="1011" w:type="dxa"/>
          </w:tcPr>
          <w:p w14:paraId="6658A596" w14:textId="12CC9115"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36</w:t>
            </w:r>
          </w:p>
        </w:tc>
      </w:tr>
      <w:tr w:rsidR="00783EEE" w14:paraId="24E25AE5" w14:textId="77777777" w:rsidTr="00783EEE">
        <w:trPr>
          <w:trHeight w:val="20"/>
        </w:trPr>
        <w:tc>
          <w:tcPr>
            <w:tcW w:w="1345" w:type="dxa"/>
          </w:tcPr>
          <w:p w14:paraId="00A576BA" w14:textId="6C2ED5D5"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5.14</w:t>
            </w:r>
          </w:p>
        </w:tc>
        <w:tc>
          <w:tcPr>
            <w:tcW w:w="6660" w:type="dxa"/>
          </w:tcPr>
          <w:p w14:paraId="66C85F23" w14:textId="5279BA11"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tc>
        <w:tc>
          <w:tcPr>
            <w:tcW w:w="1011" w:type="dxa"/>
          </w:tcPr>
          <w:p w14:paraId="2FF6A9F1" w14:textId="41B696DD"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44</w:t>
            </w:r>
          </w:p>
        </w:tc>
      </w:tr>
      <w:tr w:rsidR="00783EEE" w14:paraId="0211850B" w14:textId="77777777" w:rsidTr="00783EEE">
        <w:trPr>
          <w:trHeight w:val="20"/>
        </w:trPr>
        <w:tc>
          <w:tcPr>
            <w:tcW w:w="1345" w:type="dxa"/>
          </w:tcPr>
          <w:p w14:paraId="6A3D24F5" w14:textId="6F66E553"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5.15</w:t>
            </w:r>
          </w:p>
        </w:tc>
        <w:tc>
          <w:tcPr>
            <w:tcW w:w="6660" w:type="dxa"/>
          </w:tcPr>
          <w:p w14:paraId="46BFB387" w14:textId="75B3BE5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Graphical output of train-validation- test score of models</w:t>
            </w:r>
          </w:p>
        </w:tc>
        <w:tc>
          <w:tcPr>
            <w:tcW w:w="1011" w:type="dxa"/>
          </w:tcPr>
          <w:p w14:paraId="43572ACB" w14:textId="19786049"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3A04E59B" w14:textId="77777777" w:rsidTr="00783EEE">
        <w:trPr>
          <w:trHeight w:val="20"/>
        </w:trPr>
        <w:tc>
          <w:tcPr>
            <w:tcW w:w="1345" w:type="dxa"/>
          </w:tcPr>
          <w:p w14:paraId="4E0737E9" w14:textId="45AA8AC4"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5.16</w:t>
            </w:r>
          </w:p>
        </w:tc>
        <w:tc>
          <w:tcPr>
            <w:tcW w:w="6660" w:type="dxa"/>
          </w:tcPr>
          <w:p w14:paraId="05F8BC7E" w14:textId="5EA5D6FE"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Code snippet and output showing the accuracy of each model</w:t>
            </w:r>
          </w:p>
        </w:tc>
        <w:tc>
          <w:tcPr>
            <w:tcW w:w="1011" w:type="dxa"/>
          </w:tcPr>
          <w:p w14:paraId="3263CEE5" w14:textId="5F581176"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23418149" w14:textId="77777777" w:rsidTr="00783EEE">
        <w:trPr>
          <w:trHeight w:val="20"/>
        </w:trPr>
        <w:tc>
          <w:tcPr>
            <w:tcW w:w="1345" w:type="dxa"/>
          </w:tcPr>
          <w:p w14:paraId="6CE0752D" w14:textId="1D160585" w:rsidR="00783EEE" w:rsidRDefault="00783EEE">
            <w:pPr>
              <w:spacing w:before="240" w:after="240" w:line="360" w:lineRule="auto"/>
              <w:rPr>
                <w:rFonts w:ascii="Times New Roman" w:eastAsia="Times New Roman" w:hAnsi="Times New Roman" w:cs="Times New Roman"/>
                <w:sz w:val="24"/>
                <w:szCs w:val="24"/>
              </w:rPr>
            </w:pPr>
            <w:r w:rsidRPr="00883108">
              <w:rPr>
                <w:rFonts w:ascii="Times New Roman" w:eastAsia="Times New Roman" w:hAnsi="Times New Roman" w:cs="Times New Roman"/>
                <w:bCs/>
                <w:sz w:val="24"/>
                <w:szCs w:val="24"/>
              </w:rPr>
              <w:t>Figure</w:t>
            </w:r>
            <w:r>
              <w:rPr>
                <w:rFonts w:ascii="Times New Roman" w:eastAsia="Times New Roman" w:hAnsi="Times New Roman" w:cs="Times New Roman"/>
                <w:bCs/>
                <w:sz w:val="24"/>
                <w:szCs w:val="24"/>
              </w:rPr>
              <w:t xml:space="preserve"> 5.17</w:t>
            </w:r>
          </w:p>
        </w:tc>
        <w:tc>
          <w:tcPr>
            <w:tcW w:w="6660" w:type="dxa"/>
          </w:tcPr>
          <w:p w14:paraId="79FC21A6" w14:textId="3033EC43" w:rsidR="00783EEE" w:rsidRDefault="00783EEE">
            <w:pPr>
              <w:spacing w:before="240" w:after="240" w:line="360" w:lineRule="auto"/>
              <w:rPr>
                <w:rFonts w:ascii="Times New Roman" w:eastAsia="Times New Roman" w:hAnsi="Times New Roman" w:cs="Times New Roman"/>
                <w:sz w:val="24"/>
                <w:szCs w:val="24"/>
              </w:rPr>
            </w:pPr>
            <w:r w:rsidRPr="003A415C">
              <w:rPr>
                <w:rFonts w:ascii="Times New Roman" w:eastAsia="Times New Roman" w:hAnsi="Times New Roman" w:cs="Times New Roman"/>
                <w:bCs/>
                <w:sz w:val="24"/>
                <w:szCs w:val="24"/>
              </w:rPr>
              <w:t>Graphical output after implementing K-Fold Cross validation</w:t>
            </w:r>
          </w:p>
        </w:tc>
        <w:tc>
          <w:tcPr>
            <w:tcW w:w="1011" w:type="dxa"/>
          </w:tcPr>
          <w:p w14:paraId="58A3E97F" w14:textId="0F6EF7E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47</w:t>
            </w:r>
          </w:p>
        </w:tc>
      </w:tr>
      <w:tr w:rsidR="00783EEE" w14:paraId="35500FC2" w14:textId="77777777" w:rsidTr="00783EEE">
        <w:trPr>
          <w:trHeight w:val="20"/>
        </w:trPr>
        <w:tc>
          <w:tcPr>
            <w:tcW w:w="1345" w:type="dxa"/>
          </w:tcPr>
          <w:p w14:paraId="1AA226C2" w14:textId="22D8BB25" w:rsidR="00783EEE" w:rsidRDefault="00783EEE">
            <w:pPr>
              <w:spacing w:before="240" w:after="240" w:line="360" w:lineRule="auto"/>
              <w:rPr>
                <w:rFonts w:ascii="Times New Roman" w:eastAsia="Times New Roman" w:hAnsi="Times New Roman" w:cs="Times New Roman"/>
                <w:sz w:val="24"/>
                <w:szCs w:val="24"/>
              </w:rPr>
            </w:pPr>
            <w:r w:rsidRPr="003B3E36">
              <w:rPr>
                <w:rFonts w:ascii="Times New Roman" w:hAnsi="Times New Roman" w:cs="Times New Roman"/>
                <w:sz w:val="24"/>
                <w:szCs w:val="24"/>
              </w:rPr>
              <w:t>Figure</w:t>
            </w:r>
            <w:r>
              <w:rPr>
                <w:rFonts w:ascii="Times New Roman" w:hAnsi="Times New Roman" w:cs="Times New Roman"/>
                <w:sz w:val="24"/>
                <w:szCs w:val="24"/>
              </w:rPr>
              <w:t xml:space="preserve"> 5.18</w:t>
            </w:r>
          </w:p>
        </w:tc>
        <w:tc>
          <w:tcPr>
            <w:tcW w:w="6660" w:type="dxa"/>
          </w:tcPr>
          <w:p w14:paraId="59B5A58F" w14:textId="11A9616E" w:rsidR="00783EEE" w:rsidRDefault="00783EEE">
            <w:pPr>
              <w:spacing w:before="240" w:after="240" w:line="360" w:lineRule="auto"/>
              <w:rPr>
                <w:rFonts w:ascii="Times New Roman" w:eastAsia="Times New Roman" w:hAnsi="Times New Roman" w:cs="Times New Roman"/>
                <w:sz w:val="24"/>
                <w:szCs w:val="24"/>
              </w:rPr>
            </w:pPr>
            <w:r>
              <w:rPr>
                <w:rFonts w:ascii="Times New Roman" w:hAnsi="Times New Roman" w:cs="Times New Roman"/>
                <w:sz w:val="24"/>
                <w:szCs w:val="24"/>
              </w:rPr>
              <w:t>L</w:t>
            </w:r>
            <w:r>
              <w:rPr>
                <w:rFonts w:ascii="Times New Roman" w:eastAsia="Times New Roman" w:hAnsi="Times New Roman" w:cs="Times New Roman"/>
                <w:color w:val="282829"/>
                <w:sz w:val="23"/>
                <w:szCs w:val="23"/>
                <w:highlight w:val="white"/>
              </w:rPr>
              <w:t>ayout of the webpage (User form)</w:t>
            </w:r>
          </w:p>
        </w:tc>
        <w:tc>
          <w:tcPr>
            <w:tcW w:w="1011" w:type="dxa"/>
          </w:tcPr>
          <w:p w14:paraId="289D4AEC" w14:textId="6B9B69B3"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50</w:t>
            </w:r>
          </w:p>
        </w:tc>
      </w:tr>
      <w:tr w:rsidR="00783EEE" w14:paraId="5CE12689" w14:textId="77777777" w:rsidTr="00783EEE">
        <w:trPr>
          <w:trHeight w:val="20"/>
        </w:trPr>
        <w:tc>
          <w:tcPr>
            <w:tcW w:w="1345" w:type="dxa"/>
          </w:tcPr>
          <w:p w14:paraId="40951F5F" w14:textId="1BA2F299"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5.19</w:t>
            </w:r>
          </w:p>
        </w:tc>
        <w:tc>
          <w:tcPr>
            <w:tcW w:w="6660" w:type="dxa"/>
          </w:tcPr>
          <w:p w14:paraId="33E1595A" w14:textId="1522E42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results displayed at the Web Platform when using the model for prediction</w:t>
            </w:r>
          </w:p>
        </w:tc>
        <w:tc>
          <w:tcPr>
            <w:tcW w:w="1011" w:type="dxa"/>
          </w:tcPr>
          <w:p w14:paraId="672DA35D" w14:textId="7158AD6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52</w:t>
            </w:r>
          </w:p>
        </w:tc>
      </w:tr>
      <w:tr w:rsidR="00783EEE" w14:paraId="29744FCA" w14:textId="77777777" w:rsidTr="00783EEE">
        <w:trPr>
          <w:trHeight w:val="20"/>
        </w:trPr>
        <w:tc>
          <w:tcPr>
            <w:tcW w:w="1345" w:type="dxa"/>
          </w:tcPr>
          <w:p w14:paraId="792FE22E" w14:textId="39FFF99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A1</w:t>
            </w:r>
          </w:p>
        </w:tc>
        <w:tc>
          <w:tcPr>
            <w:tcW w:w="6660" w:type="dxa"/>
          </w:tcPr>
          <w:p w14:paraId="3D05079B" w14:textId="21BD0E12"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 of histogram showing the comparison of train, test and validation score</w:t>
            </w:r>
          </w:p>
        </w:tc>
        <w:tc>
          <w:tcPr>
            <w:tcW w:w="1011" w:type="dxa"/>
          </w:tcPr>
          <w:p w14:paraId="050199C2" w14:textId="206969A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60</w:t>
            </w:r>
          </w:p>
        </w:tc>
      </w:tr>
      <w:tr w:rsidR="00783EEE" w14:paraId="066D49E2" w14:textId="77777777" w:rsidTr="00783EEE">
        <w:trPr>
          <w:trHeight w:val="20"/>
        </w:trPr>
        <w:tc>
          <w:tcPr>
            <w:tcW w:w="1345" w:type="dxa"/>
          </w:tcPr>
          <w:p w14:paraId="25CD61EC" w14:textId="64AE901C"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A2</w:t>
            </w:r>
          </w:p>
        </w:tc>
        <w:tc>
          <w:tcPr>
            <w:tcW w:w="6660" w:type="dxa"/>
          </w:tcPr>
          <w:p w14:paraId="533267D6" w14:textId="647803D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Score of different models representing scores of accuracies, precision, recall, and F1 score</w:t>
            </w:r>
          </w:p>
        </w:tc>
        <w:tc>
          <w:tcPr>
            <w:tcW w:w="1011" w:type="dxa"/>
          </w:tcPr>
          <w:p w14:paraId="4FC6530F" w14:textId="208DF72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61</w:t>
            </w:r>
          </w:p>
        </w:tc>
      </w:tr>
    </w:tbl>
    <w:p w14:paraId="2A1C7449" w14:textId="14D81818" w:rsidR="00721158" w:rsidRDefault="00721158">
      <w:pPr>
        <w:spacing w:before="240" w:after="240" w:line="360" w:lineRule="auto"/>
        <w:rPr>
          <w:rFonts w:ascii="Times New Roman" w:eastAsia="Times New Roman" w:hAnsi="Times New Roman" w:cs="Times New Roman"/>
          <w:b/>
          <w:sz w:val="24"/>
          <w:szCs w:val="24"/>
        </w:rPr>
      </w:pPr>
    </w:p>
    <w:p w14:paraId="4121156E" w14:textId="2D3FE618" w:rsidR="00783EEE" w:rsidRDefault="00783EEE">
      <w:pPr>
        <w:spacing w:before="240" w:after="240" w:line="360" w:lineRule="auto"/>
        <w:rPr>
          <w:rFonts w:ascii="Times New Roman" w:eastAsia="Times New Roman" w:hAnsi="Times New Roman" w:cs="Times New Roman"/>
          <w:b/>
          <w:sz w:val="24"/>
          <w:szCs w:val="24"/>
        </w:rPr>
      </w:pPr>
    </w:p>
    <w:p w14:paraId="076AE4FD" w14:textId="2ADF6F37" w:rsidR="00783EEE" w:rsidRDefault="00783EEE">
      <w:pPr>
        <w:spacing w:before="240" w:after="240" w:line="360" w:lineRule="auto"/>
        <w:rPr>
          <w:rFonts w:ascii="Times New Roman" w:eastAsia="Times New Roman" w:hAnsi="Times New Roman" w:cs="Times New Roman"/>
          <w:b/>
          <w:sz w:val="24"/>
          <w:szCs w:val="24"/>
        </w:rPr>
      </w:pPr>
    </w:p>
    <w:p w14:paraId="58BA5863" w14:textId="77777777" w:rsidR="00783EEE" w:rsidRDefault="00783EEE">
      <w:pPr>
        <w:spacing w:before="240" w:after="240" w:line="360" w:lineRule="auto"/>
        <w:rPr>
          <w:rFonts w:ascii="Times New Roman" w:eastAsia="Times New Roman" w:hAnsi="Times New Roman" w:cs="Times New Roman"/>
          <w:b/>
          <w:sz w:val="24"/>
          <w:szCs w:val="24"/>
        </w:rPr>
      </w:pPr>
    </w:p>
    <w:p w14:paraId="36ED878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5175F5A7" w14:textId="1DF02F39"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0766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like to express </w:t>
      </w:r>
      <w:r w:rsidR="000766F0">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sincere gratitude to my </w:t>
      </w:r>
      <w:r w:rsidR="00CA35A5">
        <w:rPr>
          <w:rFonts w:ascii="Times New Roman" w:eastAsia="Times New Roman" w:hAnsi="Times New Roman" w:cs="Times New Roman"/>
          <w:sz w:val="24"/>
          <w:szCs w:val="24"/>
        </w:rPr>
        <w:t>supervisor’s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Dr Sunita Tiwari</w:t>
      </w:r>
      <w:r>
        <w:rPr>
          <w:rFonts w:ascii="Times New Roman" w:eastAsia="Times New Roman" w:hAnsi="Times New Roman" w:cs="Times New Roman"/>
          <w:sz w:val="24"/>
          <w:szCs w:val="24"/>
        </w:rPr>
        <w:t xml:space="preserve"> &amp; </w:t>
      </w:r>
      <w:r>
        <w:rPr>
          <w:rFonts w:ascii="Times New Roman" w:eastAsia="Times New Roman" w:hAnsi="Times New Roman" w:cs="Times New Roman"/>
          <w:b/>
          <w:sz w:val="24"/>
          <w:szCs w:val="24"/>
        </w:rPr>
        <w:t>Dr Anu Saini</w:t>
      </w:r>
      <w:r>
        <w:rPr>
          <w:rFonts w:ascii="Times New Roman" w:eastAsia="Times New Roman" w:hAnsi="Times New Roman" w:cs="Times New Roman"/>
          <w:sz w:val="24"/>
          <w:szCs w:val="24"/>
        </w:rPr>
        <w:t xml:space="preserve"> for providing their invaluable guidance, comments and suggestions throughout the project. </w:t>
      </w:r>
      <w:r w:rsidR="000766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specially thank Dr Sunita Tiwari for constantly motivating </w:t>
      </w:r>
      <w:r w:rsidR="000766F0">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to work harder and suggesting </w:t>
      </w:r>
      <w:r w:rsidR="000766F0">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different ways to tackle the problems encountered.</w:t>
      </w:r>
    </w:p>
    <w:p w14:paraId="355DE1CF" w14:textId="5BE7E0D9" w:rsidR="00BB43EA" w:rsidRDefault="00330888">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w:t>
      </w:r>
      <w:proofErr w:type="gramStart"/>
      <w:r w:rsidR="000766F0">
        <w:rPr>
          <w:rFonts w:ascii="Times New Roman" w:eastAsia="Times New Roman" w:hAnsi="Times New Roman" w:cs="Times New Roman"/>
          <w:sz w:val="24"/>
          <w:szCs w:val="24"/>
        </w:rPr>
        <w:t>We</w:t>
      </w:r>
      <w:proofErr w:type="gramEnd"/>
      <w:r>
        <w:rPr>
          <w:rFonts w:ascii="Times New Roman" w:eastAsia="Times New Roman" w:hAnsi="Times New Roman" w:cs="Times New Roman"/>
          <w:sz w:val="24"/>
          <w:szCs w:val="24"/>
        </w:rPr>
        <w:t xml:space="preserve"> would like to thank </w:t>
      </w:r>
      <w:r w:rsidR="000766F0">
        <w:rPr>
          <w:rFonts w:ascii="Times New Roman" w:eastAsia="Times New Roman" w:hAnsi="Times New Roman" w:cs="Times New Roman"/>
          <w:sz w:val="24"/>
          <w:szCs w:val="24"/>
        </w:rPr>
        <w:t>all of our mentors</w:t>
      </w:r>
      <w:r>
        <w:rPr>
          <w:rFonts w:ascii="Times New Roman" w:eastAsia="Times New Roman" w:hAnsi="Times New Roman" w:cs="Times New Roman"/>
          <w:sz w:val="24"/>
          <w:szCs w:val="24"/>
        </w:rPr>
        <w:t xml:space="preserve"> for their assistance in the project. </w:t>
      </w:r>
      <w:r w:rsidR="000766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like to express </w:t>
      </w:r>
      <w:r w:rsidR="000766F0">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gratitude for the Department of Computer Science Engineering, Gobind Ballabh Pant Government Engineering college to provide </w:t>
      </w:r>
      <w:r w:rsidR="000766F0">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with the opportunity to work on this project and to all the teachers and mentors guiding along the way.</w:t>
      </w:r>
    </w:p>
    <w:p w14:paraId="6DAC8961" w14:textId="77777777" w:rsidR="00BB43EA" w:rsidRDefault="00BB43EA">
      <w:pPr>
        <w:spacing w:before="240" w:after="240" w:line="360" w:lineRule="auto"/>
        <w:ind w:firstLine="720"/>
        <w:jc w:val="both"/>
        <w:rPr>
          <w:rFonts w:ascii="Times New Roman" w:eastAsia="Times New Roman" w:hAnsi="Times New Roman" w:cs="Times New Roman"/>
          <w:sz w:val="24"/>
          <w:szCs w:val="24"/>
        </w:rPr>
      </w:pPr>
    </w:p>
    <w:p w14:paraId="0F1F3D83" w14:textId="77777777" w:rsidR="00BB43EA" w:rsidRDefault="00330888">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Mayank Singh (00420907218)</w:t>
      </w:r>
    </w:p>
    <w:p w14:paraId="3C877407" w14:textId="77777777" w:rsidR="00BB43EA" w:rsidRDefault="00330888">
      <w:pPr>
        <w:numPr>
          <w:ilvl w:val="0"/>
          <w:numId w:val="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Pritika</w:t>
      </w:r>
      <w:proofErr w:type="spellEnd"/>
      <w:r>
        <w:rPr>
          <w:rFonts w:ascii="Times New Roman" w:eastAsia="Times New Roman" w:hAnsi="Times New Roman" w:cs="Times New Roman"/>
          <w:sz w:val="24"/>
          <w:szCs w:val="24"/>
        </w:rPr>
        <w:t xml:space="preserve"> Rana (02420902717)</w:t>
      </w:r>
    </w:p>
    <w:p w14:paraId="337AF52E" w14:textId="3550BB83" w:rsidR="00BB43EA" w:rsidRDefault="00330888">
      <w:pPr>
        <w:numPr>
          <w:ilvl w:val="0"/>
          <w:numId w:val="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Shivam Rathi</w:t>
      </w:r>
      <w:r>
        <w:rPr>
          <w:rFonts w:ascii="Times New Roman" w:eastAsia="Times New Roman" w:hAnsi="Times New Roman" w:cs="Times New Roman"/>
          <w:sz w:val="24"/>
          <w:szCs w:val="24"/>
        </w:rPr>
        <w:t xml:space="preserve"> (</w:t>
      </w:r>
      <w:r w:rsidR="001241B4">
        <w:rPr>
          <w:rFonts w:ascii="Times New Roman" w:eastAsia="Times New Roman" w:hAnsi="Times New Roman" w:cs="Times New Roman"/>
          <w:sz w:val="24"/>
          <w:szCs w:val="24"/>
        </w:rPr>
        <w:t>032</w:t>
      </w:r>
      <w:r w:rsidR="00CA35A5" w:rsidRPr="00CA35A5">
        <w:rPr>
          <w:rFonts w:ascii="Times New Roman" w:eastAsia="Times New Roman" w:hAnsi="Times New Roman" w:cs="Times New Roman"/>
          <w:sz w:val="24"/>
          <w:szCs w:val="24"/>
        </w:rPr>
        <w:t>20902717</w:t>
      </w:r>
      <w:r w:rsidR="00CA35A5">
        <w:rPr>
          <w:rFonts w:ascii="Times New Roman" w:eastAsia="Times New Roman" w:hAnsi="Times New Roman" w:cs="Times New Roman"/>
          <w:sz w:val="24"/>
          <w:szCs w:val="24"/>
        </w:rPr>
        <w:t>)</w:t>
      </w:r>
    </w:p>
    <w:p w14:paraId="0F1CA7E0" w14:textId="77777777" w:rsidR="00BB43EA" w:rsidRDefault="00BB43EA">
      <w:pPr>
        <w:spacing w:before="240" w:after="240" w:line="360" w:lineRule="auto"/>
        <w:jc w:val="both"/>
        <w:rPr>
          <w:rFonts w:ascii="Times New Roman" w:eastAsia="Times New Roman" w:hAnsi="Times New Roman" w:cs="Times New Roman"/>
          <w:sz w:val="28"/>
          <w:szCs w:val="28"/>
        </w:rPr>
      </w:pPr>
    </w:p>
    <w:p w14:paraId="5960FEC3" w14:textId="77777777" w:rsidR="00BB43EA" w:rsidRDefault="00BB43EA">
      <w:pPr>
        <w:spacing w:before="240" w:after="240" w:line="360" w:lineRule="auto"/>
        <w:jc w:val="both"/>
        <w:rPr>
          <w:rFonts w:ascii="Times New Roman" w:eastAsia="Times New Roman" w:hAnsi="Times New Roman" w:cs="Times New Roman"/>
          <w:sz w:val="28"/>
          <w:szCs w:val="28"/>
        </w:rPr>
      </w:pPr>
    </w:p>
    <w:p w14:paraId="791A5621" w14:textId="77777777" w:rsidR="00BB43EA" w:rsidRDefault="00BB43EA">
      <w:pPr>
        <w:spacing w:before="240" w:after="240" w:line="360" w:lineRule="auto"/>
        <w:jc w:val="both"/>
        <w:rPr>
          <w:rFonts w:ascii="Times New Roman" w:eastAsia="Times New Roman" w:hAnsi="Times New Roman" w:cs="Times New Roman"/>
          <w:sz w:val="28"/>
          <w:szCs w:val="28"/>
        </w:rPr>
      </w:pPr>
    </w:p>
    <w:p w14:paraId="02672149" w14:textId="77777777" w:rsidR="00BB43EA" w:rsidRDefault="00BB43EA">
      <w:pPr>
        <w:spacing w:before="240" w:after="240" w:line="360" w:lineRule="auto"/>
        <w:jc w:val="both"/>
        <w:rPr>
          <w:rFonts w:ascii="Times New Roman" w:eastAsia="Times New Roman" w:hAnsi="Times New Roman" w:cs="Times New Roman"/>
          <w:sz w:val="28"/>
          <w:szCs w:val="28"/>
        </w:rPr>
      </w:pPr>
    </w:p>
    <w:p w14:paraId="49749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1840401C" w14:textId="77777777" w:rsidR="00BB43EA" w:rsidRDefault="00BB43EA">
      <w:pPr>
        <w:spacing w:before="240" w:after="240" w:line="360" w:lineRule="auto"/>
        <w:jc w:val="both"/>
        <w:rPr>
          <w:rFonts w:ascii="Times New Roman" w:eastAsia="Times New Roman" w:hAnsi="Times New Roman" w:cs="Times New Roman"/>
          <w:sz w:val="28"/>
          <w:szCs w:val="28"/>
        </w:rPr>
      </w:pPr>
    </w:p>
    <w:p w14:paraId="73E83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2E016B92" w14:textId="77777777" w:rsidR="00BB43EA" w:rsidRDefault="00BB43EA">
      <w:pPr>
        <w:spacing w:before="240" w:after="240" w:line="360" w:lineRule="auto"/>
        <w:jc w:val="both"/>
        <w:rPr>
          <w:rFonts w:ascii="Times New Roman" w:eastAsia="Times New Roman" w:hAnsi="Times New Roman" w:cs="Times New Roman"/>
          <w:sz w:val="28"/>
          <w:szCs w:val="28"/>
        </w:rPr>
      </w:pPr>
    </w:p>
    <w:p w14:paraId="07888880" w14:textId="77777777" w:rsidR="00BB43EA" w:rsidRDefault="00BB43EA">
      <w:pPr>
        <w:spacing w:before="240" w:after="240" w:line="360" w:lineRule="auto"/>
        <w:jc w:val="both"/>
        <w:rPr>
          <w:rFonts w:ascii="Times New Roman" w:eastAsia="Times New Roman" w:hAnsi="Times New Roman" w:cs="Times New Roman"/>
          <w:sz w:val="28"/>
          <w:szCs w:val="28"/>
        </w:rPr>
      </w:pPr>
    </w:p>
    <w:p w14:paraId="1BE93C6B"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5DBF84E6" w14:textId="77777777" w:rsidR="00BB43EA" w:rsidRDefault="00BB43EA">
      <w:pPr>
        <w:spacing w:before="240" w:after="240" w:line="360" w:lineRule="auto"/>
        <w:jc w:val="both"/>
        <w:rPr>
          <w:rFonts w:ascii="Times New Roman" w:eastAsia="Times New Roman" w:hAnsi="Times New Roman" w:cs="Times New Roman"/>
          <w:b/>
          <w:sz w:val="28"/>
          <w:szCs w:val="28"/>
        </w:rPr>
      </w:pPr>
    </w:p>
    <w:p w14:paraId="175A55F5"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1DA80D02" w14:textId="05EC09E7" w:rsidR="00CA35A5"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00CA35A5">
        <w:rPr>
          <w:rFonts w:ascii="Times New Roman" w:eastAsia="Times New Roman" w:hAnsi="Times New Roman" w:cs="Times New Roman"/>
          <w:sz w:val="24"/>
          <w:szCs w:val="24"/>
        </w:rPr>
        <w:t>The project Stroke Prediction Using Machine Learning provides user an ability to check the chances of stroke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based on different parameters asked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The user interacts with the project with the help of a Web Platform which contains a form havin</w:t>
      </w:r>
      <w:r w:rsidR="0000289A">
        <w:rPr>
          <w:rFonts w:ascii="Times New Roman" w:eastAsia="Times New Roman" w:hAnsi="Times New Roman" w:cs="Times New Roman"/>
          <w:sz w:val="24"/>
          <w:szCs w:val="24"/>
        </w:rPr>
        <w:t>g different key parameters which constitutes in stroke.</w:t>
      </w:r>
      <w:r w:rsidR="00CE064A">
        <w:rPr>
          <w:rFonts w:ascii="Times New Roman" w:eastAsia="Times New Roman" w:hAnsi="Times New Roman" w:cs="Times New Roman"/>
          <w:sz w:val="24"/>
          <w:szCs w:val="24"/>
        </w:rPr>
        <w:t xml:space="preserve"> On providing these inputs the model predicts the chances of stroke to him/her.</w:t>
      </w:r>
    </w:p>
    <w:p w14:paraId="277F894E" w14:textId="60AC7295" w:rsidR="00FC06CC"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Stroke is a deadly </w:t>
      </w:r>
      <w:r w:rsidR="000062BF">
        <w:rPr>
          <w:rFonts w:ascii="Times New Roman" w:eastAsia="Times New Roman" w:hAnsi="Times New Roman" w:cs="Times New Roman"/>
          <w:sz w:val="24"/>
          <w:szCs w:val="24"/>
        </w:rPr>
        <w:t>disease</w:t>
      </w:r>
      <w:r>
        <w:rPr>
          <w:rFonts w:ascii="Times New Roman" w:eastAsia="Times New Roman" w:hAnsi="Times New Roman" w:cs="Times New Roman"/>
          <w:sz w:val="24"/>
          <w:szCs w:val="24"/>
        </w:rPr>
        <w:t xml:space="preserve"> and a leading cause of death. In most of the case the patient suffers grave consequences, along with the patient the family and relatives also suffer a lot. But studies suggest that 80 percent of stroke can be pre-</w:t>
      </w:r>
      <w:proofErr w:type="gramStart"/>
      <w:r>
        <w:rPr>
          <w:rFonts w:ascii="Times New Roman" w:eastAsia="Times New Roman" w:hAnsi="Times New Roman" w:cs="Times New Roman"/>
          <w:sz w:val="24"/>
          <w:szCs w:val="24"/>
        </w:rPr>
        <w:t>diagnosed</w:t>
      </w:r>
      <w:proofErr w:type="gramEnd"/>
      <w:r>
        <w:rPr>
          <w:rFonts w:ascii="Times New Roman" w:eastAsia="Times New Roman" w:hAnsi="Times New Roman" w:cs="Times New Roman"/>
          <w:sz w:val="24"/>
          <w:szCs w:val="24"/>
        </w:rPr>
        <w:t xml:space="preserve"> </w:t>
      </w:r>
      <w:r w:rsidR="00CE064A">
        <w:rPr>
          <w:rFonts w:ascii="Times New Roman" w:eastAsia="Times New Roman" w:hAnsi="Times New Roman" w:cs="Times New Roman"/>
          <w:sz w:val="24"/>
          <w:szCs w:val="24"/>
        </w:rPr>
        <w:t>and, in that scenario,</w:t>
      </w:r>
      <w:r>
        <w:rPr>
          <w:rFonts w:ascii="Times New Roman" w:eastAsia="Times New Roman" w:hAnsi="Times New Roman" w:cs="Times New Roman"/>
          <w:sz w:val="24"/>
          <w:szCs w:val="24"/>
        </w:rPr>
        <w:t xml:space="preserve"> patient can be saved. There are some key parameters which contributes to chances of stroke. There parameter includes age, gender, hypertension, blood pressure, heart disease, average glucose level, BMI, smoking habits, work type, place of residence</w:t>
      </w:r>
      <w:r w:rsidR="00CE064A">
        <w:rPr>
          <w:rFonts w:ascii="Times New Roman" w:eastAsia="Times New Roman" w:hAnsi="Times New Roman" w:cs="Times New Roman"/>
          <w:sz w:val="24"/>
          <w:szCs w:val="24"/>
        </w:rPr>
        <w:t xml:space="preserve">, marital status, previous history of stroke or heart attack etc. of the patient. As a patient is mostly </w:t>
      </w:r>
      <w:proofErr w:type="gramStart"/>
      <w:r w:rsidR="00CE064A">
        <w:rPr>
          <w:rFonts w:ascii="Times New Roman" w:eastAsia="Times New Roman" w:hAnsi="Times New Roman" w:cs="Times New Roman"/>
          <w:sz w:val="24"/>
          <w:szCs w:val="24"/>
        </w:rPr>
        <w:t>well aware</w:t>
      </w:r>
      <w:proofErr w:type="gramEnd"/>
      <w:r w:rsidR="00CE064A">
        <w:rPr>
          <w:rFonts w:ascii="Times New Roman" w:eastAsia="Times New Roman" w:hAnsi="Times New Roman" w:cs="Times New Roman"/>
          <w:sz w:val="24"/>
          <w:szCs w:val="24"/>
        </w:rPr>
        <w:t xml:space="preserve"> of these factors, he/she can get a diagnosis in the case of suspicion about chances of stroke. A lot of machine learning methods are developed and are currently under research to predict the chances of stroke based on different parameters.</w:t>
      </w:r>
    </w:p>
    <w:p w14:paraId="076B2F5E" w14:textId="23E1B692" w:rsidR="003C364A" w:rsidRDefault="00FD105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have </w:t>
      </w:r>
      <w:r w:rsidR="003C364A">
        <w:rPr>
          <w:rFonts w:ascii="Times New Roman" w:eastAsia="Times New Roman" w:hAnsi="Times New Roman" w:cs="Times New Roman"/>
          <w:sz w:val="24"/>
          <w:szCs w:val="24"/>
        </w:rPr>
        <w:t xml:space="preserve">taken 10 different machine learning </w:t>
      </w:r>
      <w:r w:rsidR="00FC06CC">
        <w:rPr>
          <w:rFonts w:ascii="Times New Roman" w:eastAsia="Times New Roman" w:hAnsi="Times New Roman" w:cs="Times New Roman"/>
          <w:sz w:val="24"/>
          <w:szCs w:val="24"/>
        </w:rPr>
        <w:t>classifiers</w:t>
      </w:r>
      <w:r w:rsidR="003C364A">
        <w:rPr>
          <w:rFonts w:ascii="Times New Roman" w:eastAsia="Times New Roman" w:hAnsi="Times New Roman" w:cs="Times New Roman"/>
          <w:sz w:val="24"/>
          <w:szCs w:val="24"/>
        </w:rPr>
        <w:t xml:space="preserve"> and tested them on our dataset “Stroke dataset” for accuracy. Then </w:t>
      </w:r>
      <w:r w:rsidR="00414C9E">
        <w:rPr>
          <w:rFonts w:ascii="Times New Roman" w:eastAsia="Times New Roman" w:hAnsi="Times New Roman" w:cs="Times New Roman"/>
          <w:sz w:val="24"/>
          <w:szCs w:val="24"/>
        </w:rPr>
        <w:t xml:space="preserve">selected the best one for prediction. </w:t>
      </w:r>
      <w:r w:rsidR="00FC06CC">
        <w:rPr>
          <w:rFonts w:ascii="Times New Roman" w:eastAsia="Times New Roman" w:hAnsi="Times New Roman" w:cs="Times New Roman"/>
          <w:sz w:val="24"/>
          <w:szCs w:val="24"/>
        </w:rPr>
        <w:t>We have also performed k-fold validation and hyper-parameter optimization on the model. Along with that we have tried to identify the best features for the classifiers. The inputs gathered from user via the web platform is provided to the model using the flask backend system and the saved model is used for predicting the output which is displayed to the user on the result page.</w:t>
      </w:r>
    </w:p>
    <w:p w14:paraId="735EF59C" w14:textId="38594AFA" w:rsidR="00BB43EA" w:rsidRPr="00CE064A"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provides user the facility to check the chances of stroke to them based on inputs features at the choice of location and time through </w:t>
      </w:r>
      <w:r w:rsidR="00CE064A">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web enabled devices.</w:t>
      </w:r>
      <w:r w:rsidR="00CE064A">
        <w:rPr>
          <w:rFonts w:ascii="Times New Roman" w:eastAsia="Times New Roman" w:hAnsi="Times New Roman" w:cs="Times New Roman"/>
          <w:sz w:val="24"/>
          <w:szCs w:val="24"/>
        </w:rPr>
        <w:t xml:space="preserve"> The project will be hosted online on web app or mobile app and can be used by user from anywhere. Along with this our objective is also to compare various machine learning algorithm and learn how they perform on the dataset for predicting the stroke risk. What are differences among different model </w:t>
      </w:r>
      <w:proofErr w:type="gramStart"/>
      <w:r w:rsidR="00CE064A">
        <w:rPr>
          <w:rFonts w:ascii="Times New Roman" w:eastAsia="Times New Roman" w:hAnsi="Times New Roman" w:cs="Times New Roman"/>
          <w:sz w:val="24"/>
          <w:szCs w:val="24"/>
        </w:rPr>
        <w:t>and also</w:t>
      </w:r>
      <w:proofErr w:type="gramEnd"/>
      <w:r w:rsidR="00CE064A">
        <w:rPr>
          <w:rFonts w:ascii="Times New Roman" w:eastAsia="Times New Roman" w:hAnsi="Times New Roman" w:cs="Times New Roman"/>
          <w:sz w:val="24"/>
          <w:szCs w:val="24"/>
        </w:rPr>
        <w:t xml:space="preserve"> understand which classifiers performs best and what may be the reasons behind it.</w:t>
      </w:r>
    </w:p>
    <w:p w14:paraId="1D0161A7" w14:textId="77777777" w:rsidR="00BB43EA" w:rsidRDefault="00BB43EA">
      <w:pPr>
        <w:spacing w:before="240" w:after="240" w:line="360" w:lineRule="auto"/>
        <w:jc w:val="both"/>
        <w:rPr>
          <w:rFonts w:ascii="Times New Roman" w:eastAsia="Times New Roman" w:hAnsi="Times New Roman" w:cs="Times New Roman"/>
          <w:b/>
          <w:sz w:val="44"/>
          <w:szCs w:val="44"/>
        </w:rPr>
      </w:pPr>
    </w:p>
    <w:p w14:paraId="590C006F" w14:textId="77777777" w:rsidR="00BB43EA" w:rsidRDefault="00BB43EA">
      <w:pPr>
        <w:spacing w:before="240" w:after="240" w:line="360" w:lineRule="auto"/>
        <w:jc w:val="right"/>
        <w:rPr>
          <w:rFonts w:ascii="Times New Roman" w:eastAsia="Times New Roman" w:hAnsi="Times New Roman" w:cs="Times New Roman"/>
          <w:b/>
          <w:sz w:val="44"/>
          <w:szCs w:val="44"/>
        </w:rPr>
        <w:sectPr w:rsidR="00BB43EA">
          <w:footerReference w:type="default" r:id="rId18"/>
          <w:footerReference w:type="first" r:id="rId19"/>
          <w:pgSz w:w="11906" w:h="16838"/>
          <w:pgMar w:top="1152" w:right="1008" w:bottom="1296" w:left="1872" w:header="720" w:footer="720" w:gutter="0"/>
          <w:pgNumType w:fmt="lowerRoman" w:start="1"/>
          <w:cols w:space="720"/>
          <w:titlePg/>
        </w:sectPr>
      </w:pPr>
    </w:p>
    <w:p w14:paraId="3C798814" w14:textId="77777777"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CHAPTER-1</w:t>
      </w:r>
    </w:p>
    <w:p w14:paraId="458C9C13" w14:textId="77777777" w:rsidR="000A098E" w:rsidRDefault="000A098E">
      <w:pPr>
        <w:spacing w:before="240" w:after="240" w:line="360" w:lineRule="auto"/>
        <w:jc w:val="center"/>
        <w:rPr>
          <w:rFonts w:ascii="Times New Roman" w:eastAsia="Times New Roman" w:hAnsi="Times New Roman" w:cs="Times New Roman"/>
          <w:b/>
        </w:rPr>
      </w:pPr>
    </w:p>
    <w:p w14:paraId="0FDECFFB" w14:textId="77777777" w:rsidR="000A098E" w:rsidRDefault="00330888" w:rsidP="000A098E">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INTRODUCTION</w:t>
      </w:r>
    </w:p>
    <w:p w14:paraId="58D48A4B" w14:textId="7B2AA685" w:rsidR="000A098E" w:rsidRDefault="000A098E" w:rsidP="000A098E">
      <w:pPr>
        <w:spacing w:before="240" w:after="240" w:line="360" w:lineRule="auto"/>
        <w:jc w:val="center"/>
        <w:rPr>
          <w:rFonts w:ascii="Times New Roman" w:eastAsia="Times New Roman" w:hAnsi="Times New Roman" w:cs="Times New Roman"/>
          <w:b/>
        </w:rPr>
      </w:pPr>
    </w:p>
    <w:p w14:paraId="2E43448A" w14:textId="77777777" w:rsidR="000A098E" w:rsidRDefault="000A098E" w:rsidP="000A098E">
      <w:pPr>
        <w:spacing w:before="240" w:after="240" w:line="360" w:lineRule="auto"/>
        <w:jc w:val="center"/>
        <w:rPr>
          <w:rFonts w:ascii="Times New Roman" w:eastAsia="Times New Roman" w:hAnsi="Times New Roman" w:cs="Times New Roman"/>
          <w:b/>
        </w:rPr>
      </w:pPr>
    </w:p>
    <w:p w14:paraId="489148A9" w14:textId="37F0CAE2" w:rsidR="00BB43EA" w:rsidRPr="00B81E1D" w:rsidRDefault="00330888" w:rsidP="00B81E1D">
      <w:pPr>
        <w:pStyle w:val="ListParagraph"/>
        <w:numPr>
          <w:ilvl w:val="1"/>
          <w:numId w:val="27"/>
        </w:numPr>
        <w:spacing w:before="240" w:after="240" w:line="360" w:lineRule="auto"/>
        <w:rPr>
          <w:rFonts w:ascii="Times New Roman" w:eastAsia="Times New Roman" w:hAnsi="Times New Roman" w:cs="Times New Roman"/>
          <w:b/>
        </w:rPr>
      </w:pPr>
      <w:r w:rsidRPr="00B81E1D">
        <w:rPr>
          <w:rFonts w:ascii="Times New Roman" w:eastAsia="Times New Roman" w:hAnsi="Times New Roman" w:cs="Times New Roman"/>
          <w:b/>
          <w:sz w:val="32"/>
          <w:szCs w:val="32"/>
        </w:rPr>
        <w:t>OVERVIEW</w:t>
      </w:r>
    </w:p>
    <w:p w14:paraId="2BA41752" w14:textId="77777777" w:rsidR="00B81E1D" w:rsidRPr="00B81E1D" w:rsidRDefault="00B81E1D" w:rsidP="00B81E1D">
      <w:pPr>
        <w:pStyle w:val="ListParagraph"/>
        <w:spacing w:before="240" w:after="240" w:line="360" w:lineRule="auto"/>
        <w:ind w:left="480"/>
        <w:rPr>
          <w:rFonts w:ascii="Times New Roman" w:eastAsia="Times New Roman" w:hAnsi="Times New Roman" w:cs="Times New Roman"/>
          <w:b/>
        </w:rPr>
      </w:pPr>
    </w:p>
    <w:p w14:paraId="089D56BC" w14:textId="2F69A8BB" w:rsidR="00BB43EA" w:rsidRPr="00D476FF" w:rsidRDefault="00D476FF">
      <w:pPr>
        <w:pStyle w:val="Heading1"/>
        <w:keepNext w:val="0"/>
        <w:keepLines w:val="0"/>
        <w:jc w:val="both"/>
        <w:rPr>
          <w:rFonts w:ascii="Times New Roman" w:hAnsi="Times New Roman" w:cs="Times New Roman"/>
          <w:b/>
          <w:bCs/>
          <w:sz w:val="28"/>
          <w:szCs w:val="28"/>
          <w:lang w:val="en-US"/>
        </w:rPr>
      </w:pPr>
      <w:r w:rsidRPr="00D476FF">
        <w:rPr>
          <w:rFonts w:ascii="Times New Roman" w:hAnsi="Times New Roman" w:cs="Times New Roman"/>
          <w:b/>
          <w:bCs/>
          <w:sz w:val="28"/>
          <w:szCs w:val="28"/>
        </w:rPr>
        <w:t xml:space="preserve">1.1.1 </w:t>
      </w:r>
      <w:r w:rsidR="00817079" w:rsidRPr="00D476FF">
        <w:rPr>
          <w:rFonts w:ascii="Times New Roman" w:hAnsi="Times New Roman" w:cs="Times New Roman"/>
          <w:b/>
          <w:bCs/>
          <w:sz w:val="28"/>
          <w:szCs w:val="28"/>
        </w:rPr>
        <w:t>Stroke</w:t>
      </w:r>
      <w:r w:rsidR="00817079" w:rsidRPr="00D476FF">
        <w:rPr>
          <w:rFonts w:ascii="Times New Roman" w:hAnsi="Times New Roman" w:cs="Times New Roman"/>
          <w:b/>
          <w:bCs/>
          <w:sz w:val="28"/>
          <w:szCs w:val="28"/>
          <w:lang w:val="en-US"/>
        </w:rPr>
        <w:t>:</w:t>
      </w:r>
    </w:p>
    <w:p w14:paraId="45B48614" w14:textId="57756011" w:rsidR="001241B4" w:rsidRDefault="001241B4" w:rsidP="006A140E">
      <w:pPr>
        <w:pStyle w:val="NormalWeb"/>
        <w:shd w:val="clear" w:color="auto" w:fill="FFFFFF"/>
        <w:spacing w:beforeAutospacing="0" w:after="360" w:afterAutospacing="0" w:line="360" w:lineRule="auto"/>
        <w:jc w:val="both"/>
        <w:rPr>
          <w:rStyle w:val="hgkelc"/>
        </w:rPr>
      </w:pPr>
      <w:r w:rsidRPr="001241B4">
        <w:rPr>
          <w:color w:val="111111"/>
        </w:rPr>
        <w:t xml:space="preserve">A stroke occurs when the blood supply to part of your brain is interrupted or reduced, preventing brain tissue from getting oxygen and nutrients. Brain cells begin to die in minutes. </w:t>
      </w:r>
      <w:r>
        <w:rPr>
          <w:color w:val="111111"/>
        </w:rPr>
        <w:t>S</w:t>
      </w:r>
      <w:r w:rsidRPr="001241B4">
        <w:rPr>
          <w:color w:val="111111"/>
        </w:rPr>
        <w:t>troke is a medical emergency, and prompt treatment is crucial. Early action can reduce brain damage and other complications.</w:t>
      </w:r>
      <w:r>
        <w:rPr>
          <w:color w:val="111111"/>
        </w:rPr>
        <w:t xml:space="preserve"> </w:t>
      </w:r>
      <w:r w:rsidR="002639E7">
        <w:rPr>
          <w:rStyle w:val="hgkelc"/>
        </w:rPr>
        <w:t xml:space="preserve">In 2018, 1 in every 6 </w:t>
      </w:r>
      <w:r w:rsidR="002639E7" w:rsidRPr="002639E7">
        <w:rPr>
          <w:rStyle w:val="hgkelc"/>
        </w:rPr>
        <w:t>deaths</w:t>
      </w:r>
      <w:r w:rsidR="002639E7">
        <w:rPr>
          <w:rStyle w:val="hgkelc"/>
        </w:rPr>
        <w:t xml:space="preserve"> from cardiovascular disease was due to </w:t>
      </w:r>
      <w:r w:rsidR="002639E7" w:rsidRPr="002639E7">
        <w:rPr>
          <w:rStyle w:val="hgkelc"/>
        </w:rPr>
        <w:t>stroke</w:t>
      </w:r>
      <w:r w:rsidR="002639E7">
        <w:rPr>
          <w:rStyle w:val="hgkelc"/>
        </w:rPr>
        <w:t xml:space="preserve">. Someone in the United States has a </w:t>
      </w:r>
      <w:r w:rsidR="002639E7" w:rsidRPr="002639E7">
        <w:rPr>
          <w:rStyle w:val="hgkelc"/>
        </w:rPr>
        <w:t>stroke</w:t>
      </w:r>
      <w:r w:rsidR="002639E7">
        <w:rPr>
          <w:rStyle w:val="hgkelc"/>
        </w:rPr>
        <w:t xml:space="preserve"> every 40 seconds. Every 4 minutes, someone dies of </w:t>
      </w:r>
      <w:r w:rsidR="002639E7" w:rsidRPr="002639E7">
        <w:rPr>
          <w:rStyle w:val="hgkelc"/>
        </w:rPr>
        <w:t>stroke</w:t>
      </w:r>
      <w:r w:rsidR="002639E7">
        <w:rPr>
          <w:rStyle w:val="hgkelc"/>
        </w:rPr>
        <w:t xml:space="preserve">. Every year, more than 795,000 people in the United States have a </w:t>
      </w:r>
      <w:r w:rsidR="002639E7" w:rsidRPr="002639E7">
        <w:rPr>
          <w:rStyle w:val="hgkelc"/>
        </w:rPr>
        <w:t>stroke</w:t>
      </w:r>
      <w:r w:rsidR="002639E7">
        <w:rPr>
          <w:rStyle w:val="hgkelc"/>
        </w:rPr>
        <w:t>.</w:t>
      </w:r>
      <w:r w:rsidR="003B5940">
        <w:rPr>
          <w:rStyle w:val="hgkelc"/>
        </w:rPr>
        <w:t>[1]</w:t>
      </w:r>
    </w:p>
    <w:p w14:paraId="15A60DBA" w14:textId="0E132DB1" w:rsidR="00BB43EA" w:rsidRPr="004D65B6" w:rsidRDefault="00330888" w:rsidP="006A140E">
      <w:pPr>
        <w:pStyle w:val="NormalWeb"/>
        <w:spacing w:line="360" w:lineRule="auto"/>
        <w:jc w:val="both"/>
        <w:rPr>
          <w:color w:val="000000" w:themeColor="text1"/>
        </w:rPr>
      </w:pPr>
      <w:r w:rsidRPr="004D65B6">
        <w:rPr>
          <w:color w:val="000000" w:themeColor="text1"/>
        </w:rPr>
        <w:t xml:space="preserve">Signs and symptoms of a stroke may include an </w:t>
      </w:r>
      <w:hyperlink r:id="rId20" w:tooltip="Hemiplegia" w:history="1">
        <w:r w:rsidRPr="004D65B6">
          <w:rPr>
            <w:rStyle w:val="Hyperlink"/>
            <w:color w:val="000000" w:themeColor="text1"/>
            <w:u w:val="none"/>
          </w:rPr>
          <w:t>inability to move or feel</w:t>
        </w:r>
      </w:hyperlink>
      <w:r w:rsidRPr="004D65B6">
        <w:rPr>
          <w:color w:val="000000" w:themeColor="text1"/>
        </w:rPr>
        <w:t xml:space="preserve"> on one side of the body, </w:t>
      </w:r>
      <w:hyperlink r:id="rId21" w:tooltip="Receptive aphasia" w:history="1">
        <w:r w:rsidRPr="004D65B6">
          <w:rPr>
            <w:rStyle w:val="Hyperlink"/>
            <w:color w:val="000000" w:themeColor="text1"/>
            <w:u w:val="none"/>
          </w:rPr>
          <w:t>problems understanding</w:t>
        </w:r>
      </w:hyperlink>
      <w:r w:rsidRPr="004D65B6">
        <w:rPr>
          <w:color w:val="000000" w:themeColor="text1"/>
        </w:rPr>
        <w:t xml:space="preserve"> or </w:t>
      </w:r>
      <w:hyperlink r:id="rId22" w:tooltip="Expressive aphasia" w:history="1">
        <w:r w:rsidRPr="004D65B6">
          <w:rPr>
            <w:rStyle w:val="Hyperlink"/>
            <w:color w:val="000000" w:themeColor="text1"/>
            <w:u w:val="none"/>
          </w:rPr>
          <w:t>speaking</w:t>
        </w:r>
      </w:hyperlink>
      <w:r w:rsidRPr="004D65B6">
        <w:rPr>
          <w:color w:val="000000" w:themeColor="text1"/>
        </w:rPr>
        <w:t xml:space="preserve">, </w:t>
      </w:r>
      <w:hyperlink r:id="rId23" w:tooltip="Dizziness" w:history="1">
        <w:r w:rsidRPr="004D65B6">
          <w:rPr>
            <w:rStyle w:val="Hyperlink"/>
            <w:color w:val="000000" w:themeColor="text1"/>
            <w:u w:val="none"/>
          </w:rPr>
          <w:t>dizziness</w:t>
        </w:r>
      </w:hyperlink>
      <w:r w:rsidRPr="004D65B6">
        <w:rPr>
          <w:color w:val="000000" w:themeColor="text1"/>
        </w:rPr>
        <w:t xml:space="preserve">, or </w:t>
      </w:r>
      <w:hyperlink r:id="rId24" w:tooltip="Homonymous hemianopsia" w:history="1">
        <w:r w:rsidRPr="004D65B6">
          <w:rPr>
            <w:rStyle w:val="Hyperlink"/>
            <w:color w:val="000000" w:themeColor="text1"/>
            <w:u w:val="none"/>
          </w:rPr>
          <w:t>loss of vision to one side</w:t>
        </w:r>
      </w:hyperlink>
      <w:r w:rsidRPr="004D65B6">
        <w:rPr>
          <w:color w:val="000000" w:themeColor="text1"/>
        </w:rPr>
        <w:t xml:space="preserve">. Signs and symptoms often appear soon after the stroke has occurred. If symptoms last less than one or two hours, the stroke is a </w:t>
      </w:r>
      <w:hyperlink r:id="rId25" w:tooltip="Transient ischemic attack" w:history="1">
        <w:r w:rsidRPr="004D65B6">
          <w:rPr>
            <w:rStyle w:val="Hyperlink"/>
            <w:color w:val="000000" w:themeColor="text1"/>
            <w:u w:val="none"/>
          </w:rPr>
          <w:t>transient ischemic attack</w:t>
        </w:r>
      </w:hyperlink>
      <w:r w:rsidRPr="004D65B6">
        <w:rPr>
          <w:color w:val="000000" w:themeColor="text1"/>
        </w:rPr>
        <w:t xml:space="preserve"> (TIA), also called a mini-stroke. A </w:t>
      </w:r>
      <w:hyperlink r:id="rId26" w:tooltip="Subarachnoid hemorrhage" w:history="1">
        <w:r w:rsidRPr="004D65B6">
          <w:rPr>
            <w:rStyle w:val="Hyperlink"/>
            <w:color w:val="000000" w:themeColor="text1"/>
            <w:u w:val="none"/>
          </w:rPr>
          <w:t>hemorrhagic stroke</w:t>
        </w:r>
      </w:hyperlink>
      <w:r w:rsidRPr="004D65B6">
        <w:rPr>
          <w:color w:val="000000" w:themeColor="text1"/>
        </w:rPr>
        <w:t xml:space="preserve"> may also be associated with a </w:t>
      </w:r>
      <w:hyperlink r:id="rId27" w:tooltip="Thunderclap headache" w:history="1">
        <w:r w:rsidRPr="004D65B6">
          <w:rPr>
            <w:rStyle w:val="Hyperlink"/>
            <w:color w:val="000000" w:themeColor="text1"/>
            <w:u w:val="none"/>
          </w:rPr>
          <w:t>severe headache</w:t>
        </w:r>
      </w:hyperlink>
      <w:r w:rsidRPr="004D65B6">
        <w:rPr>
          <w:color w:val="000000" w:themeColor="text1"/>
        </w:rPr>
        <w:t xml:space="preserve">. The symptoms of a stroke can be permanent. Long-term complications may include </w:t>
      </w:r>
      <w:hyperlink r:id="rId28" w:tooltip="Pneumonia" w:history="1">
        <w:r w:rsidRPr="004D65B6">
          <w:rPr>
            <w:rStyle w:val="Hyperlink"/>
            <w:color w:val="000000" w:themeColor="text1"/>
            <w:u w:val="none"/>
          </w:rPr>
          <w:t>pneumonia</w:t>
        </w:r>
      </w:hyperlink>
      <w:r w:rsidRPr="004D65B6">
        <w:rPr>
          <w:color w:val="000000" w:themeColor="text1"/>
        </w:rPr>
        <w:t xml:space="preserve"> and </w:t>
      </w:r>
      <w:hyperlink r:id="rId29" w:tooltip="Urinary incontinence" w:history="1">
        <w:r w:rsidRPr="004D65B6">
          <w:rPr>
            <w:rStyle w:val="Hyperlink"/>
            <w:color w:val="000000" w:themeColor="text1"/>
            <w:u w:val="none"/>
          </w:rPr>
          <w:t>loss of bladder control</w:t>
        </w:r>
      </w:hyperlink>
      <w:r w:rsidRPr="004D65B6">
        <w:rPr>
          <w:color w:val="000000" w:themeColor="text1"/>
        </w:rPr>
        <w:t>.</w:t>
      </w:r>
      <w:r w:rsidR="00D0536A" w:rsidRPr="004D65B6">
        <w:rPr>
          <w:color w:val="000000" w:themeColor="text1"/>
        </w:rPr>
        <w:t xml:space="preserve"> </w:t>
      </w:r>
      <w:r w:rsidR="00414DBD">
        <w:t>Without oxygen, brain cells and tissue become damaged and begin to die within minutes.</w:t>
      </w:r>
    </w:p>
    <w:p w14:paraId="1E695D95" w14:textId="77777777" w:rsidR="00BB43EA" w:rsidRPr="004D65B6" w:rsidRDefault="00330888" w:rsidP="006A140E">
      <w:pPr>
        <w:pStyle w:val="NormalWeb"/>
        <w:spacing w:line="360" w:lineRule="auto"/>
        <w:jc w:val="center"/>
        <w:rPr>
          <w:color w:val="000000" w:themeColor="text1"/>
        </w:rPr>
      </w:pPr>
      <w:r w:rsidRPr="004D65B6">
        <w:rPr>
          <w:noProof/>
          <w:color w:val="000000" w:themeColor="text1"/>
        </w:rPr>
        <w:lastRenderedPageBreak/>
        <w:drawing>
          <wp:inline distT="0" distB="0" distL="114300" distR="114300" wp14:anchorId="05D31801" wp14:editId="0E4C8794">
            <wp:extent cx="1649095" cy="2062480"/>
            <wp:effectExtent l="0" t="0" r="1905" b="7620"/>
            <wp:docPr id="96" name="Picture 1"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descr="IMG_256"/>
                    <pic:cNvPicPr>
                      <a:picLocks noChangeAspect="1"/>
                    </pic:cNvPicPr>
                  </pic:nvPicPr>
                  <pic:blipFill>
                    <a:blip r:embed="rId31"/>
                    <a:stretch>
                      <a:fillRect/>
                    </a:stretch>
                  </pic:blipFill>
                  <pic:spPr>
                    <a:xfrm>
                      <a:off x="0" y="0"/>
                      <a:ext cx="1649095" cy="2062480"/>
                    </a:xfrm>
                    <a:prstGeom prst="rect">
                      <a:avLst/>
                    </a:prstGeom>
                    <a:noFill/>
                    <a:ln w="9525">
                      <a:noFill/>
                    </a:ln>
                  </pic:spPr>
                </pic:pic>
              </a:graphicData>
            </a:graphic>
          </wp:inline>
        </w:drawing>
      </w:r>
    </w:p>
    <w:p w14:paraId="4B37DBC5" w14:textId="2B300E05" w:rsidR="00BB43EA" w:rsidRPr="004D65B6" w:rsidRDefault="00330888" w:rsidP="00DD37BC">
      <w:pPr>
        <w:pStyle w:val="NormalWeb"/>
        <w:spacing w:line="360" w:lineRule="auto"/>
        <w:jc w:val="center"/>
        <w:rPr>
          <w:color w:val="000000" w:themeColor="text1"/>
        </w:rPr>
      </w:pPr>
      <w:r w:rsidRPr="004D65B6">
        <w:rPr>
          <w:color w:val="000000" w:themeColor="text1"/>
        </w:rPr>
        <w:t>Figure 1</w:t>
      </w:r>
      <w:r w:rsidR="002F15CA">
        <w:rPr>
          <w:color w:val="000000" w:themeColor="text1"/>
        </w:rPr>
        <w:t>.1</w:t>
      </w:r>
      <w:r w:rsidRPr="004D65B6">
        <w:rPr>
          <w:color w:val="000000" w:themeColor="text1"/>
        </w:rPr>
        <w:t xml:space="preserve"> </w:t>
      </w:r>
      <w:hyperlink r:id="rId32" w:tooltip="CT scan" w:history="1">
        <w:r w:rsidRPr="004D65B6">
          <w:rPr>
            <w:rStyle w:val="Hyperlink"/>
            <w:color w:val="000000" w:themeColor="text1"/>
            <w:u w:val="none"/>
          </w:rPr>
          <w:t>CT scan</w:t>
        </w:r>
      </w:hyperlink>
      <w:r w:rsidRPr="004D65B6">
        <w:rPr>
          <w:color w:val="000000" w:themeColor="text1"/>
          <w:lang w:bidi="ar"/>
        </w:rPr>
        <w:t xml:space="preserve"> of the brain showing a prior right-sided </w:t>
      </w:r>
      <w:hyperlink r:id="rId33" w:tooltip="Ischemic" w:history="1">
        <w:r w:rsidRPr="004D65B6">
          <w:rPr>
            <w:rStyle w:val="Hyperlink"/>
            <w:color w:val="000000" w:themeColor="text1"/>
            <w:u w:val="none"/>
          </w:rPr>
          <w:t>ischemic</w:t>
        </w:r>
      </w:hyperlink>
      <w:r w:rsidRPr="004D65B6">
        <w:rPr>
          <w:color w:val="000000" w:themeColor="text1"/>
          <w:lang w:bidi="ar"/>
        </w:rPr>
        <w:t xml:space="preserve"> stroke from blockage of an artery. Changes on a CT may not be visible early on.</w:t>
      </w:r>
    </w:p>
    <w:p w14:paraId="62040C1D" w14:textId="7758C18D" w:rsidR="00D0536A" w:rsidRDefault="00330888" w:rsidP="006A140E">
      <w:pPr>
        <w:pStyle w:val="NormalWeb"/>
        <w:spacing w:line="360" w:lineRule="auto"/>
        <w:jc w:val="both"/>
        <w:rPr>
          <w:color w:val="000000" w:themeColor="text1"/>
        </w:rPr>
      </w:pPr>
      <w:r w:rsidRPr="004D65B6">
        <w:rPr>
          <w:color w:val="000000" w:themeColor="text1"/>
        </w:rPr>
        <w:t xml:space="preserve">The main </w:t>
      </w:r>
      <w:hyperlink r:id="rId34" w:tooltip="Risk factor" w:history="1">
        <w:r w:rsidRPr="004D65B6">
          <w:rPr>
            <w:rStyle w:val="Hyperlink"/>
            <w:color w:val="000000" w:themeColor="text1"/>
            <w:u w:val="none"/>
          </w:rPr>
          <w:t>risk factor</w:t>
        </w:r>
      </w:hyperlink>
      <w:r w:rsidRPr="004D65B6">
        <w:rPr>
          <w:color w:val="000000" w:themeColor="text1"/>
        </w:rPr>
        <w:t xml:space="preserve"> for stroke is </w:t>
      </w:r>
      <w:hyperlink r:id="rId35" w:tooltip="Hypertension" w:history="1">
        <w:r w:rsidRPr="004D65B6">
          <w:rPr>
            <w:rStyle w:val="Hyperlink"/>
            <w:color w:val="000000" w:themeColor="text1"/>
            <w:u w:val="none"/>
          </w:rPr>
          <w:t>high blood pressure</w:t>
        </w:r>
      </w:hyperlink>
      <w:r w:rsidRPr="004D65B6">
        <w:rPr>
          <w:color w:val="000000" w:themeColor="text1"/>
        </w:rPr>
        <w:t xml:space="preserve">. Other risk factors include </w:t>
      </w:r>
      <w:hyperlink r:id="rId36" w:tooltip="Tobacco smoking" w:history="1">
        <w:r w:rsidRPr="004D65B6">
          <w:rPr>
            <w:rStyle w:val="Hyperlink"/>
            <w:color w:val="000000" w:themeColor="text1"/>
            <w:u w:val="none"/>
          </w:rPr>
          <w:t>tobacco smoking</w:t>
        </w:r>
      </w:hyperlink>
      <w:r w:rsidRPr="004D65B6">
        <w:rPr>
          <w:color w:val="000000" w:themeColor="text1"/>
        </w:rPr>
        <w:t xml:space="preserve">, </w:t>
      </w:r>
      <w:hyperlink r:id="rId37" w:tooltip="Obesity" w:history="1">
        <w:r w:rsidRPr="004D65B6">
          <w:rPr>
            <w:rStyle w:val="Hyperlink"/>
            <w:color w:val="000000" w:themeColor="text1"/>
            <w:u w:val="none"/>
          </w:rPr>
          <w:t>obesity</w:t>
        </w:r>
      </w:hyperlink>
      <w:r w:rsidRPr="004D65B6">
        <w:rPr>
          <w:color w:val="000000" w:themeColor="text1"/>
        </w:rPr>
        <w:t xml:space="preserve">, </w:t>
      </w:r>
      <w:hyperlink r:id="rId38" w:tooltip="Hypercholesterolemia" w:history="1">
        <w:r w:rsidRPr="004D65B6">
          <w:rPr>
            <w:rStyle w:val="Hyperlink"/>
            <w:color w:val="000000" w:themeColor="text1"/>
            <w:u w:val="none"/>
          </w:rPr>
          <w:t>high blood cholesterol</w:t>
        </w:r>
      </w:hyperlink>
      <w:r w:rsidRPr="004D65B6">
        <w:rPr>
          <w:color w:val="000000" w:themeColor="text1"/>
        </w:rPr>
        <w:t xml:space="preserve">, </w:t>
      </w:r>
      <w:hyperlink r:id="rId39" w:tooltip="Diabetes mellitus" w:history="1">
        <w:r w:rsidRPr="004D65B6">
          <w:rPr>
            <w:rStyle w:val="Hyperlink"/>
            <w:color w:val="000000" w:themeColor="text1"/>
            <w:u w:val="none"/>
          </w:rPr>
          <w:t>diabetes mellitus</w:t>
        </w:r>
      </w:hyperlink>
      <w:r w:rsidRPr="004D65B6">
        <w:rPr>
          <w:color w:val="000000" w:themeColor="text1"/>
        </w:rPr>
        <w:t xml:space="preserve">, a previous TIA, </w:t>
      </w:r>
      <w:hyperlink r:id="rId40" w:tooltip="End-stage kidney disease" w:history="1">
        <w:r w:rsidRPr="004D65B6">
          <w:rPr>
            <w:rStyle w:val="Hyperlink"/>
            <w:color w:val="000000" w:themeColor="text1"/>
            <w:u w:val="none"/>
          </w:rPr>
          <w:t>end-stage kidney disease</w:t>
        </w:r>
      </w:hyperlink>
      <w:r w:rsidRPr="004D65B6">
        <w:rPr>
          <w:color w:val="000000" w:themeColor="text1"/>
        </w:rPr>
        <w:t xml:space="preserve">, and </w:t>
      </w:r>
      <w:hyperlink r:id="rId41" w:tooltip="Atrial fibrillation" w:history="1">
        <w:r w:rsidRPr="004D65B6">
          <w:rPr>
            <w:rStyle w:val="Hyperlink"/>
            <w:color w:val="000000" w:themeColor="text1"/>
            <w:u w:val="none"/>
          </w:rPr>
          <w:t>atrial fibrillation</w:t>
        </w:r>
      </w:hyperlink>
      <w:r w:rsidRPr="004D65B6">
        <w:rPr>
          <w:color w:val="000000" w:themeColor="text1"/>
        </w:rPr>
        <w:t xml:space="preserve">. </w:t>
      </w:r>
    </w:p>
    <w:p w14:paraId="589276B6" w14:textId="77777777" w:rsidR="00414DBD" w:rsidRPr="00414DBD" w:rsidRDefault="00414DBD" w:rsidP="00414DBD">
      <w:p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Stroke symptoms can include:</w:t>
      </w:r>
    </w:p>
    <w:p w14:paraId="05E0FA4A"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paralysis</w:t>
      </w:r>
    </w:p>
    <w:p w14:paraId="22EE9804"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numbness or weakness in the arm, face, and leg, especially on one side of the body</w:t>
      </w:r>
    </w:p>
    <w:p w14:paraId="364A8E98"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trouble speaking or understanding speech</w:t>
      </w:r>
    </w:p>
    <w:p w14:paraId="654D3F73"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confusion</w:t>
      </w:r>
    </w:p>
    <w:p w14:paraId="5F87FDA3"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slurring speech</w:t>
      </w:r>
    </w:p>
    <w:p w14:paraId="7F1A2E67"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vision problems, such as trouble seeing in one or both eyes with vision blackened or blurred, or double vision</w:t>
      </w:r>
    </w:p>
    <w:p w14:paraId="2A731D9B"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trouble walking</w:t>
      </w:r>
    </w:p>
    <w:p w14:paraId="1D438446"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loss of balance or coordination</w:t>
      </w:r>
    </w:p>
    <w:p w14:paraId="4236376A"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dizziness</w:t>
      </w:r>
    </w:p>
    <w:p w14:paraId="34F8AA03"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severe, sudden headache with an unknown cause</w:t>
      </w:r>
    </w:p>
    <w:p w14:paraId="47B660E0" w14:textId="77777777" w:rsidR="00C15C14" w:rsidRDefault="001241B4" w:rsidP="00414DBD">
      <w:pPr>
        <w:spacing w:before="375" w:after="375" w:line="360" w:lineRule="auto"/>
        <w:rPr>
          <w:rFonts w:ascii="Times New Roman" w:eastAsia="Times New Roman" w:hAnsi="Times New Roman" w:cs="Times New Roman"/>
          <w:color w:val="231F20"/>
          <w:sz w:val="24"/>
          <w:szCs w:val="24"/>
          <w:lang w:eastAsia="en-IN"/>
        </w:rPr>
      </w:pPr>
      <w:r w:rsidRPr="001241B4">
        <w:rPr>
          <w:rFonts w:ascii="Times New Roman" w:eastAsia="Times New Roman" w:hAnsi="Times New Roman" w:cs="Times New Roman"/>
          <w:color w:val="231F20"/>
          <w:sz w:val="24"/>
          <w:szCs w:val="24"/>
          <w:lang w:eastAsia="en-IN"/>
        </w:rPr>
        <w:t>There</w:t>
      </w:r>
      <w:r>
        <w:rPr>
          <w:rFonts w:ascii="Times New Roman" w:eastAsia="Times New Roman" w:hAnsi="Times New Roman" w:cs="Times New Roman"/>
          <w:color w:val="231F20"/>
          <w:sz w:val="24"/>
          <w:szCs w:val="24"/>
          <w:lang w:eastAsia="en-IN"/>
        </w:rPr>
        <w:t xml:space="preserve"> </w:t>
      </w:r>
      <w:r w:rsidRPr="001241B4">
        <w:rPr>
          <w:rFonts w:ascii="Times New Roman" w:eastAsia="Times New Roman" w:hAnsi="Times New Roman" w:cs="Times New Roman"/>
          <w:color w:val="231F20"/>
          <w:sz w:val="24"/>
          <w:szCs w:val="24"/>
          <w:lang w:eastAsia="en-IN"/>
        </w:rPr>
        <w:t>are </w:t>
      </w:r>
      <w:r>
        <w:rPr>
          <w:rFonts w:ascii="Times New Roman" w:eastAsia="Times New Roman" w:hAnsi="Times New Roman" w:cs="Times New Roman"/>
          <w:color w:val="231F20"/>
          <w:sz w:val="24"/>
          <w:szCs w:val="24"/>
          <w:lang w:eastAsia="en-IN"/>
        </w:rPr>
        <w:t xml:space="preserve">three main </w:t>
      </w:r>
      <w:r w:rsidR="00DF4E04">
        <w:rPr>
          <w:rFonts w:ascii="Times New Roman" w:eastAsia="Times New Roman" w:hAnsi="Times New Roman" w:cs="Times New Roman"/>
          <w:color w:val="231F20"/>
          <w:sz w:val="24"/>
          <w:szCs w:val="24"/>
          <w:lang w:eastAsia="en-IN"/>
        </w:rPr>
        <w:t>categories</w:t>
      </w:r>
      <w:r w:rsidRPr="001241B4">
        <w:rPr>
          <w:rFonts w:ascii="Times New Roman" w:eastAsia="Times New Roman" w:hAnsi="Times New Roman" w:cs="Times New Roman"/>
          <w:color w:val="231F20"/>
          <w:sz w:val="24"/>
          <w:szCs w:val="24"/>
          <w:lang w:eastAsia="en-IN"/>
        </w:rPr>
        <w:t> of stroke:</w:t>
      </w:r>
    </w:p>
    <w:p w14:paraId="77BD0314" w14:textId="4C7BE2BE" w:rsidR="00DF4E04" w:rsidRPr="00C15C14" w:rsidRDefault="001241B4" w:rsidP="00414DBD">
      <w:pPr>
        <w:spacing w:before="375" w:after="375" w:line="360" w:lineRule="auto"/>
        <w:rPr>
          <w:rFonts w:ascii="Times New Roman" w:eastAsia="Times New Roman" w:hAnsi="Times New Roman" w:cs="Times New Roman"/>
          <w:color w:val="231F20"/>
          <w:sz w:val="24"/>
          <w:szCs w:val="24"/>
          <w:lang w:eastAsia="en-IN"/>
        </w:rPr>
      </w:pPr>
      <w:r w:rsidRPr="00DF4E04">
        <w:rPr>
          <w:rFonts w:ascii="Times New Roman" w:eastAsia="Times New Roman" w:hAnsi="Times New Roman" w:cs="Times New Roman"/>
          <w:b/>
          <w:bCs/>
          <w:color w:val="231F20"/>
          <w:sz w:val="24"/>
          <w:szCs w:val="24"/>
          <w:u w:val="single"/>
          <w:lang w:eastAsia="en-IN"/>
        </w:rPr>
        <w:t>Ischemic stroke</w:t>
      </w:r>
    </w:p>
    <w:p w14:paraId="6D785A08" w14:textId="5DFAC0A3" w:rsidR="001241B4" w:rsidRPr="00DF4E04" w:rsidRDefault="001241B4" w:rsidP="00414DBD">
      <w:pPr>
        <w:spacing w:before="375" w:after="375" w:line="360" w:lineRule="auto"/>
        <w:rPr>
          <w:rFonts w:ascii="Times New Roman" w:eastAsia="Times New Roman" w:hAnsi="Times New Roman" w:cs="Times New Roman"/>
          <w:b/>
          <w:bCs/>
          <w:color w:val="231F20"/>
          <w:sz w:val="24"/>
          <w:szCs w:val="24"/>
          <w:u w:val="single"/>
          <w:lang w:eastAsia="en-IN"/>
        </w:rPr>
      </w:pPr>
      <w:r>
        <w:rPr>
          <w:rFonts w:eastAsia="Times New Roman"/>
          <w:color w:val="231F20"/>
          <w:lang w:eastAsia="en-IN"/>
        </w:rPr>
        <w:t xml:space="preserve">This </w:t>
      </w:r>
      <w:r w:rsidRPr="001241B4">
        <w:rPr>
          <w:rFonts w:eastAsia="Times New Roman"/>
          <w:color w:val="231F20"/>
          <w:lang w:eastAsia="en-IN"/>
        </w:rPr>
        <w:t>is the most common type of stroke, making up 87% of all cases. A blood clot prevents blood and oxygen from reaching an area of the brain.</w:t>
      </w:r>
      <w:r w:rsidRPr="001241B4">
        <w:rPr>
          <w:color w:val="111111"/>
        </w:rPr>
        <w:t xml:space="preserve"> It happens when the brain's blood vessels become narrowed or blocked, causing severely reduced blood flow (ischemia). Blocked or narrowed blood vessels are caused by fatty deposits that build up in blood vessels or by blood clots or other debris that travel through your bloodstream and lodge in the blood vessels in your brain</w:t>
      </w:r>
      <w:r w:rsidR="006C3C91">
        <w:rPr>
          <w:color w:val="111111"/>
        </w:rPr>
        <w:t>.</w:t>
      </w:r>
    </w:p>
    <w:p w14:paraId="641FA3C5" w14:textId="77777777" w:rsidR="006C3C91" w:rsidRPr="004D65B6" w:rsidRDefault="006C3C91" w:rsidP="006A140E">
      <w:pPr>
        <w:pStyle w:val="NormalWeb"/>
        <w:spacing w:line="360" w:lineRule="auto"/>
        <w:jc w:val="both"/>
        <w:rPr>
          <w:color w:val="000000" w:themeColor="text1"/>
        </w:rPr>
      </w:pPr>
      <w:r w:rsidRPr="004D65B6">
        <w:rPr>
          <w:color w:val="000000" w:themeColor="text1"/>
        </w:rPr>
        <w:lastRenderedPageBreak/>
        <w:t xml:space="preserve">There are four reasons why this might happen: </w:t>
      </w:r>
    </w:p>
    <w:p w14:paraId="2CDABBCC" w14:textId="77777777" w:rsidR="006C3C91" w:rsidRPr="004D65B6" w:rsidRDefault="0050025A"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2" w:tooltip="Thrombosis" w:history="1">
        <w:r w:rsidR="006C3C91" w:rsidRPr="004D65B6">
          <w:rPr>
            <w:rStyle w:val="Hyperlink"/>
            <w:rFonts w:ascii="Times New Roman" w:hAnsi="Times New Roman" w:cs="Times New Roman"/>
            <w:color w:val="000000" w:themeColor="text1"/>
            <w:sz w:val="24"/>
            <w:szCs w:val="24"/>
            <w:u w:val="none"/>
          </w:rPr>
          <w:t>Thrombosis</w:t>
        </w:r>
      </w:hyperlink>
      <w:r w:rsidR="006C3C91" w:rsidRPr="004D65B6">
        <w:rPr>
          <w:rFonts w:ascii="Times New Roman" w:hAnsi="Times New Roman" w:cs="Times New Roman"/>
          <w:color w:val="000000" w:themeColor="text1"/>
          <w:sz w:val="24"/>
          <w:szCs w:val="24"/>
        </w:rPr>
        <w:t xml:space="preserve"> (obstruction of a blood vessel by a blood clot forming locally)</w:t>
      </w:r>
    </w:p>
    <w:p w14:paraId="5E6344EB" w14:textId="77777777" w:rsidR="006C3C91" w:rsidRPr="004D65B6" w:rsidRDefault="0050025A"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3" w:tooltip="Embolism" w:history="1">
        <w:r w:rsidR="006C3C91" w:rsidRPr="004D65B6">
          <w:rPr>
            <w:rStyle w:val="Hyperlink"/>
            <w:rFonts w:ascii="Times New Roman" w:hAnsi="Times New Roman" w:cs="Times New Roman"/>
            <w:color w:val="000000" w:themeColor="text1"/>
            <w:sz w:val="24"/>
            <w:szCs w:val="24"/>
            <w:u w:val="none"/>
          </w:rPr>
          <w:t>Embolism</w:t>
        </w:r>
      </w:hyperlink>
      <w:r w:rsidR="006C3C91" w:rsidRPr="004D65B6">
        <w:rPr>
          <w:rFonts w:ascii="Times New Roman" w:hAnsi="Times New Roman" w:cs="Times New Roman"/>
          <w:color w:val="000000" w:themeColor="text1"/>
          <w:sz w:val="24"/>
          <w:szCs w:val="24"/>
        </w:rPr>
        <w:t xml:space="preserve"> (obstruction due to an </w:t>
      </w:r>
      <w:hyperlink r:id="rId44" w:tooltip="Embolus" w:history="1">
        <w:r w:rsidR="006C3C91" w:rsidRPr="004D65B6">
          <w:rPr>
            <w:rStyle w:val="Hyperlink"/>
            <w:rFonts w:ascii="Times New Roman" w:hAnsi="Times New Roman" w:cs="Times New Roman"/>
            <w:color w:val="000000" w:themeColor="text1"/>
            <w:sz w:val="24"/>
            <w:szCs w:val="24"/>
            <w:u w:val="none"/>
          </w:rPr>
          <w:t>embolus</w:t>
        </w:r>
      </w:hyperlink>
      <w:r w:rsidR="006C3C91" w:rsidRPr="004D65B6">
        <w:rPr>
          <w:rFonts w:ascii="Times New Roman" w:hAnsi="Times New Roman" w:cs="Times New Roman"/>
          <w:color w:val="000000" w:themeColor="text1"/>
          <w:sz w:val="24"/>
          <w:szCs w:val="24"/>
        </w:rPr>
        <w:t xml:space="preserve"> from elsewhere in the body), </w:t>
      </w:r>
    </w:p>
    <w:p w14:paraId="2157D3F9" w14:textId="77777777" w:rsidR="006C3C91" w:rsidRPr="004D65B6" w:rsidRDefault="006C3C91"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 xml:space="preserve">Systemic hypoperfusion (general decrease in blood supply, e.g., in </w:t>
      </w:r>
      <w:hyperlink r:id="rId45" w:tooltip="Shock (circulatory)" w:history="1">
        <w:r w:rsidRPr="004D65B6">
          <w:rPr>
            <w:rStyle w:val="Hyperlink"/>
            <w:rFonts w:ascii="Times New Roman" w:hAnsi="Times New Roman" w:cs="Times New Roman"/>
            <w:color w:val="000000" w:themeColor="text1"/>
            <w:sz w:val="24"/>
            <w:szCs w:val="24"/>
            <w:u w:val="none"/>
          </w:rPr>
          <w:t>shock</w:t>
        </w:r>
      </w:hyperlink>
      <w:r w:rsidRPr="004D65B6">
        <w:rPr>
          <w:rFonts w:ascii="Times New Roman" w:hAnsi="Times New Roman" w:cs="Times New Roman"/>
          <w:color w:val="000000" w:themeColor="text1"/>
          <w:sz w:val="24"/>
          <w:szCs w:val="24"/>
        </w:rPr>
        <w:t xml:space="preserve">) </w:t>
      </w:r>
    </w:p>
    <w:p w14:paraId="416BC0D0" w14:textId="77777777" w:rsidR="006C3C91" w:rsidRPr="004D65B6" w:rsidRDefault="0050025A"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6" w:tooltip="Cerebral venous sinus thrombosis" w:history="1">
        <w:r w:rsidR="006C3C91" w:rsidRPr="004D65B6">
          <w:rPr>
            <w:rStyle w:val="Hyperlink"/>
            <w:rFonts w:ascii="Times New Roman" w:hAnsi="Times New Roman" w:cs="Times New Roman"/>
            <w:color w:val="000000" w:themeColor="text1"/>
            <w:sz w:val="24"/>
            <w:szCs w:val="24"/>
            <w:u w:val="none"/>
          </w:rPr>
          <w:t>Cerebral venous sinus thrombosis</w:t>
        </w:r>
      </w:hyperlink>
      <w:r w:rsidR="006C3C91" w:rsidRPr="004D65B6">
        <w:rPr>
          <w:rFonts w:ascii="Times New Roman" w:hAnsi="Times New Roman" w:cs="Times New Roman"/>
          <w:color w:val="000000" w:themeColor="text1"/>
          <w:sz w:val="24"/>
          <w:szCs w:val="24"/>
        </w:rPr>
        <w:t xml:space="preserve">. </w:t>
      </w:r>
    </w:p>
    <w:p w14:paraId="1649C4D3" w14:textId="6D96A6A9" w:rsidR="001241B4" w:rsidRDefault="001241B4" w:rsidP="006A140E">
      <w:pPr>
        <w:pStyle w:val="NormalWeb"/>
        <w:spacing w:line="360" w:lineRule="auto"/>
        <w:jc w:val="center"/>
        <w:rPr>
          <w:color w:val="000000" w:themeColor="text1"/>
        </w:rPr>
      </w:pPr>
      <w:r w:rsidRPr="001241B4">
        <w:rPr>
          <w:noProof/>
          <w:color w:val="111111"/>
        </w:rPr>
        <w:drawing>
          <wp:inline distT="0" distB="0" distL="0" distR="0" wp14:anchorId="5A438BCE" wp14:editId="3473419C">
            <wp:extent cx="2047164" cy="1800860"/>
            <wp:effectExtent l="0" t="0" r="0" b="8890"/>
            <wp:docPr id="8" name="Picture 8" descr="Ischemic str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chemic stroke"/>
                    <pic:cNvPicPr>
                      <a:picLocks noChangeAspect="1" noChangeArrowheads="1"/>
                    </pic:cNvPicPr>
                  </pic:nvPicPr>
                  <pic:blipFill rotWithShape="1">
                    <a:blip r:embed="rId47">
                      <a:extLst>
                        <a:ext uri="{28A0092B-C50C-407E-A947-70E740481C1C}">
                          <a14:useLocalDpi xmlns:a14="http://schemas.microsoft.com/office/drawing/2010/main" val="0"/>
                        </a:ext>
                      </a:extLst>
                    </a:blip>
                    <a:srcRect b="4834"/>
                    <a:stretch/>
                  </pic:blipFill>
                  <pic:spPr bwMode="auto">
                    <a:xfrm>
                      <a:off x="0" y="0"/>
                      <a:ext cx="2062913" cy="1814714"/>
                    </a:xfrm>
                    <a:prstGeom prst="rect">
                      <a:avLst/>
                    </a:prstGeom>
                    <a:noFill/>
                    <a:ln>
                      <a:noFill/>
                    </a:ln>
                    <a:extLst>
                      <a:ext uri="{53640926-AAD7-44D8-BBD7-CCE9431645EC}">
                        <a14:shadowObscured xmlns:a14="http://schemas.microsoft.com/office/drawing/2010/main"/>
                      </a:ext>
                    </a:extLst>
                  </pic:spPr>
                </pic:pic>
              </a:graphicData>
            </a:graphic>
          </wp:inline>
        </w:drawing>
      </w:r>
    </w:p>
    <w:p w14:paraId="4784A139" w14:textId="1C5280BD" w:rsidR="002F15CA" w:rsidRDefault="002F15CA" w:rsidP="006A140E">
      <w:pPr>
        <w:pStyle w:val="NormalWeb"/>
        <w:spacing w:line="360" w:lineRule="auto"/>
        <w:jc w:val="center"/>
        <w:rPr>
          <w:color w:val="000000" w:themeColor="text1"/>
        </w:rPr>
      </w:pPr>
      <w:r>
        <w:rPr>
          <w:color w:val="000000" w:themeColor="text1"/>
        </w:rPr>
        <w:t>Figure 1.2 Figure representing blockage of tissue as happens in case of ischemic stroke</w:t>
      </w:r>
    </w:p>
    <w:p w14:paraId="01FDBBE2" w14:textId="77777777" w:rsidR="00DF4E04" w:rsidRDefault="00DF4E04" w:rsidP="00DF4E04">
      <w:pPr>
        <w:pStyle w:val="NormalWeb"/>
        <w:spacing w:line="360" w:lineRule="auto"/>
        <w:rPr>
          <w:color w:val="000000" w:themeColor="text1"/>
        </w:rPr>
      </w:pPr>
      <w:r>
        <w:rPr>
          <w:color w:val="000000" w:themeColor="text1"/>
        </w:rPr>
        <w:t xml:space="preserve">The symptoms include – </w:t>
      </w:r>
    </w:p>
    <w:p w14:paraId="3A995966" w14:textId="77777777" w:rsidR="00F97AFF" w:rsidRDefault="00DF4E04" w:rsidP="009D734B">
      <w:pPr>
        <w:pStyle w:val="NormalWeb"/>
        <w:numPr>
          <w:ilvl w:val="0"/>
          <w:numId w:val="29"/>
        </w:numPr>
        <w:spacing w:before="100" w:after="100"/>
        <w:rPr>
          <w:rFonts w:eastAsia="Times New Roman"/>
          <w:lang w:val="en-IN" w:eastAsia="en-IN"/>
        </w:rPr>
      </w:pPr>
      <w:r w:rsidRPr="00DF4E04">
        <w:rPr>
          <w:rFonts w:eastAsia="Times New Roman"/>
          <w:lang w:val="en-IN" w:eastAsia="en-IN"/>
        </w:rPr>
        <w:t>Sudden numbness or weakness of the face, arm or leg, especially on one side of the body</w:t>
      </w:r>
      <w:r w:rsidR="00F97AFF" w:rsidRPr="00F97AFF">
        <w:rPr>
          <w:rFonts w:eastAsia="Times New Roman"/>
          <w:lang w:val="en-IN" w:eastAsia="en-IN"/>
        </w:rPr>
        <w:t>.</w:t>
      </w:r>
    </w:p>
    <w:p w14:paraId="60EF6E7F" w14:textId="152602E8" w:rsidR="00DF4E04" w:rsidRPr="00DF4E04" w:rsidRDefault="00DF4E04" w:rsidP="009D734B">
      <w:pPr>
        <w:pStyle w:val="NormalWeb"/>
        <w:numPr>
          <w:ilvl w:val="0"/>
          <w:numId w:val="29"/>
        </w:numPr>
        <w:spacing w:before="100" w:after="100"/>
        <w:rPr>
          <w:rFonts w:eastAsia="Times New Roman"/>
          <w:lang w:val="en-IN" w:eastAsia="en-IN"/>
        </w:rPr>
      </w:pPr>
      <w:r w:rsidRPr="00DF4E04">
        <w:rPr>
          <w:rFonts w:eastAsia="Times New Roman"/>
          <w:lang w:val="en-IN" w:eastAsia="en-IN"/>
        </w:rPr>
        <w:t>Sudden confusion</w:t>
      </w:r>
      <w:r w:rsidR="00F97AFF">
        <w:rPr>
          <w:rFonts w:eastAsia="Times New Roman"/>
          <w:lang w:val="en-IN" w:eastAsia="en-IN"/>
        </w:rPr>
        <w:t>.</w:t>
      </w:r>
    </w:p>
    <w:p w14:paraId="5C6ED547" w14:textId="1A38EE98" w:rsidR="00DF4E04" w:rsidRPr="00DF4E04" w:rsidRDefault="00DF4E04" w:rsidP="00DF4E04">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DF4E04">
        <w:rPr>
          <w:rFonts w:ascii="Times New Roman" w:eastAsia="Times New Roman" w:hAnsi="Times New Roman" w:cs="Times New Roman"/>
          <w:sz w:val="24"/>
          <w:szCs w:val="24"/>
          <w:lang w:val="en-IN" w:eastAsia="en-IN"/>
        </w:rPr>
        <w:t>Sudden trouble speaking</w:t>
      </w:r>
      <w:r w:rsidR="00F97AFF">
        <w:rPr>
          <w:rFonts w:ascii="Times New Roman" w:eastAsia="Times New Roman" w:hAnsi="Times New Roman" w:cs="Times New Roman"/>
          <w:sz w:val="24"/>
          <w:szCs w:val="24"/>
          <w:lang w:val="en-IN" w:eastAsia="en-IN"/>
        </w:rPr>
        <w:t>.</w:t>
      </w:r>
    </w:p>
    <w:p w14:paraId="22F8E826" w14:textId="1984E459" w:rsidR="00DF4E04" w:rsidRPr="00DF4E04" w:rsidRDefault="00DF4E04" w:rsidP="00DF4E04">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DF4E04">
        <w:rPr>
          <w:rFonts w:ascii="Times New Roman" w:eastAsia="Times New Roman" w:hAnsi="Times New Roman" w:cs="Times New Roman"/>
          <w:sz w:val="24"/>
          <w:szCs w:val="24"/>
          <w:lang w:val="en-IN" w:eastAsia="en-IN"/>
        </w:rPr>
        <w:t>Sudden trouble seeing in one or both eyes</w:t>
      </w:r>
      <w:r w:rsidR="00F97AFF">
        <w:rPr>
          <w:rFonts w:ascii="Times New Roman" w:eastAsia="Times New Roman" w:hAnsi="Times New Roman" w:cs="Times New Roman"/>
          <w:sz w:val="24"/>
          <w:szCs w:val="24"/>
          <w:lang w:val="en-IN" w:eastAsia="en-IN"/>
        </w:rPr>
        <w:t>.</w:t>
      </w:r>
    </w:p>
    <w:p w14:paraId="41EECE19" w14:textId="75E2D150" w:rsidR="00DF4E04" w:rsidRPr="00DF4E04" w:rsidRDefault="00DF4E04" w:rsidP="00DF4E04">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DF4E04">
        <w:rPr>
          <w:rFonts w:ascii="Times New Roman" w:eastAsia="Times New Roman" w:hAnsi="Times New Roman" w:cs="Times New Roman"/>
          <w:sz w:val="24"/>
          <w:szCs w:val="24"/>
          <w:lang w:val="en-IN" w:eastAsia="en-IN"/>
        </w:rPr>
        <w:t>Sudden trouble walking</w:t>
      </w:r>
      <w:r w:rsidR="00F97AFF">
        <w:rPr>
          <w:rFonts w:ascii="Times New Roman" w:eastAsia="Times New Roman" w:hAnsi="Times New Roman" w:cs="Times New Roman"/>
          <w:sz w:val="24"/>
          <w:szCs w:val="24"/>
          <w:lang w:val="en-IN" w:eastAsia="en-IN"/>
        </w:rPr>
        <w:t>.</w:t>
      </w:r>
    </w:p>
    <w:p w14:paraId="01657C30" w14:textId="55DE8482" w:rsidR="00DF4E04" w:rsidRPr="00DF4E04" w:rsidRDefault="00DF4E04" w:rsidP="00DF4E04">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DF4E04">
        <w:rPr>
          <w:rFonts w:ascii="Times New Roman" w:eastAsia="Times New Roman" w:hAnsi="Times New Roman" w:cs="Times New Roman"/>
          <w:sz w:val="24"/>
          <w:szCs w:val="24"/>
          <w:lang w:val="en-IN" w:eastAsia="en-IN"/>
        </w:rPr>
        <w:t>Sudden dizziness, loss of balance or coordination</w:t>
      </w:r>
      <w:r w:rsidR="00F97AFF">
        <w:rPr>
          <w:rFonts w:ascii="Times New Roman" w:eastAsia="Times New Roman" w:hAnsi="Times New Roman" w:cs="Times New Roman"/>
          <w:sz w:val="24"/>
          <w:szCs w:val="24"/>
          <w:lang w:val="en-IN" w:eastAsia="en-IN"/>
        </w:rPr>
        <w:t>.</w:t>
      </w:r>
    </w:p>
    <w:p w14:paraId="79836F82" w14:textId="4653EA92" w:rsidR="00F97AFF" w:rsidRPr="00F97AFF" w:rsidRDefault="00DF4E04" w:rsidP="00F97AFF">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DF4E04">
        <w:rPr>
          <w:rFonts w:ascii="Times New Roman" w:eastAsia="Times New Roman" w:hAnsi="Times New Roman" w:cs="Times New Roman"/>
          <w:sz w:val="24"/>
          <w:szCs w:val="24"/>
          <w:lang w:val="en-IN" w:eastAsia="en-IN"/>
        </w:rPr>
        <w:t>Sudden, severe headache with no known cause</w:t>
      </w:r>
      <w:r w:rsidR="00F97AFF">
        <w:rPr>
          <w:rFonts w:ascii="Times New Roman" w:eastAsia="Times New Roman" w:hAnsi="Times New Roman" w:cs="Times New Roman"/>
          <w:sz w:val="24"/>
          <w:szCs w:val="24"/>
          <w:lang w:val="en-IN" w:eastAsia="en-IN"/>
        </w:rPr>
        <w:t>.</w:t>
      </w:r>
    </w:p>
    <w:p w14:paraId="69CA610B" w14:textId="0FC8BE78" w:rsidR="00F97AFF" w:rsidRDefault="00F97AFF" w:rsidP="00F97AFF">
      <w:pPr>
        <w:spacing w:before="100" w:beforeAutospacing="1" w:after="100" w:afterAutospacing="1" w:line="240" w:lineRule="auto"/>
        <w:rPr>
          <w:rFonts w:ascii="Times New Roman" w:hAnsi="Times New Roman" w:cs="Times New Roman"/>
          <w:color w:val="111111"/>
          <w:sz w:val="24"/>
          <w:szCs w:val="24"/>
        </w:rPr>
      </w:pPr>
      <w:r w:rsidRPr="00F97AFF">
        <w:rPr>
          <w:rFonts w:ascii="Times New Roman" w:hAnsi="Times New Roman" w:cs="Times New Roman"/>
          <w:color w:val="111111"/>
          <w:sz w:val="24"/>
          <w:szCs w:val="24"/>
        </w:rPr>
        <w:t>Factors related to</w:t>
      </w:r>
      <w:r>
        <w:rPr>
          <w:rFonts w:ascii="Times New Roman" w:hAnsi="Times New Roman" w:cs="Times New Roman"/>
          <w:color w:val="111111"/>
          <w:sz w:val="24"/>
          <w:szCs w:val="24"/>
        </w:rPr>
        <w:t xml:space="preserve"> Ischemic</w:t>
      </w:r>
      <w:r w:rsidRPr="00F97AFF">
        <w:rPr>
          <w:rFonts w:ascii="Times New Roman" w:hAnsi="Times New Roman" w:cs="Times New Roman"/>
          <w:color w:val="111111"/>
          <w:sz w:val="24"/>
          <w:szCs w:val="24"/>
        </w:rPr>
        <w:t xml:space="preserve"> stroke include:</w:t>
      </w:r>
    </w:p>
    <w:p w14:paraId="34853C7C" w14:textId="77777777" w:rsidR="00F97AFF" w:rsidRDefault="00F97AFF" w:rsidP="00E627E6">
      <w:pPr>
        <w:pStyle w:val="ListParagraph"/>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High blood pressure: This is the primary cause of stroke.</w:t>
      </w:r>
    </w:p>
    <w:p w14:paraId="0DD7B843" w14:textId="48565EF2" w:rsidR="00F97AFF" w:rsidRPr="00F97AFF" w:rsidRDefault="00F97AFF" w:rsidP="00E627E6">
      <w:pPr>
        <w:pStyle w:val="ListParagraph"/>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Diabetes: People with diabetes are four times more likely</w:t>
      </w:r>
      <w:r w:rsidRPr="00F97AFF">
        <w:rPr>
          <w:rFonts w:ascii="Times New Roman" w:hAnsi="Times New Roman" w:cs="Times New Roman"/>
          <w:sz w:val="24"/>
          <w:szCs w:val="24"/>
        </w:rPr>
        <w:t xml:space="preserve"> to have c</w:t>
      </w:r>
      <w:r w:rsidRPr="00F97AFF">
        <w:rPr>
          <w:rFonts w:ascii="Times New Roman" w:hAnsi="Times New Roman" w:cs="Times New Roman"/>
          <w:sz w:val="24"/>
          <w:szCs w:val="24"/>
        </w:rPr>
        <w:t>arotid artery disease.</w:t>
      </w:r>
    </w:p>
    <w:p w14:paraId="27C49B4A" w14:textId="77777777" w:rsidR="00F97AFF" w:rsidRPr="00F97AFF" w:rsidRDefault="00F97AFF" w:rsidP="00F97AFF">
      <w:pPr>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Atherosclerosis or carotid artery disease: Having either of these conditions or a family history of these conditions can increase the risk of stroke.</w:t>
      </w:r>
    </w:p>
    <w:p w14:paraId="3C861B28" w14:textId="38475884" w:rsidR="00F97AFF" w:rsidRPr="00F97AFF" w:rsidRDefault="00F97AFF" w:rsidP="00F97AFF">
      <w:pPr>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Atrial fibrillation (</w:t>
      </w:r>
      <w:proofErr w:type="spellStart"/>
      <w:r w:rsidRPr="00F97AFF">
        <w:rPr>
          <w:rFonts w:ascii="Times New Roman" w:hAnsi="Times New Roman" w:cs="Times New Roman"/>
          <w:sz w:val="24"/>
          <w:szCs w:val="24"/>
        </w:rPr>
        <w:t>Afib</w:t>
      </w:r>
      <w:proofErr w:type="spellEnd"/>
      <w:r w:rsidRPr="00F97AFF">
        <w:rPr>
          <w:rFonts w:ascii="Times New Roman" w:hAnsi="Times New Roman" w:cs="Times New Roman"/>
          <w:sz w:val="24"/>
          <w:szCs w:val="24"/>
        </w:rPr>
        <w:t xml:space="preserve">): Approximately 15% of strokes occur in people who have </w:t>
      </w:r>
      <w:proofErr w:type="spellStart"/>
      <w:r w:rsidRPr="00F97AFF">
        <w:rPr>
          <w:rFonts w:ascii="Times New Roman" w:hAnsi="Times New Roman" w:cs="Times New Roman"/>
          <w:sz w:val="24"/>
          <w:szCs w:val="24"/>
        </w:rPr>
        <w:t>Afib</w:t>
      </w:r>
      <w:proofErr w:type="spellEnd"/>
      <w:r w:rsidRPr="00F97AFF">
        <w:rPr>
          <w:rFonts w:ascii="Times New Roman" w:hAnsi="Times New Roman" w:cs="Times New Roman"/>
          <w:sz w:val="24"/>
          <w:szCs w:val="24"/>
        </w:rPr>
        <w:t>.</w:t>
      </w:r>
    </w:p>
    <w:p w14:paraId="7FCCACFC" w14:textId="77777777" w:rsidR="00F97AFF" w:rsidRPr="00F97AFF" w:rsidRDefault="00F97AFF" w:rsidP="00F97AFF">
      <w:pPr>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Cholesterol levels: High levels of “bad” low-density lipoprotein (LDL) cholesterol or low levels of “good” high-density lipoprotein (HDL) cholesterol can contribute to plaque buildup in the arteries.</w:t>
      </w:r>
    </w:p>
    <w:p w14:paraId="6A154F7B" w14:textId="662F024A" w:rsidR="00F97AFF" w:rsidRPr="00F97AFF" w:rsidRDefault="00F97AFF" w:rsidP="00F97AFF">
      <w:pPr>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A sedentary lifestyle: A lack of physical activity can lead to high blood pressure, high cholesterol, and being overweight. These increase the risk of arterial plaque buildup.</w:t>
      </w:r>
    </w:p>
    <w:p w14:paraId="4E971F56" w14:textId="77777777" w:rsidR="00F97AFF" w:rsidRPr="00F97AFF" w:rsidRDefault="00F97AFF" w:rsidP="00F97AFF">
      <w:pPr>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Being overweight or obese.</w:t>
      </w:r>
    </w:p>
    <w:p w14:paraId="169A1789" w14:textId="77777777" w:rsidR="00F97AFF" w:rsidRPr="00F97AFF" w:rsidRDefault="00F97AFF" w:rsidP="00F97AFF">
      <w:pPr>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lastRenderedPageBreak/>
        <w:t>An unhealthful diet: Consuming too many saturated or trans fats and foods high in cholesterol, sodium, and sugar can lead to diabetes, plaque buildup, high blood pressure, and high cholesterol.</w:t>
      </w:r>
    </w:p>
    <w:p w14:paraId="3085AED3" w14:textId="77777777" w:rsidR="00F97AFF" w:rsidRPr="00F97AFF" w:rsidRDefault="00F97AFF" w:rsidP="00F97AFF">
      <w:pPr>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Being over 55 years of age: The risk of stroke increases in people aged over 55 years and increases with each additional decade of life.</w:t>
      </w:r>
    </w:p>
    <w:p w14:paraId="522B6943" w14:textId="722EA705" w:rsidR="00F97AFF" w:rsidRDefault="00F97AFF" w:rsidP="00C15C14">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05B88D4C" w14:textId="0E1F0DD7" w:rsidR="001241B4"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Hemorrhagic stroke</w:t>
      </w:r>
      <w:r w:rsidRPr="00D476FF">
        <w:rPr>
          <w:rFonts w:ascii="Times New Roman" w:eastAsia="Times New Roman" w:hAnsi="Times New Roman" w:cs="Times New Roman"/>
          <w:color w:val="231F20"/>
          <w:sz w:val="24"/>
          <w:szCs w:val="24"/>
          <w:lang w:eastAsia="en-IN"/>
        </w:rPr>
        <w:t xml:space="preserve">  </w:t>
      </w:r>
    </w:p>
    <w:p w14:paraId="6A94523B" w14:textId="792FF4CC" w:rsidR="00786CFC" w:rsidRDefault="001241B4" w:rsidP="00786CFC">
      <w:pPr>
        <w:spacing w:before="100" w:beforeAutospacing="1" w:after="120" w:line="360" w:lineRule="auto"/>
        <w:rPr>
          <w:rFonts w:ascii="Times New Roman" w:eastAsia="Times New Roman" w:hAnsi="Times New Roman" w:cs="Times New Roman"/>
          <w:color w:val="231F20"/>
          <w:sz w:val="24"/>
          <w:szCs w:val="24"/>
          <w:lang w:eastAsia="en-IN"/>
        </w:rPr>
      </w:pPr>
      <w:r w:rsidRPr="001241B4">
        <w:rPr>
          <w:color w:val="111111"/>
        </w:rPr>
        <w:t xml:space="preserve">Hemorrhagic stroke occurs when a blood vessel in your brain leaks or ruptures. Brain hemorrhages can result from many conditions that affect your blood vessels. </w:t>
      </w:r>
      <w:r w:rsidRPr="001241B4">
        <w:rPr>
          <w:rFonts w:eastAsia="Times New Roman"/>
          <w:color w:val="231F20"/>
          <w:lang w:eastAsia="en-IN"/>
        </w:rPr>
        <w:t>These are usually the result of aneurysm</w:t>
      </w:r>
      <w:r w:rsidRPr="001241B4">
        <w:rPr>
          <w:color w:val="231F20"/>
        </w:rPr>
        <w:t>s (</w:t>
      </w:r>
      <w:r w:rsidRPr="001241B4">
        <w:rPr>
          <w:color w:val="202124"/>
          <w:shd w:val="clear" w:color="auto" w:fill="FFFFFF"/>
        </w:rPr>
        <w:t>an </w:t>
      </w:r>
      <w:r w:rsidRPr="001241B4">
        <w:rPr>
          <w:i/>
          <w:iCs/>
          <w:color w:val="202124"/>
          <w:shd w:val="clear" w:color="auto" w:fill="FFFFFF"/>
        </w:rPr>
        <w:t>aneurysm</w:t>
      </w:r>
      <w:r w:rsidRPr="001241B4">
        <w:rPr>
          <w:color w:val="202124"/>
          <w:shd w:val="clear" w:color="auto" w:fill="FFFFFF"/>
        </w:rPr>
        <w:t> refers to a weakening of an artery wall that creates a bulge, or distention, of the artery)</w:t>
      </w:r>
      <w:r w:rsidRPr="001241B4">
        <w:rPr>
          <w:color w:val="231F20"/>
        </w:rPr>
        <w:t xml:space="preserve">. </w:t>
      </w:r>
      <w:r w:rsidR="00786CFC">
        <w:rPr>
          <w:rFonts w:ascii="Times New Roman" w:eastAsia="Times New Roman" w:hAnsi="Times New Roman" w:cs="Times New Roman"/>
          <w:color w:val="231F20"/>
          <w:sz w:val="24"/>
          <w:szCs w:val="24"/>
          <w:lang w:eastAsia="en-IN"/>
        </w:rPr>
        <w:t xml:space="preserve">Figure 1.3 </w:t>
      </w:r>
      <w:r w:rsidR="00786CFC">
        <w:rPr>
          <w:rFonts w:ascii="Times New Roman" w:eastAsia="Times New Roman" w:hAnsi="Times New Roman" w:cs="Times New Roman"/>
          <w:color w:val="231F20"/>
          <w:sz w:val="24"/>
          <w:szCs w:val="24"/>
          <w:lang w:eastAsia="en-IN"/>
        </w:rPr>
        <w:t>shows f</w:t>
      </w:r>
      <w:r w:rsidR="00786CFC">
        <w:rPr>
          <w:rFonts w:ascii="Times New Roman" w:eastAsia="Times New Roman" w:hAnsi="Times New Roman" w:cs="Times New Roman"/>
          <w:color w:val="231F20"/>
          <w:sz w:val="24"/>
          <w:szCs w:val="24"/>
          <w:lang w:eastAsia="en-IN"/>
        </w:rPr>
        <w:t>igure representing rapture of tissue</w:t>
      </w:r>
      <w:r w:rsidR="00786CFC">
        <w:rPr>
          <w:rFonts w:ascii="Times New Roman" w:eastAsia="Times New Roman" w:hAnsi="Times New Roman" w:cs="Times New Roman"/>
          <w:color w:val="231F20"/>
          <w:sz w:val="24"/>
          <w:szCs w:val="24"/>
          <w:lang w:eastAsia="en-IN"/>
        </w:rPr>
        <w:t xml:space="preserve"> </w:t>
      </w:r>
      <w:r w:rsidR="00786CFC">
        <w:rPr>
          <w:rFonts w:ascii="Times New Roman" w:eastAsia="Times New Roman" w:hAnsi="Times New Roman" w:cs="Times New Roman"/>
          <w:color w:val="231F20"/>
          <w:sz w:val="24"/>
          <w:szCs w:val="24"/>
          <w:lang w:eastAsia="en-IN"/>
        </w:rPr>
        <w:t>as happens in hemorrhagic stroke</w:t>
      </w:r>
      <w:r w:rsidR="00786CFC">
        <w:rPr>
          <w:rFonts w:ascii="Times New Roman" w:eastAsia="Times New Roman" w:hAnsi="Times New Roman" w:cs="Times New Roman"/>
          <w:color w:val="231F20"/>
          <w:sz w:val="24"/>
          <w:szCs w:val="24"/>
          <w:lang w:eastAsia="en-IN"/>
        </w:rPr>
        <w:t>.</w:t>
      </w:r>
    </w:p>
    <w:p w14:paraId="40916E5F" w14:textId="572397E5" w:rsidR="00F97AFF" w:rsidRDefault="00F97AFF" w:rsidP="006A140E">
      <w:pPr>
        <w:pStyle w:val="NormalWeb"/>
        <w:shd w:val="clear" w:color="auto" w:fill="FFFFFF"/>
        <w:spacing w:beforeAutospacing="0" w:after="360" w:afterAutospacing="0" w:line="360" w:lineRule="auto"/>
        <w:rPr>
          <w:color w:val="231F20"/>
        </w:rPr>
      </w:pPr>
    </w:p>
    <w:p w14:paraId="53CF41B9" w14:textId="2A2D6576" w:rsidR="00FB4FA9" w:rsidRDefault="00FB4FA9" w:rsidP="00FB4FA9">
      <w:pPr>
        <w:pStyle w:val="NormalWeb"/>
        <w:spacing w:line="360" w:lineRule="auto"/>
        <w:jc w:val="both"/>
        <w:rPr>
          <w:color w:val="000000" w:themeColor="text1"/>
        </w:rPr>
      </w:pPr>
      <w:r w:rsidRPr="004D65B6">
        <w:rPr>
          <w:color w:val="000000" w:themeColor="text1"/>
        </w:rPr>
        <w:t xml:space="preserve">There are </w:t>
      </w:r>
      <w:r>
        <w:rPr>
          <w:color w:val="000000" w:themeColor="text1"/>
        </w:rPr>
        <w:t>few</w:t>
      </w:r>
      <w:r w:rsidRPr="004D65B6">
        <w:rPr>
          <w:color w:val="000000" w:themeColor="text1"/>
        </w:rPr>
        <w:t xml:space="preserve"> reasons why this might happen: </w:t>
      </w:r>
    </w:p>
    <w:p w14:paraId="6B863C61" w14:textId="365C0A40" w:rsidR="00FB4FA9" w:rsidRDefault="00FB4FA9" w:rsidP="00FB4FA9">
      <w:pPr>
        <w:pStyle w:val="NormalWeb"/>
        <w:numPr>
          <w:ilvl w:val="0"/>
          <w:numId w:val="35"/>
        </w:numPr>
        <w:spacing w:before="100" w:after="100"/>
      </w:pPr>
      <w:r>
        <w:t>H</w:t>
      </w:r>
      <w:r>
        <w:t>igh blood pressure</w:t>
      </w:r>
    </w:p>
    <w:p w14:paraId="17C74DF3" w14:textId="77777777" w:rsidR="00FB4FA9" w:rsidRDefault="00FB4FA9" w:rsidP="00FB4FA9">
      <w:pPr>
        <w:pStyle w:val="NormalWeb"/>
        <w:numPr>
          <w:ilvl w:val="0"/>
          <w:numId w:val="35"/>
        </w:numPr>
        <w:spacing w:before="100" w:after="100"/>
      </w:pPr>
      <w:r>
        <w:t>Injury</w:t>
      </w:r>
    </w:p>
    <w:p w14:paraId="54062EBB" w14:textId="77777777" w:rsidR="00FB4FA9" w:rsidRDefault="00FB4FA9" w:rsidP="00FB4FA9">
      <w:pPr>
        <w:pStyle w:val="NormalWeb"/>
        <w:numPr>
          <w:ilvl w:val="0"/>
          <w:numId w:val="35"/>
        </w:numPr>
        <w:spacing w:before="100" w:after="100"/>
      </w:pPr>
      <w:r>
        <w:t>Bleeding disorders</w:t>
      </w:r>
    </w:p>
    <w:p w14:paraId="0C3B9268" w14:textId="77777777" w:rsidR="00FB4FA9" w:rsidRDefault="00FB4FA9" w:rsidP="00FB4FA9">
      <w:pPr>
        <w:pStyle w:val="NormalWeb"/>
        <w:numPr>
          <w:ilvl w:val="0"/>
          <w:numId w:val="35"/>
        </w:numPr>
        <w:spacing w:before="100" w:after="100"/>
      </w:pPr>
      <w:r>
        <w:t>Cocaine use</w:t>
      </w:r>
    </w:p>
    <w:p w14:paraId="646C446B" w14:textId="77777777" w:rsidR="00FB4FA9" w:rsidRDefault="00FB4FA9" w:rsidP="00FB4FA9">
      <w:pPr>
        <w:pStyle w:val="NormalWeb"/>
        <w:numPr>
          <w:ilvl w:val="0"/>
          <w:numId w:val="35"/>
        </w:numPr>
        <w:spacing w:before="100" w:after="100"/>
      </w:pPr>
      <w:r>
        <w:t>Abnormal blood vessels (AVMs)</w:t>
      </w:r>
    </w:p>
    <w:p w14:paraId="174882D1" w14:textId="38E838C0" w:rsidR="00FB4FA9" w:rsidRPr="00FB4FA9" w:rsidRDefault="00FB4FA9" w:rsidP="004D1257">
      <w:pPr>
        <w:pStyle w:val="NormalWeb"/>
        <w:numPr>
          <w:ilvl w:val="0"/>
          <w:numId w:val="35"/>
        </w:numPr>
        <w:shd w:val="clear" w:color="auto" w:fill="FFFFFF"/>
        <w:spacing w:before="100" w:beforeAutospacing="0" w:after="360" w:afterAutospacing="0" w:line="360" w:lineRule="auto"/>
        <w:jc w:val="both"/>
        <w:rPr>
          <w:color w:val="231F20"/>
        </w:rPr>
      </w:pPr>
      <w:r w:rsidRPr="00FB4FA9">
        <w:t>Aneurysm</w:t>
      </w:r>
      <w:r>
        <w:t> (a weak area in a blood vessel that breaks open)</w:t>
      </w:r>
    </w:p>
    <w:p w14:paraId="1BD4E2E7" w14:textId="77777777" w:rsidR="00FB4FA9" w:rsidRDefault="00FB4FA9" w:rsidP="006A140E">
      <w:pPr>
        <w:pStyle w:val="NormalWeb"/>
        <w:shd w:val="clear" w:color="auto" w:fill="FFFFFF"/>
        <w:spacing w:beforeAutospacing="0" w:after="360" w:afterAutospacing="0" w:line="360" w:lineRule="auto"/>
        <w:rPr>
          <w:color w:val="231F20"/>
        </w:rPr>
      </w:pPr>
    </w:p>
    <w:p w14:paraId="7D7FDEBE" w14:textId="671CB0D3" w:rsidR="001241B4" w:rsidRDefault="001241B4"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r w:rsidRPr="001241B4">
        <w:rPr>
          <w:rFonts w:ascii="Times New Roman" w:hAnsi="Times New Roman" w:cs="Times New Roman"/>
          <w:noProof/>
          <w:sz w:val="24"/>
          <w:szCs w:val="24"/>
        </w:rPr>
        <w:drawing>
          <wp:inline distT="0" distB="0" distL="0" distR="0" wp14:anchorId="0983416A" wp14:editId="411AAFE7">
            <wp:extent cx="1924444" cy="1658203"/>
            <wp:effectExtent l="0" t="0" r="0" b="0"/>
            <wp:docPr id="9" name="Picture 9" descr="Hemorrhagic Stroke Stock Illustrations – 216 Hemorrhagic Stroke Stock  Illustrations, Vectors &amp;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morrhagic Stroke Stock Illustrations – 216 Hemorrhagic Stroke Stock  Illustrations, Vectors &amp;amp; Clipart - Dreamstime"/>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8838"/>
                    <a:stretch/>
                  </pic:blipFill>
                  <pic:spPr bwMode="auto">
                    <a:xfrm>
                      <a:off x="0" y="0"/>
                      <a:ext cx="1942599" cy="1673846"/>
                    </a:xfrm>
                    <a:prstGeom prst="rect">
                      <a:avLst/>
                    </a:prstGeom>
                    <a:noFill/>
                    <a:ln>
                      <a:noFill/>
                    </a:ln>
                    <a:extLst>
                      <a:ext uri="{53640926-AAD7-44D8-BBD7-CCE9431645EC}">
                        <a14:shadowObscured xmlns:a14="http://schemas.microsoft.com/office/drawing/2010/main"/>
                      </a:ext>
                    </a:extLst>
                  </pic:spPr>
                </pic:pic>
              </a:graphicData>
            </a:graphic>
          </wp:inline>
        </w:drawing>
      </w:r>
    </w:p>
    <w:p w14:paraId="52B87EF8" w14:textId="3FD5FEDB" w:rsidR="00DB4D3D" w:rsidRDefault="00DB4D3D"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Figure 1.3 Figure representing rapture of tissue as happens in hemorrhagic stroke</w:t>
      </w:r>
    </w:p>
    <w:p w14:paraId="0F9F00FC" w14:textId="77777777" w:rsidR="00FB4FA9" w:rsidRDefault="00FB4FA9"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p>
    <w:p w14:paraId="4D177B83" w14:textId="26A669B9" w:rsidR="00FB4FA9" w:rsidRDefault="00FB4FA9" w:rsidP="00FB4FA9">
      <w:pPr>
        <w:spacing w:before="100" w:beforeAutospacing="1" w:after="120" w:line="360" w:lineRule="auto"/>
        <w:rPr>
          <w:color w:val="231F20"/>
        </w:rPr>
      </w:pPr>
      <w:r>
        <w:rPr>
          <w:color w:val="231F20"/>
        </w:rPr>
        <w:t xml:space="preserve">Symptoms of </w:t>
      </w:r>
      <w:r w:rsidRPr="00FB4FA9">
        <w:rPr>
          <w:rFonts w:ascii="Times New Roman" w:eastAsia="Times New Roman" w:hAnsi="Times New Roman" w:cs="Times New Roman"/>
          <w:color w:val="231F20"/>
          <w:sz w:val="24"/>
          <w:szCs w:val="24"/>
          <w:lang w:eastAsia="en-IN"/>
        </w:rPr>
        <w:t xml:space="preserve">Hemorrhagic </w:t>
      </w:r>
      <w:r w:rsidRPr="00FB4FA9">
        <w:rPr>
          <w:rFonts w:ascii="Times New Roman" w:eastAsia="Times New Roman" w:hAnsi="Times New Roman" w:cs="Times New Roman"/>
          <w:color w:val="231F20"/>
          <w:sz w:val="24"/>
          <w:szCs w:val="24"/>
          <w:lang w:eastAsia="en-IN"/>
        </w:rPr>
        <w:t>stroke</w:t>
      </w:r>
      <w:r w:rsidRPr="00D476FF">
        <w:rPr>
          <w:rFonts w:ascii="Times New Roman" w:eastAsia="Times New Roman" w:hAnsi="Times New Roman" w:cs="Times New Roman"/>
          <w:color w:val="231F20"/>
          <w:sz w:val="24"/>
          <w:szCs w:val="24"/>
          <w:lang w:eastAsia="en-IN"/>
        </w:rPr>
        <w:t xml:space="preserve"> -</w:t>
      </w:r>
    </w:p>
    <w:p w14:paraId="18EA29AF" w14:textId="77777777" w:rsidR="00FB4FA9" w:rsidRDefault="00FB4FA9" w:rsidP="00FB4FA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lastRenderedPageBreak/>
        <w:t>Paralysis of one side of the body</w:t>
      </w:r>
    </w:p>
    <w:p w14:paraId="6A4DD0EC" w14:textId="77777777" w:rsidR="00FB4FA9" w:rsidRPr="00FB4FA9" w:rsidRDefault="00FB4FA9" w:rsidP="00FB4FA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Sensitivity to light</w:t>
      </w:r>
    </w:p>
    <w:p w14:paraId="4654F056" w14:textId="77777777" w:rsidR="00FB4FA9" w:rsidRPr="00FB4FA9" w:rsidRDefault="00FB4FA9" w:rsidP="00FB4FA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Stiffness in the neck or neck pain</w:t>
      </w:r>
    </w:p>
    <w:p w14:paraId="4394DDB9" w14:textId="77777777" w:rsidR="00FB4FA9" w:rsidRPr="00FB4FA9" w:rsidRDefault="00FB4FA9" w:rsidP="00FB4FA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Frequent fluctuations in the heartbeat and breathing</w:t>
      </w:r>
    </w:p>
    <w:p w14:paraId="410ACAD0" w14:textId="77777777" w:rsidR="00FB4FA9" w:rsidRPr="00FB4FA9" w:rsidRDefault="00FB4FA9" w:rsidP="00FB4FA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Hand tremors</w:t>
      </w:r>
    </w:p>
    <w:p w14:paraId="561367C6" w14:textId="77777777" w:rsidR="00FB4FA9" w:rsidRPr="00FB4FA9" w:rsidRDefault="00FB4FA9" w:rsidP="00FB4FA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Difficulty swallowing</w:t>
      </w:r>
    </w:p>
    <w:p w14:paraId="41810B72" w14:textId="77777777" w:rsidR="00FB4FA9" w:rsidRDefault="00FB4FA9" w:rsidP="00FB4FA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Abnormal taste in the mouth</w:t>
      </w:r>
    </w:p>
    <w:p w14:paraId="0EA0D934" w14:textId="77777777" w:rsidR="00FB4FA9" w:rsidRPr="00FB4FA9" w:rsidRDefault="00FB4FA9" w:rsidP="00FB4FA9">
      <w:pPr>
        <w:pStyle w:val="ListParagraph"/>
        <w:numPr>
          <w:ilvl w:val="0"/>
          <w:numId w:val="34"/>
        </w:numPr>
        <w:spacing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 xml:space="preserve">Loss of balance or coordination </w:t>
      </w:r>
    </w:p>
    <w:p w14:paraId="4BB949A0" w14:textId="77777777" w:rsidR="00FB4FA9" w:rsidRDefault="00FB4FA9" w:rsidP="00FB4FA9">
      <w:pPr>
        <w:pStyle w:val="ListParagraph"/>
        <w:numPr>
          <w:ilvl w:val="0"/>
          <w:numId w:val="34"/>
        </w:numPr>
        <w:spacing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Weakness, inability to move or numbness in an arm or leg</w:t>
      </w:r>
    </w:p>
    <w:p w14:paraId="1E4A5FA3" w14:textId="77777777" w:rsidR="00FB4FA9" w:rsidRPr="00FB4FA9" w:rsidRDefault="00FB4FA9" w:rsidP="00FB4FA9">
      <w:pPr>
        <w:pStyle w:val="ListParagraph"/>
        <w:numPr>
          <w:ilvl w:val="0"/>
          <w:numId w:val="34"/>
        </w:numPr>
        <w:spacing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Seizures</w:t>
      </w:r>
    </w:p>
    <w:p w14:paraId="2643A1E5" w14:textId="77777777" w:rsidR="00FB4FA9" w:rsidRDefault="00FB4FA9" w:rsidP="00FB4FA9">
      <w:pPr>
        <w:pStyle w:val="NormalWeb"/>
        <w:shd w:val="clear" w:color="auto" w:fill="FFFFFF"/>
        <w:spacing w:beforeAutospacing="0" w:after="360" w:afterAutospacing="0" w:line="360" w:lineRule="auto"/>
        <w:rPr>
          <w:color w:val="231F20"/>
        </w:rPr>
      </w:pPr>
    </w:p>
    <w:p w14:paraId="0BA69214" w14:textId="77777777" w:rsidR="00FB4FA9" w:rsidRDefault="00FB4FA9" w:rsidP="00FB4FA9">
      <w:pPr>
        <w:pStyle w:val="NormalWeb"/>
        <w:shd w:val="clear" w:color="auto" w:fill="FFFFFF"/>
        <w:spacing w:beforeAutospacing="0" w:after="360" w:afterAutospacing="0"/>
        <w:rPr>
          <w:color w:val="111111"/>
        </w:rPr>
      </w:pPr>
      <w:r w:rsidRPr="001241B4">
        <w:rPr>
          <w:color w:val="111111"/>
        </w:rPr>
        <w:t>Factors related to hemorrhagic stroke include:</w:t>
      </w:r>
    </w:p>
    <w:p w14:paraId="103ED279" w14:textId="77777777" w:rsidR="00FB4FA9" w:rsidRDefault="00FB4FA9" w:rsidP="00FB4FA9">
      <w:pPr>
        <w:pStyle w:val="ListParagraph"/>
        <w:numPr>
          <w:ilvl w:val="0"/>
          <w:numId w:val="26"/>
        </w:numPr>
        <w:shd w:val="clear" w:color="auto" w:fill="FFFFFF"/>
        <w:spacing w:before="100" w:beforeAutospacing="1" w:after="180" w:line="24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Bulges at weak spots in your blood vessel walls (aneurysms)</w:t>
      </w:r>
    </w:p>
    <w:p w14:paraId="551D3131" w14:textId="77777777" w:rsidR="00FB4FA9" w:rsidRDefault="00FB4FA9" w:rsidP="00FB4FA9">
      <w:pPr>
        <w:pStyle w:val="ListParagraph"/>
        <w:numPr>
          <w:ilvl w:val="0"/>
          <w:numId w:val="26"/>
        </w:numPr>
        <w:shd w:val="clear" w:color="auto" w:fill="FFFFFF"/>
        <w:spacing w:before="100" w:beforeAutospacing="1" w:after="180" w:line="240" w:lineRule="auto"/>
        <w:jc w:val="both"/>
        <w:rPr>
          <w:rFonts w:ascii="Times New Roman" w:hAnsi="Times New Roman" w:cs="Times New Roman"/>
          <w:color w:val="111111"/>
          <w:sz w:val="24"/>
          <w:szCs w:val="24"/>
        </w:rPr>
      </w:pPr>
      <w:r>
        <w:rPr>
          <w:rFonts w:ascii="Times New Roman" w:hAnsi="Times New Roman" w:cs="Times New Roman"/>
          <w:color w:val="111111"/>
          <w:sz w:val="24"/>
          <w:szCs w:val="24"/>
        </w:rPr>
        <w:t>Uncontrolled high blood pressure.</w:t>
      </w:r>
    </w:p>
    <w:p w14:paraId="5BF4F858" w14:textId="77777777" w:rsidR="00FB4FA9" w:rsidRPr="00CC78BE" w:rsidRDefault="00FB4FA9" w:rsidP="00FB4FA9">
      <w:pPr>
        <w:pStyle w:val="ListParagraph"/>
        <w:numPr>
          <w:ilvl w:val="0"/>
          <w:numId w:val="26"/>
        </w:numPr>
        <w:shd w:val="clear" w:color="auto" w:fill="FFFFFF"/>
        <w:spacing w:before="100" w:beforeAutospacing="1" w:after="180" w:line="240" w:lineRule="auto"/>
        <w:jc w:val="both"/>
        <w:rPr>
          <w:rFonts w:ascii="Times New Roman" w:hAnsi="Times New Roman" w:cs="Times New Roman"/>
          <w:color w:val="111111"/>
          <w:sz w:val="24"/>
          <w:szCs w:val="24"/>
        </w:rPr>
      </w:pPr>
      <w:r>
        <w:rPr>
          <w:rFonts w:ascii="Times New Roman" w:hAnsi="Times New Roman" w:cs="Times New Roman"/>
          <w:color w:val="111111"/>
          <w:sz w:val="24"/>
          <w:szCs w:val="24"/>
        </w:rPr>
        <w:t>Overtreatment with blood thinners (</w:t>
      </w:r>
      <w:r w:rsidRPr="00F97AFF">
        <w:rPr>
          <w:rFonts w:ascii="Times New Roman" w:hAnsi="Times New Roman" w:cs="Times New Roman"/>
          <w:color w:val="111111"/>
          <w:sz w:val="24"/>
          <w:szCs w:val="24"/>
        </w:rPr>
        <w:t>anticoagulants</w:t>
      </w:r>
      <w:r>
        <w:rPr>
          <w:rFonts w:ascii="Times New Roman" w:hAnsi="Times New Roman" w:cs="Times New Roman"/>
          <w:color w:val="111111"/>
          <w:sz w:val="24"/>
          <w:szCs w:val="24"/>
        </w:rPr>
        <w:t>).</w:t>
      </w:r>
    </w:p>
    <w:p w14:paraId="5FE8361D" w14:textId="77777777" w:rsidR="00FB4FA9" w:rsidRPr="00CC78BE" w:rsidRDefault="00FB4FA9" w:rsidP="00FB4FA9">
      <w:pPr>
        <w:pStyle w:val="ListParagraph"/>
        <w:numPr>
          <w:ilvl w:val="0"/>
          <w:numId w:val="26"/>
        </w:numPr>
        <w:shd w:val="clear" w:color="auto" w:fill="FFFFFF"/>
        <w:spacing w:before="100" w:beforeAutospacing="1" w:after="180" w:line="24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Trauma (such as a car accident)</w:t>
      </w:r>
    </w:p>
    <w:p w14:paraId="6A70D0D2" w14:textId="77777777" w:rsidR="00FB4FA9" w:rsidRPr="00CC78BE" w:rsidRDefault="00FB4FA9" w:rsidP="00FB4FA9">
      <w:pPr>
        <w:pStyle w:val="ListParagraph"/>
        <w:numPr>
          <w:ilvl w:val="0"/>
          <w:numId w:val="26"/>
        </w:numPr>
        <w:shd w:val="clear" w:color="auto" w:fill="FFFFFF"/>
        <w:spacing w:before="100" w:beforeAutospacing="1" w:after="180" w:line="24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Protein deposits in blood vessel walls that lead to weakness in the vessel wall (cerebral amyloid angiopathy)</w:t>
      </w:r>
    </w:p>
    <w:p w14:paraId="4BA6226B" w14:textId="1C3AA629" w:rsidR="00CC78BE" w:rsidRPr="00C15C14" w:rsidRDefault="00FB4FA9" w:rsidP="00C15C14">
      <w:pPr>
        <w:pStyle w:val="ListParagraph"/>
        <w:numPr>
          <w:ilvl w:val="0"/>
          <w:numId w:val="26"/>
        </w:numPr>
        <w:shd w:val="clear" w:color="auto" w:fill="FFFFFF"/>
        <w:spacing w:before="100" w:beforeAutospacing="1" w:after="180" w:line="24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Ischemic stroke leading to hemorrhage</w:t>
      </w:r>
    </w:p>
    <w:p w14:paraId="3A278589" w14:textId="7AA6AA91" w:rsidR="00CC78BE"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Transient ischemic attack (TIA)</w:t>
      </w:r>
    </w:p>
    <w:p w14:paraId="2D910A8C" w14:textId="5064E08E" w:rsidR="001241B4" w:rsidRDefault="001241B4" w:rsidP="006A140E">
      <w:pPr>
        <w:spacing w:before="100" w:beforeAutospacing="1" w:after="120" w:line="360" w:lineRule="auto"/>
        <w:rPr>
          <w:rFonts w:ascii="Times New Roman" w:hAnsi="Times New Roman" w:cs="Times New Roman"/>
          <w:color w:val="111111"/>
          <w:sz w:val="24"/>
          <w:szCs w:val="24"/>
        </w:rPr>
      </w:pPr>
      <w:r w:rsidRPr="001241B4">
        <w:rPr>
          <w:rFonts w:ascii="Times New Roman" w:eastAsia="Times New Roman" w:hAnsi="Times New Roman" w:cs="Times New Roman"/>
          <w:color w:val="231F20"/>
          <w:sz w:val="24"/>
          <w:szCs w:val="24"/>
          <w:lang w:eastAsia="en-IN"/>
        </w:rPr>
        <w:t xml:space="preserve">This occurs when blood flow to a part of the brain is inadequate for a brief </w:t>
      </w:r>
      <w:proofErr w:type="gramStart"/>
      <w:r w:rsidRPr="001241B4">
        <w:rPr>
          <w:rFonts w:ascii="Times New Roman" w:eastAsia="Times New Roman" w:hAnsi="Times New Roman" w:cs="Times New Roman"/>
          <w:color w:val="231F20"/>
          <w:sz w:val="24"/>
          <w:szCs w:val="24"/>
          <w:lang w:eastAsia="en-IN"/>
        </w:rPr>
        <w:t>period of time</w:t>
      </w:r>
      <w:proofErr w:type="gramEnd"/>
      <w:r w:rsidRPr="001241B4">
        <w:rPr>
          <w:rFonts w:ascii="Times New Roman" w:eastAsia="Times New Roman" w:hAnsi="Times New Roman" w:cs="Times New Roman"/>
          <w:color w:val="231F20"/>
          <w:sz w:val="24"/>
          <w:szCs w:val="24"/>
          <w:lang w:eastAsia="en-IN"/>
        </w:rPr>
        <w:t xml:space="preserve">. It </w:t>
      </w:r>
      <w:r w:rsidRPr="001241B4">
        <w:rPr>
          <w:rFonts w:ascii="Times New Roman" w:hAnsi="Times New Roman" w:cs="Times New Roman"/>
          <w:color w:val="111111"/>
          <w:sz w:val="24"/>
          <w:szCs w:val="24"/>
        </w:rPr>
        <w:t xml:space="preserve">is a temporary period of symptoms </w:t>
      </w:r>
      <w:proofErr w:type="gramStart"/>
      <w:r w:rsidRPr="001241B4">
        <w:rPr>
          <w:rFonts w:ascii="Times New Roman" w:hAnsi="Times New Roman" w:cs="Times New Roman"/>
          <w:color w:val="111111"/>
          <w:sz w:val="24"/>
          <w:szCs w:val="24"/>
        </w:rPr>
        <w:t>similar to</w:t>
      </w:r>
      <w:proofErr w:type="gramEnd"/>
      <w:r w:rsidRPr="001241B4">
        <w:rPr>
          <w:rFonts w:ascii="Times New Roman" w:hAnsi="Times New Roman" w:cs="Times New Roman"/>
          <w:color w:val="111111"/>
          <w:sz w:val="24"/>
          <w:szCs w:val="24"/>
        </w:rPr>
        <w:t xml:space="preserve"> those you'd have in a stroke. </w:t>
      </w:r>
      <w:r w:rsidRPr="001241B4">
        <w:rPr>
          <w:rFonts w:ascii="Times New Roman" w:eastAsia="Times New Roman" w:hAnsi="Times New Roman" w:cs="Times New Roman"/>
          <w:color w:val="231F20"/>
          <w:sz w:val="24"/>
          <w:szCs w:val="24"/>
          <w:lang w:eastAsia="en-IN"/>
        </w:rPr>
        <w:t>Normal blood flow resumes after a short amount of time, and the symptoms resolve without treatment. Some people call this a</w:t>
      </w:r>
      <w:r w:rsidRPr="00F53A2D">
        <w:rPr>
          <w:rFonts w:ascii="Times New Roman" w:eastAsia="Times New Roman" w:hAnsi="Times New Roman" w:cs="Times New Roman"/>
          <w:sz w:val="24"/>
          <w:szCs w:val="24"/>
          <w:lang w:eastAsia="en-IN"/>
        </w:rPr>
        <w:t> </w:t>
      </w:r>
      <w:hyperlink r:id="rId49" w:history="1">
        <w:r w:rsidRPr="00F53A2D">
          <w:rPr>
            <w:rFonts w:ascii="Times New Roman" w:eastAsia="Times New Roman" w:hAnsi="Times New Roman" w:cs="Times New Roman"/>
            <w:sz w:val="24"/>
            <w:szCs w:val="24"/>
            <w:u w:val="single"/>
            <w:lang w:eastAsia="en-IN"/>
          </w:rPr>
          <w:t>ministroke</w:t>
        </w:r>
      </w:hyperlink>
      <w:r w:rsidRPr="00F53A2D">
        <w:rPr>
          <w:rFonts w:ascii="Times New Roman" w:eastAsia="Times New Roman" w:hAnsi="Times New Roman" w:cs="Times New Roman"/>
          <w:sz w:val="24"/>
          <w:szCs w:val="24"/>
          <w:lang w:eastAsia="en-IN"/>
        </w:rPr>
        <w:t xml:space="preserve">. </w:t>
      </w:r>
      <w:r w:rsidRPr="001241B4">
        <w:rPr>
          <w:rFonts w:ascii="Times New Roman" w:hAnsi="Times New Roman" w:cs="Times New Roman"/>
          <w:color w:val="111111"/>
          <w:sz w:val="24"/>
          <w:szCs w:val="24"/>
        </w:rPr>
        <w:t>A TIA </w:t>
      </w:r>
      <w:proofErr w:type="gramStart"/>
      <w:r w:rsidRPr="001241B4">
        <w:rPr>
          <w:rFonts w:ascii="Times New Roman" w:hAnsi="Times New Roman" w:cs="Times New Roman"/>
          <w:color w:val="111111"/>
          <w:sz w:val="24"/>
          <w:szCs w:val="24"/>
        </w:rPr>
        <w:t>doesn't</w:t>
      </w:r>
      <w:proofErr w:type="gramEnd"/>
      <w:r w:rsidRPr="001241B4">
        <w:rPr>
          <w:rFonts w:ascii="Times New Roman" w:hAnsi="Times New Roman" w:cs="Times New Roman"/>
          <w:color w:val="111111"/>
          <w:sz w:val="24"/>
          <w:szCs w:val="24"/>
        </w:rPr>
        <w:t xml:space="preserve"> cause permanent damage. </w:t>
      </w:r>
      <w:proofErr w:type="gramStart"/>
      <w:r w:rsidRPr="001241B4">
        <w:rPr>
          <w:rFonts w:ascii="Times New Roman" w:hAnsi="Times New Roman" w:cs="Times New Roman"/>
          <w:color w:val="111111"/>
          <w:sz w:val="24"/>
          <w:szCs w:val="24"/>
        </w:rPr>
        <w:t>They're</w:t>
      </w:r>
      <w:proofErr w:type="gramEnd"/>
      <w:r w:rsidRPr="001241B4">
        <w:rPr>
          <w:rFonts w:ascii="Times New Roman" w:hAnsi="Times New Roman" w:cs="Times New Roman"/>
          <w:color w:val="111111"/>
          <w:sz w:val="24"/>
          <w:szCs w:val="24"/>
        </w:rPr>
        <w:t xml:space="preserve"> caused by a temporary decrease in blood supply to part of your brain, which may last as little as five minutes.</w:t>
      </w:r>
    </w:p>
    <w:p w14:paraId="490791FC" w14:textId="49A83CE9" w:rsidR="00FB4FA9" w:rsidRDefault="00FB4FA9" w:rsidP="006A140E">
      <w:pPr>
        <w:spacing w:before="100" w:beforeAutospacing="1" w:after="120" w:line="360" w:lineRule="auto"/>
        <w:rPr>
          <w:rFonts w:ascii="Times New Roman" w:hAnsi="Times New Roman" w:cs="Times New Roman"/>
          <w:color w:val="111111"/>
          <w:sz w:val="24"/>
          <w:szCs w:val="24"/>
        </w:rPr>
      </w:pPr>
      <w:r>
        <w:rPr>
          <w:rFonts w:ascii="Times New Roman" w:hAnsi="Times New Roman" w:cs="Times New Roman"/>
          <w:color w:val="111111"/>
          <w:sz w:val="24"/>
          <w:szCs w:val="24"/>
        </w:rPr>
        <w:t xml:space="preserve">Causes – </w:t>
      </w:r>
    </w:p>
    <w:p w14:paraId="68A1EA3B" w14:textId="77777777" w:rsidR="00FB4FA9" w:rsidRDefault="00FB4FA9" w:rsidP="00FB4FA9">
      <w:pPr>
        <w:numPr>
          <w:ilvl w:val="0"/>
          <w:numId w:val="36"/>
        </w:numPr>
        <w:spacing w:before="100" w:beforeAutospacing="1" w:after="100" w:afterAutospacing="1" w:line="240" w:lineRule="auto"/>
        <w:rPr>
          <w:sz w:val="24"/>
          <w:szCs w:val="24"/>
          <w:lang w:val="en-IN"/>
        </w:rPr>
      </w:pPr>
      <w:r>
        <w:t>smoking</w:t>
      </w:r>
    </w:p>
    <w:p w14:paraId="26A3D8F7" w14:textId="3D5E4422" w:rsidR="00FB4FA9" w:rsidRDefault="00FB4FA9" w:rsidP="00FB4FA9">
      <w:pPr>
        <w:numPr>
          <w:ilvl w:val="0"/>
          <w:numId w:val="36"/>
        </w:numPr>
        <w:spacing w:before="100" w:beforeAutospacing="1" w:after="100" w:afterAutospacing="1" w:line="240" w:lineRule="auto"/>
      </w:pPr>
      <w:r w:rsidRPr="00456848">
        <w:t>high blood pressure (hypertension)</w:t>
      </w:r>
    </w:p>
    <w:p w14:paraId="76C7350C" w14:textId="17BCE3B0" w:rsidR="00FB4FA9" w:rsidRDefault="00FB4FA9" w:rsidP="00FB4FA9">
      <w:pPr>
        <w:numPr>
          <w:ilvl w:val="0"/>
          <w:numId w:val="36"/>
        </w:numPr>
        <w:spacing w:before="100" w:beforeAutospacing="1" w:after="100" w:afterAutospacing="1" w:line="240" w:lineRule="auto"/>
      </w:pPr>
      <w:r w:rsidRPr="00456848">
        <w:t>obesity</w:t>
      </w:r>
    </w:p>
    <w:p w14:paraId="534B0BD6" w14:textId="6D4F7A4C" w:rsidR="00FB4FA9" w:rsidRDefault="00FB4FA9" w:rsidP="00FB4FA9">
      <w:pPr>
        <w:numPr>
          <w:ilvl w:val="0"/>
          <w:numId w:val="36"/>
        </w:numPr>
        <w:spacing w:before="100" w:beforeAutospacing="1" w:after="100" w:afterAutospacing="1" w:line="240" w:lineRule="auto"/>
      </w:pPr>
      <w:r w:rsidRPr="00456848">
        <w:t>high cholesterol levels</w:t>
      </w:r>
    </w:p>
    <w:p w14:paraId="011201F7" w14:textId="7D37C23C" w:rsidR="00FB4FA9" w:rsidRDefault="00FB4FA9" w:rsidP="00FB4FA9">
      <w:pPr>
        <w:numPr>
          <w:ilvl w:val="0"/>
          <w:numId w:val="36"/>
        </w:numPr>
        <w:spacing w:before="100" w:beforeAutospacing="1" w:after="100" w:afterAutospacing="1" w:line="240" w:lineRule="auto"/>
      </w:pPr>
      <w:r w:rsidRPr="00456848">
        <w:t>diabetes</w:t>
      </w:r>
    </w:p>
    <w:p w14:paraId="2AE1FF74" w14:textId="77777777" w:rsidR="00FB4FA9" w:rsidRDefault="00FB4FA9" w:rsidP="00FB4FA9">
      <w:pPr>
        <w:numPr>
          <w:ilvl w:val="0"/>
          <w:numId w:val="36"/>
        </w:numPr>
        <w:spacing w:before="100" w:beforeAutospacing="1" w:after="100" w:afterAutospacing="1" w:line="240" w:lineRule="auto"/>
      </w:pPr>
      <w:r>
        <w:t>excessive alcohol consumption</w:t>
      </w:r>
    </w:p>
    <w:p w14:paraId="53B16F6C" w14:textId="77777777" w:rsidR="00FB4FA9" w:rsidRPr="001241B4" w:rsidRDefault="00FB4FA9" w:rsidP="006A140E">
      <w:pPr>
        <w:spacing w:before="100" w:beforeAutospacing="1" w:after="120" w:line="360" w:lineRule="auto"/>
        <w:rPr>
          <w:rFonts w:ascii="Times New Roman" w:eastAsia="Times New Roman" w:hAnsi="Times New Roman" w:cs="Times New Roman"/>
          <w:color w:val="231F20"/>
          <w:sz w:val="24"/>
          <w:szCs w:val="24"/>
          <w:lang w:eastAsia="en-IN"/>
        </w:rPr>
      </w:pPr>
    </w:p>
    <w:p w14:paraId="4B329976" w14:textId="25350E99" w:rsidR="001241B4" w:rsidRDefault="001241B4" w:rsidP="006A140E">
      <w:pPr>
        <w:pStyle w:val="NormalWeb"/>
        <w:shd w:val="clear" w:color="auto" w:fill="FFFFFF"/>
        <w:spacing w:beforeAutospacing="0" w:after="360" w:afterAutospacing="0" w:line="360" w:lineRule="auto"/>
        <w:jc w:val="center"/>
        <w:rPr>
          <w:color w:val="111111"/>
        </w:rPr>
      </w:pPr>
      <w:r w:rsidRPr="001241B4">
        <w:rPr>
          <w:noProof/>
        </w:rPr>
        <w:lastRenderedPageBreak/>
        <w:drawing>
          <wp:inline distT="0" distB="0" distL="0" distR="0" wp14:anchorId="0F874D30" wp14:editId="3A39E635">
            <wp:extent cx="1987877" cy="1701800"/>
            <wp:effectExtent l="0" t="0" r="0" b="0"/>
            <wp:docPr id="20" name="Picture 20" descr="Transient Ischemic Attack (TI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ient Ischemic Attack (TIA) - YouTube"/>
                    <pic:cNvPicPr>
                      <a:picLocks noChangeAspect="1" noChangeArrowheads="1"/>
                    </pic:cNvPicPr>
                  </pic:nvPicPr>
                  <pic:blipFill rotWithShape="1">
                    <a:blip r:embed="rId50">
                      <a:extLst>
                        <a:ext uri="{28A0092B-C50C-407E-A947-70E740481C1C}">
                          <a14:useLocalDpi xmlns:a14="http://schemas.microsoft.com/office/drawing/2010/main" val="0"/>
                        </a:ext>
                      </a:extLst>
                    </a:blip>
                    <a:srcRect t="8955" b="8811"/>
                    <a:stretch/>
                  </pic:blipFill>
                  <pic:spPr bwMode="auto">
                    <a:xfrm>
                      <a:off x="0" y="0"/>
                      <a:ext cx="2023487" cy="1732285"/>
                    </a:xfrm>
                    <a:prstGeom prst="rect">
                      <a:avLst/>
                    </a:prstGeom>
                    <a:noFill/>
                    <a:ln>
                      <a:noFill/>
                    </a:ln>
                    <a:extLst>
                      <a:ext uri="{53640926-AAD7-44D8-BBD7-CCE9431645EC}">
                        <a14:shadowObscured xmlns:a14="http://schemas.microsoft.com/office/drawing/2010/main"/>
                      </a:ext>
                    </a:extLst>
                  </pic:spPr>
                </pic:pic>
              </a:graphicData>
            </a:graphic>
          </wp:inline>
        </w:drawing>
      </w:r>
    </w:p>
    <w:p w14:paraId="7F7DD699" w14:textId="36228AB5" w:rsidR="001A0770" w:rsidRDefault="001A0770" w:rsidP="006A140E">
      <w:pPr>
        <w:pStyle w:val="NormalWeb"/>
        <w:shd w:val="clear" w:color="auto" w:fill="FFFFFF"/>
        <w:spacing w:beforeAutospacing="0" w:after="360" w:afterAutospacing="0" w:line="360" w:lineRule="auto"/>
        <w:jc w:val="center"/>
        <w:rPr>
          <w:color w:val="111111"/>
        </w:rPr>
      </w:pPr>
      <w:r>
        <w:rPr>
          <w:color w:val="111111"/>
        </w:rPr>
        <w:t>Figure 1.4 Figure representing transient blockage in case of TIA.</w:t>
      </w:r>
    </w:p>
    <w:p w14:paraId="663002B7" w14:textId="0F32CD8B" w:rsidR="00456848" w:rsidRDefault="00456848" w:rsidP="00456848">
      <w:pPr>
        <w:pStyle w:val="NormalWeb"/>
        <w:shd w:val="clear" w:color="auto" w:fill="FFFFFF"/>
        <w:spacing w:beforeAutospacing="0" w:after="360" w:afterAutospacing="0" w:line="360" w:lineRule="auto"/>
        <w:rPr>
          <w:color w:val="111111"/>
        </w:rPr>
      </w:pPr>
      <w:r>
        <w:rPr>
          <w:color w:val="111111"/>
        </w:rPr>
        <w:t xml:space="preserve">Symptoms – </w:t>
      </w:r>
    </w:p>
    <w:p w14:paraId="39E050E6" w14:textId="77777777" w:rsidR="00456848" w:rsidRPr="00456848" w:rsidRDefault="00456848" w:rsidP="00456848">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456848">
        <w:rPr>
          <w:rFonts w:ascii="Times New Roman" w:eastAsia="Times New Roman" w:hAnsi="Times New Roman" w:cs="Times New Roman"/>
          <w:sz w:val="24"/>
          <w:szCs w:val="24"/>
          <w:lang w:val="en-IN" w:eastAsia="en-IN"/>
        </w:rPr>
        <w:t>Weakness, numbness or paralysis in your face, arm or leg, typically on one side of your body</w:t>
      </w:r>
    </w:p>
    <w:p w14:paraId="6D8C60A4" w14:textId="77777777" w:rsidR="00456848" w:rsidRPr="00456848" w:rsidRDefault="00456848" w:rsidP="00456848">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456848">
        <w:rPr>
          <w:rFonts w:ascii="Times New Roman" w:eastAsia="Times New Roman" w:hAnsi="Times New Roman" w:cs="Times New Roman"/>
          <w:sz w:val="24"/>
          <w:szCs w:val="24"/>
          <w:lang w:val="en-IN" w:eastAsia="en-IN"/>
        </w:rPr>
        <w:t>Slurred or garbled speech or difficulty understanding others</w:t>
      </w:r>
    </w:p>
    <w:p w14:paraId="3D6472A8" w14:textId="481ACF5F" w:rsidR="00456848" w:rsidRPr="00456848" w:rsidRDefault="00456848" w:rsidP="00456848">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456848">
        <w:rPr>
          <w:rFonts w:ascii="Times New Roman" w:eastAsia="Times New Roman" w:hAnsi="Times New Roman" w:cs="Times New Roman"/>
          <w:sz w:val="24"/>
          <w:szCs w:val="24"/>
          <w:lang w:val="en-IN" w:eastAsia="en-IN"/>
        </w:rPr>
        <w:t xml:space="preserve">Blindness in one or both eyes </w:t>
      </w:r>
      <w:r w:rsidR="005D5418" w:rsidRPr="00456848">
        <w:rPr>
          <w:rFonts w:ascii="Times New Roman" w:eastAsia="Times New Roman" w:hAnsi="Times New Roman" w:cs="Times New Roman"/>
          <w:sz w:val="24"/>
          <w:szCs w:val="24"/>
          <w:lang w:val="en-IN" w:eastAsia="en-IN"/>
        </w:rPr>
        <w:t>and</w:t>
      </w:r>
      <w:r w:rsidRPr="00456848">
        <w:rPr>
          <w:rFonts w:ascii="Times New Roman" w:eastAsia="Times New Roman" w:hAnsi="Times New Roman" w:cs="Times New Roman"/>
          <w:sz w:val="24"/>
          <w:szCs w:val="24"/>
          <w:lang w:val="en-IN" w:eastAsia="en-IN"/>
        </w:rPr>
        <w:t xml:space="preserve"> double vision</w:t>
      </w:r>
    </w:p>
    <w:p w14:paraId="518F7344" w14:textId="77777777" w:rsidR="00456848" w:rsidRPr="00456848" w:rsidRDefault="00456848" w:rsidP="00456848">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456848">
        <w:rPr>
          <w:rFonts w:ascii="Times New Roman" w:eastAsia="Times New Roman" w:hAnsi="Times New Roman" w:cs="Times New Roman"/>
          <w:sz w:val="24"/>
          <w:szCs w:val="24"/>
          <w:lang w:val="en-IN" w:eastAsia="en-IN"/>
        </w:rPr>
        <w:t>Vertigo or loss of balance or coordination</w:t>
      </w:r>
    </w:p>
    <w:p w14:paraId="51260B36" w14:textId="77777777" w:rsidR="00456848" w:rsidRDefault="00456848" w:rsidP="00456848">
      <w:pPr>
        <w:pStyle w:val="NormalWeb"/>
        <w:shd w:val="clear" w:color="auto" w:fill="FFFFFF"/>
        <w:spacing w:beforeAutospacing="0" w:after="360" w:afterAutospacing="0" w:line="360" w:lineRule="auto"/>
        <w:rPr>
          <w:color w:val="111111"/>
        </w:rPr>
      </w:pPr>
    </w:p>
    <w:p w14:paraId="0C1E24AF" w14:textId="1AAF0C16" w:rsidR="00456848" w:rsidRDefault="00456848" w:rsidP="00456848">
      <w:pPr>
        <w:pStyle w:val="NormalWeb"/>
        <w:shd w:val="clear" w:color="auto" w:fill="FFFFFF"/>
        <w:spacing w:beforeAutospacing="0" w:after="360" w:afterAutospacing="0" w:line="360" w:lineRule="auto"/>
        <w:rPr>
          <w:color w:val="111111"/>
        </w:rPr>
      </w:pPr>
      <w:r>
        <w:rPr>
          <w:color w:val="111111"/>
        </w:rPr>
        <w:t>Factors –</w:t>
      </w:r>
    </w:p>
    <w:p w14:paraId="013D1C26" w14:textId="77777777" w:rsidR="00456848" w:rsidRDefault="00456848" w:rsidP="00456848">
      <w:pPr>
        <w:numPr>
          <w:ilvl w:val="0"/>
          <w:numId w:val="37"/>
        </w:numPr>
        <w:spacing w:before="100" w:beforeAutospacing="1" w:after="100" w:afterAutospacing="1" w:line="240" w:lineRule="auto"/>
        <w:rPr>
          <w:sz w:val="24"/>
          <w:szCs w:val="24"/>
          <w:lang w:val="en-IN"/>
        </w:rPr>
      </w:pPr>
      <w:r>
        <w:t xml:space="preserve">age – although TIAs can happen at any age (including in children and young adults), </w:t>
      </w:r>
      <w:proofErr w:type="gramStart"/>
      <w:r>
        <w:t>they're</w:t>
      </w:r>
      <w:proofErr w:type="gramEnd"/>
      <w:r>
        <w:t> most common in people over 55</w:t>
      </w:r>
    </w:p>
    <w:p w14:paraId="206D93FB" w14:textId="77777777" w:rsidR="00456848" w:rsidRDefault="00456848" w:rsidP="00456848">
      <w:pPr>
        <w:numPr>
          <w:ilvl w:val="0"/>
          <w:numId w:val="37"/>
        </w:numPr>
        <w:spacing w:before="100" w:beforeAutospacing="1" w:after="100" w:afterAutospacing="1" w:line="240" w:lineRule="auto"/>
      </w:pPr>
      <w:r>
        <w:t>ethnicity – people of south Asian, African or Caribbean descent have a higher TIA risk, partly because rates of diabetes and high blood pressure are higher in these groups</w:t>
      </w:r>
    </w:p>
    <w:p w14:paraId="26D2C42D" w14:textId="689DA4FF" w:rsidR="00456848" w:rsidRDefault="00456848" w:rsidP="00456848">
      <w:pPr>
        <w:numPr>
          <w:ilvl w:val="0"/>
          <w:numId w:val="37"/>
        </w:numPr>
        <w:spacing w:before="100" w:beforeAutospacing="1" w:after="100" w:afterAutospacing="1" w:line="240" w:lineRule="auto"/>
      </w:pPr>
      <w:r>
        <w:t>medical history – other health conditions such as </w:t>
      </w:r>
      <w:r w:rsidRPr="00786CFC">
        <w:t>diabetes</w:t>
      </w:r>
      <w:r>
        <w:t> can increase your risk of a TIA</w:t>
      </w:r>
    </w:p>
    <w:p w14:paraId="7EBCB5F8" w14:textId="09A5E909" w:rsidR="00456848" w:rsidRDefault="00456848" w:rsidP="00456848">
      <w:pPr>
        <w:numPr>
          <w:ilvl w:val="0"/>
          <w:numId w:val="37"/>
        </w:numPr>
        <w:spacing w:before="100" w:beforeAutospacing="1" w:after="100" w:afterAutospacing="1" w:line="240" w:lineRule="auto"/>
      </w:pPr>
      <w:r>
        <w:t xml:space="preserve">weight and diet – your risk of having a TIA is higher if </w:t>
      </w:r>
      <w:r w:rsidR="00786CFC">
        <w:t>you are</w:t>
      </w:r>
      <w:r>
        <w:t xml:space="preserve"> overweight and/or have an unhealthy diet high in fat and salt</w:t>
      </w:r>
    </w:p>
    <w:p w14:paraId="289DD575" w14:textId="77777777" w:rsidR="00456848" w:rsidRDefault="00456848" w:rsidP="00456848">
      <w:pPr>
        <w:numPr>
          <w:ilvl w:val="0"/>
          <w:numId w:val="37"/>
        </w:numPr>
        <w:spacing w:before="100" w:beforeAutospacing="1" w:after="100" w:afterAutospacing="1" w:line="240" w:lineRule="auto"/>
      </w:pPr>
      <w:r>
        <w:t>smoking and alcohol – smoking and/or regularly drinking excessive amounts of alcohol can increase your TIA risk</w:t>
      </w:r>
    </w:p>
    <w:p w14:paraId="029F510D" w14:textId="44AADD78" w:rsidR="00B11D88" w:rsidRPr="004D65B6" w:rsidRDefault="00330888" w:rsidP="006A140E">
      <w:pPr>
        <w:pStyle w:val="NormalWeb"/>
        <w:spacing w:line="360" w:lineRule="auto"/>
        <w:jc w:val="both"/>
        <w:rPr>
          <w:color w:val="000000" w:themeColor="text1"/>
        </w:rPr>
      </w:pPr>
      <w:r w:rsidRPr="004D65B6">
        <w:rPr>
          <w:color w:val="000000" w:themeColor="text1"/>
        </w:rPr>
        <w:t xml:space="preserve">Prevention includes decreasing risk factors, </w:t>
      </w:r>
      <w:hyperlink r:id="rId51" w:tooltip="Carotid endarterectomy" w:history="1">
        <w:r w:rsidRPr="004D65B6">
          <w:rPr>
            <w:rStyle w:val="Hyperlink"/>
            <w:color w:val="000000" w:themeColor="text1"/>
            <w:u w:val="none"/>
          </w:rPr>
          <w:t>surgery to open up the arteries to the brain</w:t>
        </w:r>
      </w:hyperlink>
      <w:r w:rsidRPr="004D65B6">
        <w:rPr>
          <w:color w:val="000000" w:themeColor="text1"/>
        </w:rPr>
        <w:t xml:space="preserve"> in those with problematic </w:t>
      </w:r>
      <w:hyperlink r:id="rId52" w:tooltip="Carotid stenosis" w:history="1">
        <w:r w:rsidRPr="004D65B6">
          <w:rPr>
            <w:rStyle w:val="Hyperlink"/>
            <w:color w:val="000000" w:themeColor="text1"/>
            <w:u w:val="none"/>
          </w:rPr>
          <w:t>carotid narrowing</w:t>
        </w:r>
      </w:hyperlink>
      <w:r w:rsidRPr="004D65B6">
        <w:rPr>
          <w:color w:val="000000" w:themeColor="text1"/>
        </w:rPr>
        <w:t xml:space="preserve">, and </w:t>
      </w:r>
      <w:hyperlink r:id="rId53" w:tooltip="Warfarin" w:history="1">
        <w:r w:rsidRPr="004D65B6">
          <w:rPr>
            <w:rStyle w:val="Hyperlink"/>
            <w:color w:val="000000" w:themeColor="text1"/>
            <w:u w:val="none"/>
          </w:rPr>
          <w:t>warfarin</w:t>
        </w:r>
      </w:hyperlink>
      <w:r w:rsidRPr="004D65B6">
        <w:rPr>
          <w:color w:val="000000" w:themeColor="text1"/>
        </w:rPr>
        <w:t xml:space="preserve"> in people with </w:t>
      </w:r>
      <w:hyperlink r:id="rId54" w:tooltip="Atrial fibrillation" w:history="1">
        <w:r w:rsidRPr="004D65B6">
          <w:rPr>
            <w:rStyle w:val="Hyperlink"/>
            <w:color w:val="000000" w:themeColor="text1"/>
            <w:u w:val="none"/>
          </w:rPr>
          <w:t>atrial fibrillation</w:t>
        </w:r>
      </w:hyperlink>
      <w:r w:rsidRPr="004D65B6">
        <w:rPr>
          <w:color w:val="000000" w:themeColor="text1"/>
        </w:rPr>
        <w:t xml:space="preserve">. </w:t>
      </w:r>
      <w:hyperlink r:id="rId55" w:tooltip="Aspirin" w:history="1">
        <w:r w:rsidRPr="004D65B6">
          <w:rPr>
            <w:rStyle w:val="Hyperlink"/>
            <w:color w:val="000000" w:themeColor="text1"/>
            <w:u w:val="none"/>
          </w:rPr>
          <w:t>Aspirin</w:t>
        </w:r>
      </w:hyperlink>
      <w:r w:rsidRPr="004D65B6">
        <w:rPr>
          <w:color w:val="000000" w:themeColor="text1"/>
        </w:rPr>
        <w:t xml:space="preserve"> or </w:t>
      </w:r>
      <w:hyperlink r:id="rId56" w:tooltip="Statin" w:history="1">
        <w:r w:rsidRPr="004D65B6">
          <w:rPr>
            <w:rStyle w:val="Hyperlink"/>
            <w:color w:val="000000" w:themeColor="text1"/>
            <w:u w:val="none"/>
          </w:rPr>
          <w:t>statins</w:t>
        </w:r>
      </w:hyperlink>
      <w:r w:rsidRPr="004D65B6">
        <w:rPr>
          <w:color w:val="000000" w:themeColor="text1"/>
        </w:rPr>
        <w:t xml:space="preserve"> may be recommended by physicians for prevention. A stroke or TIA often requires emergency care.</w:t>
      </w:r>
    </w:p>
    <w:p w14:paraId="734A6747" w14:textId="25E535AE" w:rsidR="00BB43EA" w:rsidRPr="004D65B6" w:rsidRDefault="00330888" w:rsidP="006A140E">
      <w:pPr>
        <w:pStyle w:val="NormalWeb"/>
        <w:spacing w:line="360" w:lineRule="auto"/>
        <w:jc w:val="both"/>
        <w:rPr>
          <w:color w:val="000000" w:themeColor="text1"/>
        </w:rPr>
      </w:pPr>
      <w:r w:rsidRPr="004D65B6">
        <w:rPr>
          <w:b/>
          <w:bCs/>
          <w:color w:val="000000" w:themeColor="text1"/>
        </w:rPr>
        <w:t xml:space="preserve">An ischemic stroke, if detected within three to four and half hours, may be treatable with a </w:t>
      </w:r>
      <w:hyperlink r:id="rId57" w:tooltip="Thrombolytic drug" w:history="1">
        <w:r w:rsidRPr="004D65B6">
          <w:rPr>
            <w:rStyle w:val="Hyperlink"/>
            <w:b/>
            <w:bCs/>
            <w:color w:val="000000" w:themeColor="text1"/>
            <w:u w:val="none"/>
          </w:rPr>
          <w:t>medication</w:t>
        </w:r>
      </w:hyperlink>
      <w:r w:rsidRPr="004D65B6">
        <w:rPr>
          <w:b/>
          <w:bCs/>
          <w:color w:val="000000" w:themeColor="text1"/>
        </w:rPr>
        <w:t xml:space="preserve"> that can </w:t>
      </w:r>
      <w:hyperlink r:id="rId58" w:tooltip="Thrombolysis" w:history="1">
        <w:r w:rsidRPr="004D65B6">
          <w:rPr>
            <w:rStyle w:val="Hyperlink"/>
            <w:b/>
            <w:bCs/>
            <w:color w:val="000000" w:themeColor="text1"/>
            <w:u w:val="none"/>
          </w:rPr>
          <w:t>break down the clot</w:t>
        </w:r>
      </w:hyperlink>
      <w:r w:rsidRPr="004D65B6">
        <w:rPr>
          <w:b/>
          <w:bCs/>
          <w:color w:val="000000" w:themeColor="text1"/>
        </w:rPr>
        <w:t>.</w:t>
      </w:r>
      <w:r w:rsidR="00B11D88" w:rsidRPr="004D65B6">
        <w:rPr>
          <w:color w:val="000000" w:themeColor="text1"/>
        </w:rPr>
        <w:t xml:space="preserve"> </w:t>
      </w:r>
      <w:r w:rsidRPr="004D65B6">
        <w:rPr>
          <w:color w:val="000000" w:themeColor="text1"/>
        </w:rPr>
        <w:t xml:space="preserve">Some hemorrhagic strokes benefit from </w:t>
      </w:r>
      <w:hyperlink r:id="rId59" w:tooltip="Neurosurgery" w:history="1">
        <w:r w:rsidRPr="004D65B6">
          <w:rPr>
            <w:rStyle w:val="Hyperlink"/>
            <w:color w:val="000000" w:themeColor="text1"/>
            <w:u w:val="none"/>
          </w:rPr>
          <w:t>surgery</w:t>
        </w:r>
      </w:hyperlink>
      <w:r w:rsidRPr="004D65B6">
        <w:rPr>
          <w:color w:val="000000" w:themeColor="text1"/>
        </w:rPr>
        <w:t xml:space="preserve">. </w:t>
      </w:r>
      <w:r w:rsidRPr="004D65B6">
        <w:rPr>
          <w:color w:val="000000" w:themeColor="text1"/>
        </w:rPr>
        <w:lastRenderedPageBreak/>
        <w:t xml:space="preserve">Treatment to attempt recovery of lost function is called </w:t>
      </w:r>
      <w:hyperlink r:id="rId60" w:tooltip="Stroke rehabilitation" w:history="1">
        <w:r w:rsidRPr="004D65B6">
          <w:rPr>
            <w:rStyle w:val="Hyperlink"/>
            <w:color w:val="000000" w:themeColor="text1"/>
            <w:u w:val="none"/>
          </w:rPr>
          <w:t>stroke rehabilitation</w:t>
        </w:r>
      </w:hyperlink>
      <w:r w:rsidRPr="004D65B6">
        <w:rPr>
          <w:color w:val="000000" w:themeColor="text1"/>
        </w:rPr>
        <w:t>, and ideally takes place in a stroke unit; however, these are not available in much of the world.</w:t>
      </w:r>
      <w:r w:rsidR="00B11D88" w:rsidRPr="004D65B6">
        <w:rPr>
          <w:color w:val="000000" w:themeColor="text1"/>
        </w:rPr>
        <w:t xml:space="preserve"> </w:t>
      </w:r>
    </w:p>
    <w:p w14:paraId="268A897B" w14:textId="046CFD70" w:rsidR="00BB43EA" w:rsidRPr="004D65B6" w:rsidRDefault="00330888" w:rsidP="006A140E">
      <w:pPr>
        <w:pStyle w:val="NormalWeb"/>
        <w:spacing w:line="360" w:lineRule="auto"/>
        <w:jc w:val="both"/>
        <w:rPr>
          <w:color w:val="000000" w:themeColor="text1"/>
        </w:rPr>
      </w:pPr>
      <w:r w:rsidRPr="004D65B6">
        <w:rPr>
          <w:color w:val="000000" w:themeColor="text1"/>
        </w:rPr>
        <w:t xml:space="preserve">In 2013, approximately 6.9 million people had an ischemic </w:t>
      </w:r>
      <w:proofErr w:type="gramStart"/>
      <w:r w:rsidRPr="004D65B6">
        <w:rPr>
          <w:color w:val="000000" w:themeColor="text1"/>
        </w:rPr>
        <w:t>stroke</w:t>
      </w:r>
      <w:proofErr w:type="gramEnd"/>
      <w:r w:rsidRPr="004D65B6">
        <w:rPr>
          <w:color w:val="000000" w:themeColor="text1"/>
        </w:rPr>
        <w:t xml:space="preserve"> and 3.4 million people had a hemorrhagic stroke. In 2015, there were about 42.4 million people who had previously had a stroke and were still alive. Between 1990 and 2010 the number of strokes which occurred each year decreased by approximately 10% in the </w:t>
      </w:r>
      <w:hyperlink r:id="rId61" w:tooltip="Developed world" w:history="1">
        <w:r w:rsidRPr="004D65B6">
          <w:rPr>
            <w:rStyle w:val="Hyperlink"/>
            <w:color w:val="000000" w:themeColor="text1"/>
            <w:u w:val="none"/>
          </w:rPr>
          <w:t>developed world</w:t>
        </w:r>
      </w:hyperlink>
      <w:r w:rsidRPr="004D65B6">
        <w:rPr>
          <w:color w:val="000000" w:themeColor="text1"/>
        </w:rPr>
        <w:t xml:space="preserve"> and increased by 10% in the developing world. In 2015, stroke was the second most </w:t>
      </w:r>
      <w:hyperlink r:id="rId62" w:tooltip="List of causes of death by rate" w:history="1">
        <w:r w:rsidRPr="004D65B6">
          <w:rPr>
            <w:rStyle w:val="Hyperlink"/>
            <w:color w:val="000000" w:themeColor="text1"/>
            <w:u w:val="none"/>
          </w:rPr>
          <w:t>frequent cause of death</w:t>
        </w:r>
      </w:hyperlink>
      <w:r w:rsidRPr="004D65B6">
        <w:rPr>
          <w:color w:val="000000" w:themeColor="text1"/>
        </w:rPr>
        <w:t xml:space="preserve"> after </w:t>
      </w:r>
      <w:hyperlink r:id="rId63" w:tooltip="Coronary artery disease" w:history="1">
        <w:r w:rsidRPr="004D65B6">
          <w:rPr>
            <w:rStyle w:val="Hyperlink"/>
            <w:color w:val="000000" w:themeColor="text1"/>
            <w:u w:val="none"/>
          </w:rPr>
          <w:t>coronary artery disease</w:t>
        </w:r>
      </w:hyperlink>
      <w:r w:rsidRPr="004D65B6">
        <w:rPr>
          <w:color w:val="000000" w:themeColor="text1"/>
        </w:rPr>
        <w:t>, accounting for 6.3 million deaths (11% of the total). About 3.0 million deaths resulted from ischemic stroke while 3.3 million deaths resulted from hemorrhagic stroke. About half of people who have had a stroke live less than one year. Overall, two thirds of strokes occurred in those over 65 years old.</w:t>
      </w:r>
      <w:r w:rsidR="00246390" w:rsidRPr="004D65B6">
        <w:rPr>
          <w:color w:val="000000" w:themeColor="text1"/>
        </w:rPr>
        <w:t xml:space="preserve"> </w:t>
      </w:r>
    </w:p>
    <w:p w14:paraId="43068603"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Imaging</w:t>
      </w:r>
    </w:p>
    <w:p w14:paraId="6C4FEFD6" w14:textId="66779DDF" w:rsidR="00BB43EA" w:rsidRPr="004D65B6" w:rsidRDefault="00330888" w:rsidP="006A140E">
      <w:pPr>
        <w:pStyle w:val="NormalWeb"/>
        <w:spacing w:line="360" w:lineRule="auto"/>
        <w:jc w:val="both"/>
        <w:rPr>
          <w:color w:val="000000" w:themeColor="text1"/>
        </w:rPr>
      </w:pPr>
      <w:r w:rsidRPr="004D65B6">
        <w:rPr>
          <w:color w:val="000000" w:themeColor="text1"/>
        </w:rPr>
        <w:t>For diagnosing ischemic (blockage) stroke in the emergency setting:</w:t>
      </w:r>
      <w:r w:rsidR="00DC4110" w:rsidRPr="004D65B6">
        <w:rPr>
          <w:color w:val="000000" w:themeColor="text1"/>
        </w:rPr>
        <w:t xml:space="preserve"> </w:t>
      </w:r>
    </w:p>
    <w:p w14:paraId="51B0E146" w14:textId="77777777" w:rsidR="00BB43EA" w:rsidRPr="004D65B6" w:rsidRDefault="00330888" w:rsidP="006A140E">
      <w:pPr>
        <w:numPr>
          <w:ilvl w:val="0"/>
          <w:numId w:val="10"/>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CT scans (</w:t>
      </w:r>
      <w:r w:rsidRPr="004D65B6">
        <w:rPr>
          <w:rFonts w:ascii="Times New Roman" w:hAnsi="Times New Roman" w:cs="Times New Roman"/>
          <w:i/>
          <w:iCs/>
          <w:color w:val="000000" w:themeColor="text1"/>
          <w:sz w:val="24"/>
          <w:szCs w:val="24"/>
        </w:rPr>
        <w:t>without</w:t>
      </w:r>
      <w:r w:rsidRPr="004D65B6">
        <w:rPr>
          <w:rFonts w:ascii="Times New Roman" w:hAnsi="Times New Roman" w:cs="Times New Roman"/>
          <w:color w:val="000000" w:themeColor="text1"/>
          <w:sz w:val="24"/>
          <w:szCs w:val="24"/>
        </w:rPr>
        <w:t xml:space="preserve"> contrast enhancements)</w:t>
      </w:r>
    </w:p>
    <w:p w14:paraId="09BF1014" w14:textId="77777777" w:rsidR="00BB43EA" w:rsidRPr="004D65B6" w:rsidRDefault="0050025A" w:rsidP="006A140E">
      <w:pPr>
        <w:spacing w:line="360" w:lineRule="auto"/>
        <w:ind w:left="720"/>
        <w:jc w:val="both"/>
        <w:rPr>
          <w:rFonts w:ascii="Times New Roman" w:eastAsia="SimSun" w:hAnsi="Times New Roman" w:cs="Times New Roman"/>
          <w:color w:val="000000" w:themeColor="text1"/>
          <w:sz w:val="24"/>
          <w:szCs w:val="24"/>
        </w:rPr>
      </w:pPr>
      <w:hyperlink r:id="rId64" w:tooltip="Sensitivity (tests)" w:history="1">
        <w:r w:rsidR="00330888" w:rsidRPr="004D65B6">
          <w:rPr>
            <w:rStyle w:val="Hyperlink"/>
            <w:rFonts w:ascii="Times New Roman" w:eastAsia="SimSun" w:hAnsi="Times New Roman" w:cs="Times New Roman"/>
            <w:color w:val="000000" w:themeColor="text1"/>
            <w:sz w:val="24"/>
            <w:szCs w:val="24"/>
            <w:u w:val="none"/>
          </w:rPr>
          <w:t>sensitivity</w:t>
        </w:r>
      </w:hyperlink>
      <w:r w:rsidR="00330888" w:rsidRPr="004D65B6">
        <w:rPr>
          <w:rFonts w:ascii="Times New Roman" w:eastAsia="SimSun" w:hAnsi="Times New Roman" w:cs="Times New Roman"/>
          <w:color w:val="000000" w:themeColor="text1"/>
          <w:sz w:val="24"/>
          <w:szCs w:val="24"/>
        </w:rPr>
        <w:t>= 16% (less than 10% within first 3 hours of symptom onset)</w:t>
      </w:r>
    </w:p>
    <w:p w14:paraId="01D873FC" w14:textId="77777777" w:rsidR="00BB43EA" w:rsidRPr="004D65B6" w:rsidRDefault="0050025A" w:rsidP="006A140E">
      <w:pPr>
        <w:spacing w:line="360" w:lineRule="auto"/>
        <w:ind w:left="720"/>
        <w:jc w:val="both"/>
        <w:rPr>
          <w:rFonts w:ascii="Times New Roman" w:eastAsia="SimSun" w:hAnsi="Times New Roman" w:cs="Times New Roman"/>
          <w:color w:val="000000" w:themeColor="text1"/>
          <w:sz w:val="24"/>
          <w:szCs w:val="24"/>
        </w:rPr>
      </w:pPr>
      <w:hyperlink r:id="rId65" w:tooltip="Specificity (tests)" w:history="1">
        <w:r w:rsidR="00330888" w:rsidRPr="004D65B6">
          <w:rPr>
            <w:rStyle w:val="Hyperlink"/>
            <w:rFonts w:ascii="Times New Roman" w:eastAsia="SimSun" w:hAnsi="Times New Roman" w:cs="Times New Roman"/>
            <w:color w:val="000000" w:themeColor="text1"/>
            <w:sz w:val="24"/>
            <w:szCs w:val="24"/>
            <w:u w:val="none"/>
          </w:rPr>
          <w:t>specificity</w:t>
        </w:r>
      </w:hyperlink>
      <w:r w:rsidR="00330888" w:rsidRPr="004D65B6">
        <w:rPr>
          <w:rFonts w:ascii="Times New Roman" w:eastAsia="SimSun" w:hAnsi="Times New Roman" w:cs="Times New Roman"/>
          <w:color w:val="000000" w:themeColor="text1"/>
          <w:sz w:val="24"/>
          <w:szCs w:val="24"/>
        </w:rPr>
        <w:t>= 96%</w:t>
      </w:r>
    </w:p>
    <w:p w14:paraId="67E63E2C" w14:textId="77777777" w:rsidR="00BB43EA" w:rsidRPr="004D65B6" w:rsidRDefault="00330888" w:rsidP="006A140E">
      <w:pPr>
        <w:numPr>
          <w:ilvl w:val="0"/>
          <w:numId w:val="11"/>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MRI scan</w:t>
      </w:r>
    </w:p>
    <w:p w14:paraId="06EBFD99"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83%</w:t>
      </w:r>
    </w:p>
    <w:p w14:paraId="266C985F"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98%</w:t>
      </w:r>
    </w:p>
    <w:p w14:paraId="2F1E3A6C" w14:textId="77777777" w:rsidR="00BB43EA" w:rsidRPr="004D65B6" w:rsidRDefault="00330888" w:rsidP="006A140E">
      <w:pPr>
        <w:pStyle w:val="NormalWeb"/>
        <w:spacing w:line="360" w:lineRule="auto"/>
        <w:jc w:val="both"/>
        <w:rPr>
          <w:color w:val="000000" w:themeColor="text1"/>
        </w:rPr>
      </w:pPr>
      <w:r w:rsidRPr="004D65B6">
        <w:rPr>
          <w:color w:val="000000" w:themeColor="text1"/>
        </w:rPr>
        <w:t xml:space="preserve">For diagnosing hemorrhagic stroke in the emergency setting: </w:t>
      </w:r>
    </w:p>
    <w:p w14:paraId="35B406C5" w14:textId="77777777" w:rsidR="00BB43EA" w:rsidRPr="004D65B6" w:rsidRDefault="00330888" w:rsidP="006A140E">
      <w:pPr>
        <w:numPr>
          <w:ilvl w:val="0"/>
          <w:numId w:val="12"/>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CT scans (</w:t>
      </w:r>
      <w:r w:rsidRPr="004D65B6">
        <w:rPr>
          <w:rFonts w:ascii="Times New Roman" w:hAnsi="Times New Roman" w:cs="Times New Roman"/>
          <w:i/>
          <w:iCs/>
          <w:color w:val="000000" w:themeColor="text1"/>
          <w:sz w:val="24"/>
          <w:szCs w:val="24"/>
        </w:rPr>
        <w:t>without</w:t>
      </w:r>
      <w:r w:rsidRPr="004D65B6">
        <w:rPr>
          <w:rFonts w:ascii="Times New Roman" w:hAnsi="Times New Roman" w:cs="Times New Roman"/>
          <w:color w:val="000000" w:themeColor="text1"/>
          <w:sz w:val="24"/>
          <w:szCs w:val="24"/>
        </w:rPr>
        <w:t xml:space="preserve"> contrast enhancements)</w:t>
      </w:r>
    </w:p>
    <w:p w14:paraId="56747C9F"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89%</w:t>
      </w:r>
    </w:p>
    <w:p w14:paraId="4DDDBD6C"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100%</w:t>
      </w:r>
    </w:p>
    <w:p w14:paraId="4EB8B405" w14:textId="77777777" w:rsidR="00BB43EA" w:rsidRPr="004D65B6" w:rsidRDefault="00330888" w:rsidP="006A140E">
      <w:pPr>
        <w:numPr>
          <w:ilvl w:val="0"/>
          <w:numId w:val="13"/>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MRI scan</w:t>
      </w:r>
    </w:p>
    <w:p w14:paraId="1EDF1137"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81%</w:t>
      </w:r>
    </w:p>
    <w:p w14:paraId="6EA425F2"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100%</w:t>
      </w:r>
    </w:p>
    <w:p w14:paraId="2A50B33F" w14:textId="44EAC100" w:rsidR="00BB43EA" w:rsidRPr="004D65B6" w:rsidRDefault="00330888" w:rsidP="006A140E">
      <w:pPr>
        <w:pStyle w:val="NormalWeb"/>
        <w:spacing w:line="360" w:lineRule="auto"/>
        <w:jc w:val="both"/>
        <w:rPr>
          <w:color w:val="000000" w:themeColor="text1"/>
        </w:rPr>
      </w:pPr>
      <w:r w:rsidRPr="004D65B6">
        <w:rPr>
          <w:color w:val="000000" w:themeColor="text1"/>
        </w:rPr>
        <w:lastRenderedPageBreak/>
        <w:t>For detecting chronic hemorrhages, MRI scan is more sensitive.</w:t>
      </w:r>
      <w:r w:rsidR="00DC4110" w:rsidRPr="004D65B6">
        <w:rPr>
          <w:color w:val="000000" w:themeColor="text1"/>
        </w:rPr>
        <w:t xml:space="preserve"> </w:t>
      </w:r>
    </w:p>
    <w:p w14:paraId="7BCFBF0D"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Risk factors</w:t>
      </w:r>
    </w:p>
    <w:p w14:paraId="0152EA41" w14:textId="46AE15E0" w:rsidR="00BB43EA" w:rsidRPr="004D65B6" w:rsidRDefault="00330888" w:rsidP="006A140E">
      <w:pPr>
        <w:pStyle w:val="NormalWeb"/>
        <w:spacing w:line="360" w:lineRule="auto"/>
        <w:jc w:val="both"/>
        <w:rPr>
          <w:color w:val="000000" w:themeColor="text1"/>
        </w:rPr>
      </w:pPr>
      <w:r w:rsidRPr="004D65B6">
        <w:rPr>
          <w:color w:val="000000" w:themeColor="text1"/>
        </w:rPr>
        <w:t xml:space="preserve">The most important modifiable risk factors for stroke are </w:t>
      </w:r>
      <w:r w:rsidRPr="004D65B6">
        <w:rPr>
          <w:b/>
          <w:bCs/>
          <w:color w:val="000000" w:themeColor="text1"/>
        </w:rPr>
        <w:t>high blood pressure</w:t>
      </w:r>
      <w:r w:rsidRPr="004D65B6">
        <w:rPr>
          <w:color w:val="000000" w:themeColor="text1"/>
        </w:rPr>
        <w:t xml:space="preserve"> and </w:t>
      </w:r>
      <w:r w:rsidRPr="004D65B6">
        <w:rPr>
          <w:b/>
          <w:bCs/>
          <w:color w:val="000000" w:themeColor="text1"/>
        </w:rPr>
        <w:t>atrial fibrillation</w:t>
      </w:r>
      <w:r w:rsidRPr="004D65B6">
        <w:rPr>
          <w:color w:val="000000" w:themeColor="text1"/>
        </w:rPr>
        <w:t xml:space="preserve"> although the size of the effect is small with 833 people have to be treated for 1 year to prevent one stroke. Other modifiable risk factors include </w:t>
      </w:r>
      <w:r w:rsidRPr="004D65B6">
        <w:rPr>
          <w:b/>
          <w:bCs/>
          <w:color w:val="000000" w:themeColor="text1"/>
        </w:rPr>
        <w:t>high blood cholesterol levels</w:t>
      </w:r>
      <w:r w:rsidRPr="004D65B6">
        <w:rPr>
          <w:color w:val="000000" w:themeColor="text1"/>
        </w:rPr>
        <w:t xml:space="preserve">, </w:t>
      </w:r>
      <w:hyperlink r:id="rId66" w:tooltip="Diabetes mellitus" w:history="1">
        <w:r w:rsidRPr="004D65B6">
          <w:rPr>
            <w:rStyle w:val="Hyperlink"/>
            <w:b/>
            <w:bCs/>
            <w:color w:val="000000" w:themeColor="text1"/>
            <w:u w:val="none"/>
          </w:rPr>
          <w:t>diabetes mellitus</w:t>
        </w:r>
      </w:hyperlink>
      <w:r w:rsidRPr="004D65B6">
        <w:rPr>
          <w:b/>
          <w:bCs/>
          <w:color w:val="000000" w:themeColor="text1"/>
        </w:rPr>
        <w:t xml:space="preserve">, </w:t>
      </w:r>
      <w:hyperlink r:id="rId67" w:tooltip="End-stage kidney disease" w:history="1">
        <w:r w:rsidRPr="004D65B6">
          <w:rPr>
            <w:rStyle w:val="Hyperlink"/>
            <w:b/>
            <w:bCs/>
            <w:color w:val="000000" w:themeColor="text1"/>
            <w:u w:val="none"/>
          </w:rPr>
          <w:t>end-stage kidney disease</w:t>
        </w:r>
      </w:hyperlink>
      <w:r w:rsidRPr="004D65B6">
        <w:rPr>
          <w:b/>
          <w:bCs/>
          <w:color w:val="000000" w:themeColor="text1"/>
        </w:rPr>
        <w:t>, cigarette smoking</w:t>
      </w:r>
      <w:r w:rsidRPr="004D65B6">
        <w:rPr>
          <w:color w:val="000000" w:themeColor="text1"/>
        </w:rPr>
        <w:t xml:space="preserve"> (active and passive), </w:t>
      </w:r>
      <w:r w:rsidRPr="004D65B6">
        <w:rPr>
          <w:b/>
          <w:bCs/>
          <w:color w:val="000000" w:themeColor="text1"/>
        </w:rPr>
        <w:t xml:space="preserve">heavy </w:t>
      </w:r>
      <w:hyperlink r:id="rId68" w:tooltip="Alcohol consumption and health" w:history="1">
        <w:r w:rsidRPr="004D65B6">
          <w:rPr>
            <w:rStyle w:val="Hyperlink"/>
            <w:b/>
            <w:bCs/>
            <w:color w:val="000000" w:themeColor="text1"/>
            <w:u w:val="none"/>
          </w:rPr>
          <w:t>alcohol</w:t>
        </w:r>
      </w:hyperlink>
      <w:r w:rsidRPr="004D65B6">
        <w:rPr>
          <w:color w:val="000000" w:themeColor="text1"/>
        </w:rPr>
        <w:t xml:space="preserve"> use</w:t>
      </w:r>
      <w:r w:rsidRPr="004D65B6">
        <w:rPr>
          <w:b/>
          <w:bCs/>
          <w:color w:val="000000" w:themeColor="text1"/>
        </w:rPr>
        <w:t>, drug use</w:t>
      </w:r>
      <w:r w:rsidRPr="004D65B6">
        <w:rPr>
          <w:color w:val="000000" w:themeColor="text1"/>
        </w:rPr>
        <w:t xml:space="preserve">, </w:t>
      </w:r>
      <w:r w:rsidRPr="004D65B6">
        <w:rPr>
          <w:b/>
          <w:bCs/>
          <w:color w:val="000000" w:themeColor="text1"/>
        </w:rPr>
        <w:t xml:space="preserve">lack of </w:t>
      </w:r>
      <w:hyperlink r:id="rId69" w:tooltip="Physical activity" w:history="1">
        <w:r w:rsidRPr="004D65B6">
          <w:rPr>
            <w:rStyle w:val="Hyperlink"/>
            <w:b/>
            <w:bCs/>
            <w:color w:val="000000" w:themeColor="text1"/>
            <w:u w:val="none"/>
          </w:rPr>
          <w:t>physical activity</w:t>
        </w:r>
      </w:hyperlink>
      <w:r w:rsidRPr="004D65B6">
        <w:rPr>
          <w:b/>
          <w:bCs/>
          <w:color w:val="000000" w:themeColor="text1"/>
        </w:rPr>
        <w:t xml:space="preserve">, </w:t>
      </w:r>
      <w:hyperlink r:id="rId70" w:tooltip="Obesity" w:history="1">
        <w:r w:rsidRPr="004D65B6">
          <w:rPr>
            <w:rStyle w:val="Hyperlink"/>
            <w:b/>
            <w:bCs/>
            <w:color w:val="000000" w:themeColor="text1"/>
            <w:u w:val="none"/>
          </w:rPr>
          <w:t>obesity</w:t>
        </w:r>
      </w:hyperlink>
      <w:r w:rsidRPr="004D65B6">
        <w:rPr>
          <w:b/>
          <w:bCs/>
          <w:color w:val="000000" w:themeColor="text1"/>
        </w:rPr>
        <w:t xml:space="preserve">, processed </w:t>
      </w:r>
      <w:hyperlink r:id="rId71" w:tooltip="Red meat" w:history="1">
        <w:r w:rsidRPr="004D65B6">
          <w:rPr>
            <w:rStyle w:val="Hyperlink"/>
            <w:b/>
            <w:bCs/>
            <w:color w:val="000000" w:themeColor="text1"/>
            <w:u w:val="none"/>
          </w:rPr>
          <w:t>red meat</w:t>
        </w:r>
      </w:hyperlink>
      <w:r w:rsidRPr="004D65B6">
        <w:rPr>
          <w:b/>
          <w:bCs/>
          <w:color w:val="000000" w:themeColor="text1"/>
        </w:rPr>
        <w:t xml:space="preserve"> consumption, and unhealthy diet</w:t>
      </w:r>
      <w:r w:rsidRPr="004D65B6">
        <w:rPr>
          <w:color w:val="000000" w:themeColor="text1"/>
        </w:rPr>
        <w:t xml:space="preserve">. </w:t>
      </w:r>
      <w:r w:rsidRPr="004D65B6">
        <w:rPr>
          <w:b/>
          <w:bCs/>
          <w:color w:val="000000" w:themeColor="text1"/>
        </w:rPr>
        <w:t>Smoking just one cigarette per day increases the risk more than 30%.</w:t>
      </w:r>
      <w:r w:rsidRPr="004D65B6">
        <w:rPr>
          <w:color w:val="000000" w:themeColor="text1"/>
        </w:rPr>
        <w:t xml:space="preserve"> </w:t>
      </w:r>
    </w:p>
    <w:p w14:paraId="6742C0FF" w14:textId="77777777" w:rsidR="00BB43EA" w:rsidRPr="004D65B6" w:rsidRDefault="00330888" w:rsidP="006A140E">
      <w:pPr>
        <w:pStyle w:val="Heading2"/>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Epidemiology</w:t>
      </w:r>
    </w:p>
    <w:p w14:paraId="06F2E516"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3D25D84C" wp14:editId="732BF976">
            <wp:extent cx="3486150" cy="1537075"/>
            <wp:effectExtent l="0" t="0" r="0" b="6350"/>
            <wp:docPr id="108" name="Picture 14" descr="IMG_268">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4" descr="IMG_268"/>
                    <pic:cNvPicPr>
                      <a:picLocks noChangeAspect="1"/>
                    </pic:cNvPicPr>
                  </pic:nvPicPr>
                  <pic:blipFill>
                    <a:blip r:embed="rId73"/>
                    <a:stretch>
                      <a:fillRect/>
                    </a:stretch>
                  </pic:blipFill>
                  <pic:spPr>
                    <a:xfrm>
                      <a:off x="0" y="0"/>
                      <a:ext cx="3501620" cy="1543896"/>
                    </a:xfrm>
                    <a:prstGeom prst="rect">
                      <a:avLst/>
                    </a:prstGeom>
                    <a:noFill/>
                    <a:ln w="9525">
                      <a:noFill/>
                    </a:ln>
                  </pic:spPr>
                </pic:pic>
              </a:graphicData>
            </a:graphic>
          </wp:inline>
        </w:drawing>
      </w:r>
    </w:p>
    <w:p w14:paraId="2F4B266E" w14:textId="44A89CB7" w:rsidR="00BB43EA" w:rsidRPr="004D65B6" w:rsidRDefault="00D476FF" w:rsidP="00D476FF">
      <w:pPr>
        <w:spacing w:line="360" w:lineRule="auto"/>
        <w:jc w:val="center"/>
        <w:rPr>
          <w:rFonts w:ascii="Times New Roman" w:hAnsi="Times New Roman" w:cs="Times New Roman"/>
          <w:color w:val="000000" w:themeColor="text1"/>
          <w:sz w:val="24"/>
          <w:szCs w:val="24"/>
        </w:rPr>
      </w:pPr>
      <w:bookmarkStart w:id="10" w:name="_Hlk76476772"/>
      <w:r>
        <w:rPr>
          <w:rFonts w:ascii="Times New Roman" w:eastAsia="SimSun" w:hAnsi="Times New Roman" w:cs="Times New Roman"/>
          <w:color w:val="000000" w:themeColor="text1"/>
          <w:sz w:val="24"/>
          <w:szCs w:val="24"/>
          <w:lang w:val="en-US" w:eastAsia="zh-CN" w:bidi="ar"/>
        </w:rPr>
        <w:t>Figure 1.</w:t>
      </w:r>
      <w:r w:rsidR="00C715F5">
        <w:rPr>
          <w:rFonts w:ascii="Times New Roman" w:eastAsia="SimSun" w:hAnsi="Times New Roman" w:cs="Times New Roman"/>
          <w:color w:val="000000" w:themeColor="text1"/>
          <w:sz w:val="24"/>
          <w:szCs w:val="24"/>
          <w:lang w:val="en-US" w:eastAsia="zh-CN" w:bidi="ar"/>
        </w:rPr>
        <w:t>5</w:t>
      </w:r>
      <w:r>
        <w:rPr>
          <w:rFonts w:ascii="Times New Roman" w:eastAsia="SimSun" w:hAnsi="Times New Roman" w:cs="Times New Roman"/>
          <w:color w:val="000000" w:themeColor="text1"/>
          <w:sz w:val="24"/>
          <w:szCs w:val="24"/>
          <w:lang w:val="en-US" w:eastAsia="zh-CN" w:bidi="ar"/>
        </w:rPr>
        <w:t xml:space="preserve"> </w:t>
      </w:r>
      <w:r w:rsidR="00330888" w:rsidRPr="004D65B6">
        <w:rPr>
          <w:rFonts w:ascii="Times New Roman" w:eastAsia="SimSun" w:hAnsi="Times New Roman" w:cs="Times New Roman"/>
          <w:color w:val="000000" w:themeColor="text1"/>
          <w:sz w:val="24"/>
          <w:szCs w:val="24"/>
          <w:lang w:val="en-US" w:eastAsia="zh-CN" w:bidi="ar"/>
        </w:rPr>
        <w:t>Stroke deaths per million persons in 2012</w:t>
      </w:r>
    </w:p>
    <w:bookmarkEnd w:id="10"/>
    <w:p w14:paraId="710E0E9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20"/>
          <w:lang w:val="en-US" w:eastAsia="zh-CN" w:bidi="ar"/>
        </w:rPr>
        <w:t> </w:t>
      </w:r>
      <w:r w:rsidRPr="004D65B6">
        <w:rPr>
          <w:rFonts w:ascii="Times New Roman" w:eastAsia="SimSun" w:hAnsi="Times New Roman" w:cs="Times New Roman"/>
          <w:color w:val="000000" w:themeColor="text1"/>
          <w:sz w:val="24"/>
          <w:szCs w:val="24"/>
          <w:lang w:val="en-US" w:eastAsia="zh-CN" w:bidi="ar"/>
        </w:rPr>
        <w:t> 58–316</w:t>
      </w:r>
    </w:p>
    <w:p w14:paraId="4352C5BE"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E820"/>
          <w:lang w:val="en-US" w:eastAsia="zh-CN" w:bidi="ar"/>
        </w:rPr>
        <w:t> </w:t>
      </w:r>
      <w:r w:rsidRPr="004D65B6">
        <w:rPr>
          <w:rFonts w:ascii="Times New Roman" w:eastAsia="SimSun" w:hAnsi="Times New Roman" w:cs="Times New Roman"/>
          <w:color w:val="000000" w:themeColor="text1"/>
          <w:sz w:val="24"/>
          <w:szCs w:val="24"/>
          <w:lang w:val="en-US" w:eastAsia="zh-CN" w:bidi="ar"/>
        </w:rPr>
        <w:t> 317–417</w:t>
      </w:r>
    </w:p>
    <w:p w14:paraId="5978F2D9"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820"/>
          <w:lang w:val="en-US" w:eastAsia="zh-CN" w:bidi="ar"/>
        </w:rPr>
        <w:t> </w:t>
      </w:r>
      <w:r w:rsidRPr="004D65B6">
        <w:rPr>
          <w:rFonts w:ascii="Times New Roman" w:eastAsia="SimSun" w:hAnsi="Times New Roman" w:cs="Times New Roman"/>
          <w:color w:val="000000" w:themeColor="text1"/>
          <w:sz w:val="24"/>
          <w:szCs w:val="24"/>
          <w:lang w:val="en-US" w:eastAsia="zh-CN" w:bidi="ar"/>
        </w:rPr>
        <w:t> 418–466</w:t>
      </w:r>
    </w:p>
    <w:p w14:paraId="10094D1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020"/>
          <w:lang w:val="en-US" w:eastAsia="zh-CN" w:bidi="ar"/>
        </w:rPr>
        <w:t> </w:t>
      </w:r>
      <w:r w:rsidRPr="004D65B6">
        <w:rPr>
          <w:rFonts w:ascii="Times New Roman" w:eastAsia="SimSun" w:hAnsi="Times New Roman" w:cs="Times New Roman"/>
          <w:color w:val="000000" w:themeColor="text1"/>
          <w:sz w:val="24"/>
          <w:szCs w:val="24"/>
          <w:lang w:val="en-US" w:eastAsia="zh-CN" w:bidi="ar"/>
        </w:rPr>
        <w:t> 467–518</w:t>
      </w:r>
    </w:p>
    <w:p w14:paraId="4FDF5886"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A020"/>
          <w:lang w:val="en-US" w:eastAsia="zh-CN" w:bidi="ar"/>
        </w:rPr>
        <w:t> </w:t>
      </w:r>
      <w:r w:rsidRPr="004D65B6">
        <w:rPr>
          <w:rFonts w:ascii="Times New Roman" w:eastAsia="SimSun" w:hAnsi="Times New Roman" w:cs="Times New Roman"/>
          <w:color w:val="000000" w:themeColor="text1"/>
          <w:sz w:val="24"/>
          <w:szCs w:val="24"/>
          <w:lang w:val="en-US" w:eastAsia="zh-CN" w:bidi="ar"/>
        </w:rPr>
        <w:t> 519–575</w:t>
      </w:r>
    </w:p>
    <w:p w14:paraId="4653FF7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20"/>
          <w:lang w:val="en-US" w:eastAsia="zh-CN" w:bidi="ar"/>
        </w:rPr>
        <w:t> </w:t>
      </w:r>
      <w:r w:rsidRPr="004D65B6">
        <w:rPr>
          <w:rFonts w:ascii="Times New Roman" w:eastAsia="SimSun" w:hAnsi="Times New Roman" w:cs="Times New Roman"/>
          <w:color w:val="000000" w:themeColor="text1"/>
          <w:sz w:val="24"/>
          <w:szCs w:val="24"/>
          <w:lang w:val="en-US" w:eastAsia="zh-CN" w:bidi="ar"/>
        </w:rPr>
        <w:t> 576–640</w:t>
      </w:r>
    </w:p>
    <w:p w14:paraId="1F7C82ED"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08015"/>
          <w:lang w:val="en-US" w:eastAsia="zh-CN" w:bidi="ar"/>
        </w:rPr>
        <w:t> </w:t>
      </w:r>
      <w:r w:rsidRPr="004D65B6">
        <w:rPr>
          <w:rFonts w:ascii="Times New Roman" w:eastAsia="SimSun" w:hAnsi="Times New Roman" w:cs="Times New Roman"/>
          <w:color w:val="000000" w:themeColor="text1"/>
          <w:sz w:val="24"/>
          <w:szCs w:val="24"/>
          <w:lang w:val="en-US" w:eastAsia="zh-CN" w:bidi="ar"/>
        </w:rPr>
        <w:t> 641–771</w:t>
      </w:r>
    </w:p>
    <w:p w14:paraId="06B779E5"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E06815"/>
          <w:lang w:val="en-US" w:eastAsia="zh-CN" w:bidi="ar"/>
        </w:rPr>
        <w:t> </w:t>
      </w:r>
      <w:r w:rsidRPr="004D65B6">
        <w:rPr>
          <w:rFonts w:ascii="Times New Roman" w:eastAsia="SimSun" w:hAnsi="Times New Roman" w:cs="Times New Roman"/>
          <w:color w:val="000000" w:themeColor="text1"/>
          <w:sz w:val="24"/>
          <w:szCs w:val="24"/>
          <w:lang w:val="en-US" w:eastAsia="zh-CN" w:bidi="ar"/>
        </w:rPr>
        <w:t> 772–974</w:t>
      </w:r>
    </w:p>
    <w:p w14:paraId="47CBF7B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D85010"/>
          <w:lang w:val="en-US" w:eastAsia="zh-CN" w:bidi="ar"/>
        </w:rPr>
        <w:t> </w:t>
      </w:r>
      <w:r w:rsidRPr="004D65B6">
        <w:rPr>
          <w:rFonts w:ascii="Times New Roman" w:eastAsia="SimSun" w:hAnsi="Times New Roman" w:cs="Times New Roman"/>
          <w:color w:val="000000" w:themeColor="text1"/>
          <w:sz w:val="24"/>
          <w:szCs w:val="24"/>
          <w:lang w:val="en-US" w:eastAsia="zh-CN" w:bidi="ar"/>
        </w:rPr>
        <w:t> 975-1,683</w:t>
      </w:r>
    </w:p>
    <w:p w14:paraId="76EB2A27"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D02010"/>
          <w:lang w:val="en-US" w:eastAsia="zh-CN" w:bidi="ar"/>
        </w:rPr>
        <w:t> </w:t>
      </w:r>
      <w:r w:rsidRPr="004D65B6">
        <w:rPr>
          <w:rFonts w:ascii="Times New Roman" w:eastAsia="SimSun" w:hAnsi="Times New Roman" w:cs="Times New Roman"/>
          <w:color w:val="000000" w:themeColor="text1"/>
          <w:sz w:val="24"/>
          <w:szCs w:val="24"/>
          <w:lang w:val="en-US" w:eastAsia="zh-CN" w:bidi="ar"/>
        </w:rPr>
        <w:t> 1,684–3,477</w:t>
      </w:r>
    </w:p>
    <w:p w14:paraId="36BD11FB"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26B2F3C1" wp14:editId="1107138B">
            <wp:extent cx="3187700" cy="1405486"/>
            <wp:effectExtent l="0" t="0" r="0" b="4445"/>
            <wp:docPr id="109" name="Picture 15" descr="IMG_269">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5" descr="IMG_269"/>
                    <pic:cNvPicPr>
                      <a:picLocks noChangeAspect="1"/>
                    </pic:cNvPicPr>
                  </pic:nvPicPr>
                  <pic:blipFill>
                    <a:blip r:embed="rId75"/>
                    <a:stretch>
                      <a:fillRect/>
                    </a:stretch>
                  </pic:blipFill>
                  <pic:spPr>
                    <a:xfrm>
                      <a:off x="0" y="0"/>
                      <a:ext cx="3198867" cy="1410410"/>
                    </a:xfrm>
                    <a:prstGeom prst="rect">
                      <a:avLst/>
                    </a:prstGeom>
                    <a:noFill/>
                    <a:ln w="9525">
                      <a:noFill/>
                    </a:ln>
                  </pic:spPr>
                </pic:pic>
              </a:graphicData>
            </a:graphic>
          </wp:inline>
        </w:drawing>
      </w:r>
    </w:p>
    <w:p w14:paraId="0E678EBF" w14:textId="48B31298" w:rsidR="00BB43EA" w:rsidRPr="004D65B6" w:rsidRDefault="00A658E0" w:rsidP="00A658E0">
      <w:pPr>
        <w:spacing w:line="360" w:lineRule="auto"/>
        <w:jc w:val="center"/>
        <w:rPr>
          <w:rFonts w:ascii="Times New Roman" w:hAnsi="Times New Roman" w:cs="Times New Roman"/>
          <w:color w:val="000000" w:themeColor="text1"/>
          <w:sz w:val="24"/>
          <w:szCs w:val="24"/>
        </w:rPr>
      </w:pPr>
      <w:bookmarkStart w:id="11" w:name="_Hlk76476783"/>
      <w:r>
        <w:rPr>
          <w:rFonts w:ascii="Times New Roman" w:hAnsi="Times New Roman" w:cs="Times New Roman"/>
        </w:rPr>
        <w:lastRenderedPageBreak/>
        <w:t>Figure 1.</w:t>
      </w:r>
      <w:r w:rsidR="00C715F5">
        <w:rPr>
          <w:rFonts w:ascii="Times New Roman" w:hAnsi="Times New Roman" w:cs="Times New Roman"/>
        </w:rPr>
        <w:t>6</w:t>
      </w:r>
      <w:r>
        <w:rPr>
          <w:rFonts w:ascii="Times New Roman" w:hAnsi="Times New Roman" w:cs="Times New Roman"/>
        </w:rPr>
        <w:t xml:space="preserve"> </w:t>
      </w:r>
      <w:hyperlink r:id="rId76" w:tooltip="Disability-adjusted life year" w:history="1">
        <w:r w:rsidR="00330888" w:rsidRPr="004D65B6">
          <w:rPr>
            <w:rStyle w:val="Hyperlink"/>
            <w:rFonts w:ascii="Times New Roman" w:eastAsia="SimSun" w:hAnsi="Times New Roman" w:cs="Times New Roman"/>
            <w:color w:val="000000" w:themeColor="text1"/>
            <w:sz w:val="24"/>
            <w:szCs w:val="24"/>
            <w:u w:val="none"/>
          </w:rPr>
          <w:t>Disability-adjusted life year</w:t>
        </w:r>
      </w:hyperlink>
      <w:r w:rsidR="0033088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bl>
      <w:tblPr>
        <w:tblW w:w="5000" w:type="pct"/>
        <w:tblCellMar>
          <w:left w:w="0" w:type="dxa"/>
          <w:right w:w="0" w:type="dxa"/>
        </w:tblCellMar>
        <w:tblLook w:val="04A0" w:firstRow="1" w:lastRow="0" w:firstColumn="1" w:lastColumn="0" w:noHBand="0" w:noVBand="1"/>
      </w:tblPr>
      <w:tblGrid>
        <w:gridCol w:w="4275"/>
        <w:gridCol w:w="4751"/>
      </w:tblGrid>
      <w:tr w:rsidR="004D65B6" w:rsidRPr="004D65B6" w14:paraId="01CBE6A9" w14:textId="77777777">
        <w:tc>
          <w:tcPr>
            <w:tcW w:w="0" w:type="auto"/>
            <w:shd w:val="clear" w:color="auto" w:fill="auto"/>
          </w:tcPr>
          <w:bookmarkEnd w:id="11"/>
          <w:p w14:paraId="35DBF095"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B3B3B3"/>
                <w:lang w:val="en-US" w:eastAsia="zh-CN" w:bidi="ar"/>
              </w:rPr>
              <w:t> </w:t>
            </w:r>
            <w:r w:rsidRPr="004D65B6">
              <w:rPr>
                <w:rFonts w:ascii="Times New Roman" w:eastAsia="SimSun" w:hAnsi="Times New Roman" w:cs="Times New Roman"/>
                <w:color w:val="000000" w:themeColor="text1"/>
                <w:sz w:val="24"/>
                <w:szCs w:val="24"/>
                <w:lang w:val="en-US" w:eastAsia="zh-CN" w:bidi="ar"/>
              </w:rPr>
              <w:t> no data</w:t>
            </w:r>
          </w:p>
          <w:p w14:paraId="51A94AA3"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65"/>
                <w:lang w:val="en-US" w:eastAsia="zh-CN" w:bidi="ar"/>
              </w:rPr>
              <w:t> </w:t>
            </w:r>
            <w:r w:rsidRPr="004D65B6">
              <w:rPr>
                <w:rFonts w:ascii="Times New Roman" w:eastAsia="SimSun" w:hAnsi="Times New Roman" w:cs="Times New Roman"/>
                <w:color w:val="000000" w:themeColor="text1"/>
                <w:sz w:val="24"/>
                <w:szCs w:val="24"/>
                <w:lang w:val="en-US" w:eastAsia="zh-CN" w:bidi="ar"/>
              </w:rPr>
              <w:t> &lt;250</w:t>
            </w:r>
          </w:p>
          <w:p w14:paraId="66A1262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200"/>
                <w:lang w:val="en-US" w:eastAsia="zh-CN" w:bidi="ar"/>
              </w:rPr>
              <w:t> </w:t>
            </w:r>
            <w:r w:rsidRPr="004D65B6">
              <w:rPr>
                <w:rFonts w:ascii="Times New Roman" w:eastAsia="SimSun" w:hAnsi="Times New Roman" w:cs="Times New Roman"/>
                <w:color w:val="000000" w:themeColor="text1"/>
                <w:sz w:val="24"/>
                <w:szCs w:val="24"/>
                <w:lang w:val="en-US" w:eastAsia="zh-CN" w:bidi="ar"/>
              </w:rPr>
              <w:t> 250–425</w:t>
            </w:r>
          </w:p>
          <w:p w14:paraId="4F40B4C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C00"/>
                <w:lang w:val="en-US" w:eastAsia="zh-CN" w:bidi="ar"/>
              </w:rPr>
              <w:t> </w:t>
            </w:r>
            <w:r w:rsidRPr="004D65B6">
              <w:rPr>
                <w:rFonts w:ascii="Times New Roman" w:eastAsia="SimSun" w:hAnsi="Times New Roman" w:cs="Times New Roman"/>
                <w:color w:val="000000" w:themeColor="text1"/>
                <w:sz w:val="24"/>
                <w:szCs w:val="24"/>
                <w:lang w:val="en-US" w:eastAsia="zh-CN" w:bidi="ar"/>
              </w:rPr>
              <w:t> 425–600</w:t>
            </w:r>
          </w:p>
          <w:p w14:paraId="0064FD2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600"/>
                <w:lang w:val="en-US" w:eastAsia="zh-CN" w:bidi="ar"/>
              </w:rPr>
              <w:t> </w:t>
            </w:r>
            <w:r w:rsidRPr="004D65B6">
              <w:rPr>
                <w:rFonts w:ascii="Times New Roman" w:eastAsia="SimSun" w:hAnsi="Times New Roman" w:cs="Times New Roman"/>
                <w:color w:val="000000" w:themeColor="text1"/>
                <w:sz w:val="24"/>
                <w:szCs w:val="24"/>
                <w:lang w:val="en-US" w:eastAsia="zh-CN" w:bidi="ar"/>
              </w:rPr>
              <w:t> 600–775</w:t>
            </w:r>
          </w:p>
          <w:p w14:paraId="3D4FC0F7"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B000"/>
                <w:lang w:val="en-US" w:eastAsia="zh-CN" w:bidi="ar"/>
              </w:rPr>
              <w:t> </w:t>
            </w:r>
            <w:r w:rsidRPr="004D65B6">
              <w:rPr>
                <w:rFonts w:ascii="Times New Roman" w:eastAsia="SimSun" w:hAnsi="Times New Roman" w:cs="Times New Roman"/>
                <w:color w:val="000000" w:themeColor="text1"/>
                <w:sz w:val="24"/>
                <w:szCs w:val="24"/>
                <w:lang w:val="en-US" w:eastAsia="zh-CN" w:bidi="ar"/>
              </w:rPr>
              <w:t> 775–950</w:t>
            </w:r>
          </w:p>
          <w:p w14:paraId="37AAA5B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00"/>
                <w:lang w:val="en-US" w:eastAsia="zh-CN" w:bidi="ar"/>
              </w:rPr>
              <w:t> </w:t>
            </w:r>
            <w:r w:rsidRPr="004D65B6">
              <w:rPr>
                <w:rFonts w:ascii="Times New Roman" w:eastAsia="SimSun" w:hAnsi="Times New Roman" w:cs="Times New Roman"/>
                <w:color w:val="000000" w:themeColor="text1"/>
                <w:sz w:val="24"/>
                <w:szCs w:val="24"/>
                <w:lang w:val="en-US" w:eastAsia="zh-CN" w:bidi="ar"/>
              </w:rPr>
              <w:t> 950–1125</w:t>
            </w:r>
          </w:p>
        </w:tc>
        <w:tc>
          <w:tcPr>
            <w:tcW w:w="0" w:type="auto"/>
            <w:shd w:val="clear" w:color="auto" w:fill="auto"/>
          </w:tcPr>
          <w:p w14:paraId="28A51C0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8400"/>
                <w:lang w:val="en-US" w:eastAsia="zh-CN" w:bidi="ar"/>
              </w:rPr>
              <w:t> </w:t>
            </w:r>
            <w:r w:rsidRPr="004D65B6">
              <w:rPr>
                <w:rFonts w:ascii="Times New Roman" w:eastAsia="SimSun" w:hAnsi="Times New Roman" w:cs="Times New Roman"/>
                <w:color w:val="000000" w:themeColor="text1"/>
                <w:sz w:val="24"/>
                <w:szCs w:val="24"/>
                <w:lang w:val="en-US" w:eastAsia="zh-CN" w:bidi="ar"/>
              </w:rPr>
              <w:t> 1125–1300</w:t>
            </w:r>
          </w:p>
          <w:p w14:paraId="61300BC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6E00"/>
                <w:lang w:val="en-US" w:eastAsia="zh-CN" w:bidi="ar"/>
              </w:rPr>
              <w:t> </w:t>
            </w:r>
            <w:r w:rsidRPr="004D65B6">
              <w:rPr>
                <w:rFonts w:ascii="Times New Roman" w:eastAsia="SimSun" w:hAnsi="Times New Roman" w:cs="Times New Roman"/>
                <w:color w:val="000000" w:themeColor="text1"/>
                <w:sz w:val="24"/>
                <w:szCs w:val="24"/>
                <w:lang w:val="en-US" w:eastAsia="zh-CN" w:bidi="ar"/>
              </w:rPr>
              <w:t> 1300–1475</w:t>
            </w:r>
          </w:p>
          <w:p w14:paraId="0B3FF090"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5800"/>
                <w:lang w:val="en-US" w:eastAsia="zh-CN" w:bidi="ar"/>
              </w:rPr>
              <w:t> </w:t>
            </w:r>
            <w:r w:rsidRPr="004D65B6">
              <w:rPr>
                <w:rFonts w:ascii="Times New Roman" w:eastAsia="SimSun" w:hAnsi="Times New Roman" w:cs="Times New Roman"/>
                <w:color w:val="000000" w:themeColor="text1"/>
                <w:sz w:val="24"/>
                <w:szCs w:val="24"/>
                <w:lang w:val="en-US" w:eastAsia="zh-CN" w:bidi="ar"/>
              </w:rPr>
              <w:t> 1475–1650</w:t>
            </w:r>
          </w:p>
          <w:p w14:paraId="2EFC8B0C"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4200"/>
                <w:lang w:val="en-US" w:eastAsia="zh-CN" w:bidi="ar"/>
              </w:rPr>
              <w:t> </w:t>
            </w:r>
            <w:r w:rsidRPr="004D65B6">
              <w:rPr>
                <w:rFonts w:ascii="Times New Roman" w:eastAsia="SimSun" w:hAnsi="Times New Roman" w:cs="Times New Roman"/>
                <w:color w:val="000000" w:themeColor="text1"/>
                <w:sz w:val="24"/>
                <w:szCs w:val="24"/>
                <w:lang w:val="en-US" w:eastAsia="zh-CN" w:bidi="ar"/>
              </w:rPr>
              <w:t> 1650–1825</w:t>
            </w:r>
          </w:p>
          <w:p w14:paraId="296F10D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2C00"/>
                <w:lang w:val="en-US" w:eastAsia="zh-CN" w:bidi="ar"/>
              </w:rPr>
              <w:t> </w:t>
            </w:r>
            <w:r w:rsidRPr="004D65B6">
              <w:rPr>
                <w:rFonts w:ascii="Times New Roman" w:eastAsia="SimSun" w:hAnsi="Times New Roman" w:cs="Times New Roman"/>
                <w:color w:val="000000" w:themeColor="text1"/>
                <w:sz w:val="24"/>
                <w:szCs w:val="24"/>
                <w:lang w:val="en-US" w:eastAsia="zh-CN" w:bidi="ar"/>
              </w:rPr>
              <w:t> 1825–2000</w:t>
            </w:r>
          </w:p>
          <w:p w14:paraId="24E50A6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CB0000"/>
                <w:lang w:val="en-US" w:eastAsia="zh-CN" w:bidi="ar"/>
              </w:rPr>
              <w:t> </w:t>
            </w:r>
            <w:r w:rsidRPr="004D65B6">
              <w:rPr>
                <w:rFonts w:ascii="Times New Roman" w:eastAsia="SimSun" w:hAnsi="Times New Roman" w:cs="Times New Roman"/>
                <w:color w:val="000000" w:themeColor="text1"/>
                <w:sz w:val="24"/>
                <w:szCs w:val="24"/>
                <w:lang w:val="en-US" w:eastAsia="zh-CN" w:bidi="ar"/>
              </w:rPr>
              <w:t> &gt;2000</w:t>
            </w:r>
          </w:p>
        </w:tc>
      </w:tr>
    </w:tbl>
    <w:p w14:paraId="065C9673" w14:textId="48FC7910" w:rsidR="00BB43EA" w:rsidRPr="004D65B6" w:rsidRDefault="00330888" w:rsidP="000A098E">
      <w:pPr>
        <w:pStyle w:val="NormalWeb"/>
        <w:spacing w:before="100" w:after="100" w:line="360" w:lineRule="auto"/>
        <w:jc w:val="both"/>
        <w:rPr>
          <w:color w:val="000000" w:themeColor="text1"/>
        </w:rPr>
      </w:pPr>
      <w:r w:rsidRPr="004D65B6">
        <w:rPr>
          <w:color w:val="000000" w:themeColor="text1"/>
        </w:rPr>
        <w:t>Stroke was the second most frequent cause of death worldwide in 2011, accounting for 6.2 million deaths (~11% of the total). Approximately 17 million people had a stroke in 2010 and 33 million people have previously had a stroke and were still alive. Between 1990 and 2010 the number of strokes decreased by approximately 10% in the developed world and increased by 10% in the developing world. Overall, two-thirds of strokes occurred in those over 65 years old. South Asians are at particularly high risk of stroke, accounting for 40% of global stroke deaths.</w:t>
      </w:r>
      <w:r w:rsidR="00887A17" w:rsidRPr="004D65B6">
        <w:rPr>
          <w:color w:val="000000" w:themeColor="text1"/>
        </w:rPr>
        <w:t xml:space="preserve"> </w:t>
      </w:r>
    </w:p>
    <w:p w14:paraId="2795D9AA" w14:textId="2F71C04A" w:rsidR="00BB43EA" w:rsidRPr="004D65B6" w:rsidRDefault="00330888" w:rsidP="006A140E">
      <w:pPr>
        <w:pStyle w:val="NormalWeb"/>
        <w:spacing w:line="360" w:lineRule="auto"/>
        <w:jc w:val="both"/>
        <w:rPr>
          <w:color w:val="000000" w:themeColor="text1"/>
        </w:rPr>
      </w:pPr>
      <w:r w:rsidRPr="004D65B6">
        <w:rPr>
          <w:b/>
          <w:bCs/>
          <w:color w:val="000000" w:themeColor="text1"/>
        </w:rPr>
        <w:t xml:space="preserve">The risk of stroke </w:t>
      </w:r>
      <w:hyperlink r:id="rId77" w:tooltip="Exponential growth" w:history="1">
        <w:r w:rsidRPr="004D65B6">
          <w:rPr>
            <w:rStyle w:val="Hyperlink"/>
            <w:b/>
            <w:bCs/>
            <w:color w:val="000000" w:themeColor="text1"/>
            <w:u w:val="none"/>
          </w:rPr>
          <w:t>increases exponentially</w:t>
        </w:r>
      </w:hyperlink>
      <w:r w:rsidRPr="004D65B6">
        <w:rPr>
          <w:b/>
          <w:bCs/>
          <w:color w:val="000000" w:themeColor="text1"/>
        </w:rPr>
        <w:t xml:space="preserve"> from 30 years of age, and the cause varies by age. </w:t>
      </w:r>
      <w:r w:rsidRPr="004D65B6">
        <w:rPr>
          <w:color w:val="000000" w:themeColor="text1"/>
        </w:rPr>
        <w:t xml:space="preserve">Advanced age is one of the most significant stroke risk factors. </w:t>
      </w:r>
      <w:r w:rsidRPr="004D65B6">
        <w:rPr>
          <w:b/>
          <w:bCs/>
          <w:color w:val="000000" w:themeColor="text1"/>
        </w:rPr>
        <w:t xml:space="preserve">95% of strokes occur in people </w:t>
      </w:r>
      <w:proofErr w:type="gramStart"/>
      <w:r w:rsidRPr="004D65B6">
        <w:rPr>
          <w:b/>
          <w:bCs/>
          <w:color w:val="000000" w:themeColor="text1"/>
        </w:rPr>
        <w:t>age</w:t>
      </w:r>
      <w:proofErr w:type="gramEnd"/>
      <w:r w:rsidRPr="004D65B6">
        <w:rPr>
          <w:b/>
          <w:bCs/>
          <w:color w:val="000000" w:themeColor="text1"/>
        </w:rPr>
        <w:t xml:space="preserve"> 45 and older, and two-thirds of strokes occur in those over the age of 65</w:t>
      </w:r>
      <w:r w:rsidRPr="004D65B6">
        <w:rPr>
          <w:color w:val="000000" w:themeColor="text1"/>
        </w:rPr>
        <w:t>.</w:t>
      </w:r>
      <w:r w:rsidR="00D10131" w:rsidRPr="004D65B6">
        <w:rPr>
          <w:color w:val="000000" w:themeColor="text1"/>
        </w:rPr>
        <w:t xml:space="preserve"> </w:t>
      </w:r>
      <w:r w:rsidRPr="004D65B6">
        <w:rPr>
          <w:color w:val="000000" w:themeColor="text1"/>
        </w:rPr>
        <w:t xml:space="preserve">A person's risk of dying if he or she does have a stroke also increases with age. However, stroke can occur at any age, including in childhood. </w:t>
      </w:r>
    </w:p>
    <w:p w14:paraId="3ACC0C89" w14:textId="225F7195" w:rsidR="00BB43EA" w:rsidRPr="004D65B6" w:rsidRDefault="00330888" w:rsidP="006A140E">
      <w:pPr>
        <w:pStyle w:val="NormalWeb"/>
        <w:spacing w:line="360" w:lineRule="auto"/>
        <w:jc w:val="both"/>
        <w:rPr>
          <w:color w:val="000000" w:themeColor="text1"/>
        </w:rPr>
      </w:pPr>
      <w:r w:rsidRPr="004D65B6">
        <w:rPr>
          <w:color w:val="000000" w:themeColor="text1"/>
        </w:rPr>
        <w:t xml:space="preserve">Family members may have a genetic tendency for stroke or share a lifestyle that contributes to stroke. Higher levels of </w:t>
      </w:r>
      <w:hyperlink r:id="rId78" w:tooltip="Von Willebrand factor" w:history="1">
        <w:r w:rsidRPr="004D65B6">
          <w:rPr>
            <w:rStyle w:val="Hyperlink"/>
            <w:color w:val="000000" w:themeColor="text1"/>
            <w:u w:val="none"/>
          </w:rPr>
          <w:t>Von Willebrand factor</w:t>
        </w:r>
      </w:hyperlink>
      <w:r w:rsidRPr="004D65B6">
        <w:rPr>
          <w:color w:val="000000" w:themeColor="text1"/>
        </w:rPr>
        <w:t xml:space="preserve"> are more common amongst people who have had ischemic stroke for the first time. The results of this study found that the only significant genetic factor was the person's </w:t>
      </w:r>
      <w:hyperlink r:id="rId79" w:tooltip="Blood type" w:history="1">
        <w:r w:rsidRPr="004D65B6">
          <w:rPr>
            <w:rStyle w:val="Hyperlink"/>
            <w:color w:val="000000" w:themeColor="text1"/>
            <w:u w:val="none"/>
          </w:rPr>
          <w:t>blood type</w:t>
        </w:r>
      </w:hyperlink>
      <w:r w:rsidRPr="004D65B6">
        <w:rPr>
          <w:color w:val="000000" w:themeColor="text1"/>
        </w:rPr>
        <w:t xml:space="preserve">. Having had a stroke in the past greatly increases one's risk of future strokes. </w:t>
      </w:r>
    </w:p>
    <w:p w14:paraId="4109C7B0" w14:textId="0C187C26" w:rsidR="00BB43EA" w:rsidRPr="004D65B6" w:rsidRDefault="00330888" w:rsidP="006A140E">
      <w:pPr>
        <w:pStyle w:val="NormalWeb"/>
        <w:spacing w:line="360" w:lineRule="auto"/>
        <w:jc w:val="both"/>
        <w:rPr>
          <w:color w:val="000000" w:themeColor="text1"/>
        </w:rPr>
      </w:pPr>
      <w:r w:rsidRPr="004D65B6">
        <w:rPr>
          <w:b/>
          <w:bCs/>
          <w:color w:val="000000" w:themeColor="text1"/>
        </w:rPr>
        <w:t>Men are 25% more likely to suffer strokes than women, yet 60% of deaths from stroke occur in women</w:t>
      </w:r>
      <w:r w:rsidRPr="004D65B6">
        <w:rPr>
          <w:color w:val="000000" w:themeColor="text1"/>
        </w:rPr>
        <w:t xml:space="preserve">. Since women live longer, they are older on average when they have their strokes and thus more often killed. Some risk factors for stroke apply only to women. Primary among these are pregnancy, childbirth, </w:t>
      </w:r>
      <w:hyperlink r:id="rId80" w:tooltip="Menopause" w:history="1">
        <w:r w:rsidRPr="004D65B6">
          <w:rPr>
            <w:rStyle w:val="Hyperlink"/>
            <w:color w:val="000000" w:themeColor="text1"/>
            <w:u w:val="none"/>
          </w:rPr>
          <w:t>menopause</w:t>
        </w:r>
      </w:hyperlink>
      <w:r w:rsidRPr="004D65B6">
        <w:rPr>
          <w:color w:val="000000" w:themeColor="text1"/>
        </w:rPr>
        <w:t>, and the treatment thereof (</w:t>
      </w:r>
      <w:hyperlink r:id="rId81" w:tooltip="Hormone replacement therapy (menopause)" w:history="1">
        <w:r w:rsidRPr="004D65B6">
          <w:rPr>
            <w:rStyle w:val="Hyperlink"/>
            <w:color w:val="000000" w:themeColor="text1"/>
            <w:u w:val="none"/>
          </w:rPr>
          <w:t>HRT</w:t>
        </w:r>
      </w:hyperlink>
      <w:r w:rsidRPr="004D65B6">
        <w:rPr>
          <w:color w:val="000000" w:themeColor="text1"/>
        </w:rPr>
        <w:t xml:space="preserve">). </w:t>
      </w:r>
    </w:p>
    <w:p w14:paraId="77762B44" w14:textId="58BC0F5E" w:rsidR="00BB43EA" w:rsidRPr="00CE60AD"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1.2 MOTIVATION</w:t>
      </w:r>
    </w:p>
    <w:p w14:paraId="76BB8E02" w14:textId="31BC9F3B" w:rsidR="008347AD" w:rsidRDefault="008347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stroke prediction model provides the chances of stroke to the user. This is done by collecting the inputs from user from the web platform and use the trained model to predict the chance of stroke to the user. It is easy to use and always available and can be accessed from anywhere and anytime through the web enabled device. Whenever a person feels symptoms of stroke like loss in vision in one eye, inability to move or feel on one side of the body, problem in understanding or speaking, dizziness these could be sympt</w:t>
      </w:r>
      <w:r w:rsidR="00CE60AD">
        <w:rPr>
          <w:rFonts w:ascii="Times New Roman" w:eastAsia="Times New Roman" w:hAnsi="Times New Roman" w:cs="Times New Roman"/>
          <w:sz w:val="24"/>
          <w:szCs w:val="24"/>
        </w:rPr>
        <w:t>oms of stroke. There are some key risk factors like blood pressure, smoking habits, high blood cholesterol, obesity, diabetes, kidney problem etc. which are often know to user. In this case he/she can do a self</w:t>
      </w:r>
      <w:r w:rsidR="00F00CEB">
        <w:rPr>
          <w:rFonts w:ascii="Times New Roman" w:eastAsia="Times New Roman" w:hAnsi="Times New Roman" w:cs="Times New Roman"/>
          <w:sz w:val="24"/>
          <w:szCs w:val="24"/>
        </w:rPr>
        <w:t>-</w:t>
      </w:r>
      <w:r w:rsidR="00CE60AD">
        <w:rPr>
          <w:rFonts w:ascii="Times New Roman" w:eastAsia="Times New Roman" w:hAnsi="Times New Roman" w:cs="Times New Roman"/>
          <w:sz w:val="24"/>
          <w:szCs w:val="24"/>
        </w:rPr>
        <w:t>diagnosis test for chances for stroke risk to him/her and then consult a doctor. Timely detection can help to a large extend and can even save life in some instances. The easy to access app will provide ease to user. Also</w:t>
      </w:r>
      <w:r w:rsidR="00F00CEB">
        <w:rPr>
          <w:rFonts w:ascii="Times New Roman" w:eastAsia="Times New Roman" w:hAnsi="Times New Roman" w:cs="Times New Roman"/>
          <w:sz w:val="24"/>
          <w:szCs w:val="24"/>
        </w:rPr>
        <w:t xml:space="preserve">, </w:t>
      </w:r>
      <w:r w:rsidR="00CE60AD">
        <w:rPr>
          <w:rFonts w:ascii="Times New Roman" w:eastAsia="Times New Roman" w:hAnsi="Times New Roman" w:cs="Times New Roman"/>
          <w:sz w:val="24"/>
          <w:szCs w:val="24"/>
        </w:rPr>
        <w:t>the project will help us understand the capability and factors useful for machine learning classifiers for predicting such results.</w:t>
      </w:r>
    </w:p>
    <w:p w14:paraId="0B66DAA0" w14:textId="77777777" w:rsidR="00BB43EA"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1.3 PROBLEM STATEMENT</w:t>
      </w:r>
    </w:p>
    <w:p w14:paraId="03DDD69D" w14:textId="5BF1E3F2" w:rsidR="00BB43EA" w:rsidRDefault="00330888" w:rsidP="006A140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E60AD">
        <w:rPr>
          <w:rFonts w:ascii="Times New Roman" w:eastAsia="Times New Roman" w:hAnsi="Times New Roman" w:cs="Times New Roman"/>
          <w:sz w:val="24"/>
          <w:szCs w:val="24"/>
        </w:rPr>
        <w:t>To compare various machine learning classifiers based on accuracy and select the best one to build a system for predicting stroke risk.</w:t>
      </w:r>
    </w:p>
    <w:p w14:paraId="52022BE8" w14:textId="56F2E4FD" w:rsidR="00BB43EA" w:rsidRPr="00CE60AD" w:rsidRDefault="00330888" w:rsidP="006A140E">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1.4 SCOPE OF PROJECT</w:t>
      </w:r>
    </w:p>
    <w:p w14:paraId="6C8BD6D9" w14:textId="2A39B5E1" w:rsidR="00CE60AD" w:rsidRDefault="00CE60AD" w:rsidP="006A140E">
      <w:pPr>
        <w:spacing w:before="240"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This project provides user </w:t>
      </w:r>
      <w:r w:rsidR="009D610A">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easy to access </w:t>
      </w:r>
      <w:r w:rsidR="009D610A">
        <w:rPr>
          <w:rFonts w:ascii="Times New Roman" w:eastAsia="Times New Roman" w:hAnsi="Times New Roman" w:cs="Times New Roman"/>
          <w:sz w:val="24"/>
          <w:szCs w:val="24"/>
        </w:rPr>
        <w:t>website</w:t>
      </w:r>
      <w:r>
        <w:rPr>
          <w:rFonts w:ascii="Times New Roman" w:eastAsia="Times New Roman" w:hAnsi="Times New Roman" w:cs="Times New Roman"/>
          <w:sz w:val="24"/>
          <w:szCs w:val="24"/>
        </w:rPr>
        <w:t xml:space="preserve"> which they can use to check the </w:t>
      </w:r>
      <w:r w:rsidR="009D610A">
        <w:rPr>
          <w:rFonts w:ascii="Times New Roman" w:eastAsia="Times New Roman" w:hAnsi="Times New Roman" w:cs="Times New Roman"/>
          <w:sz w:val="24"/>
          <w:szCs w:val="24"/>
        </w:rPr>
        <w:t>probability according to their present health situation</w:t>
      </w:r>
      <w:r>
        <w:rPr>
          <w:rFonts w:ascii="Times New Roman" w:eastAsia="Times New Roman" w:hAnsi="Times New Roman" w:cs="Times New Roman"/>
          <w:sz w:val="24"/>
          <w:szCs w:val="24"/>
        </w:rPr>
        <w:t xml:space="preserve"> of </w:t>
      </w:r>
      <w:r w:rsidR="009D610A">
        <w:rPr>
          <w:rFonts w:ascii="Times New Roman" w:eastAsia="Times New Roman" w:hAnsi="Times New Roman" w:cs="Times New Roman"/>
          <w:sz w:val="24"/>
          <w:szCs w:val="24"/>
        </w:rPr>
        <w:t xml:space="preserve">having a </w:t>
      </w:r>
      <w:r>
        <w:rPr>
          <w:rFonts w:ascii="Times New Roman" w:eastAsia="Times New Roman" w:hAnsi="Times New Roman" w:cs="Times New Roman"/>
          <w:sz w:val="24"/>
          <w:szCs w:val="24"/>
        </w:rPr>
        <w:t>strok</w:t>
      </w:r>
      <w:r w:rsidR="009D610A">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The aim of the project is to make such app available to everyone. This project also plans to learn which machine learning classifiers are best suited for this kind of job and understand the reason behind it. </w:t>
      </w:r>
    </w:p>
    <w:p w14:paraId="224CBD05" w14:textId="093BD380" w:rsidR="00BB43EA" w:rsidRPr="00AB200D" w:rsidRDefault="00330888" w:rsidP="006A140E">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1.5 ACCESS TO USERS</w:t>
      </w:r>
    </w:p>
    <w:p w14:paraId="39E2E36C" w14:textId="5D0E2548" w:rsidR="00CE60AD" w:rsidRDefault="00CE60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aims to host the web app or mobile app for the users making it easily available for everyone </w:t>
      </w:r>
      <w:r w:rsidR="00AB200D">
        <w:rPr>
          <w:rFonts w:ascii="Times New Roman" w:eastAsia="Times New Roman" w:hAnsi="Times New Roman" w:cs="Times New Roman"/>
          <w:sz w:val="24"/>
          <w:szCs w:val="24"/>
        </w:rPr>
        <w:t xml:space="preserve">at all </w:t>
      </w:r>
      <w:proofErr w:type="gramStart"/>
      <w:r w:rsidR="00AB200D">
        <w:rPr>
          <w:rFonts w:ascii="Times New Roman" w:eastAsia="Times New Roman" w:hAnsi="Times New Roman" w:cs="Times New Roman"/>
          <w:sz w:val="24"/>
          <w:szCs w:val="24"/>
        </w:rPr>
        <w:t>time</w:t>
      </w:r>
      <w:proofErr w:type="gramEnd"/>
      <w:r w:rsidR="00AB200D">
        <w:rPr>
          <w:rFonts w:ascii="Times New Roman" w:eastAsia="Times New Roman" w:hAnsi="Times New Roman" w:cs="Times New Roman"/>
          <w:sz w:val="24"/>
          <w:szCs w:val="24"/>
        </w:rPr>
        <w:t>. The interface aims to be very basic and user friendly. The major objective is this app can be used by users on phone instantaneously and does not require any expertise.</w:t>
      </w:r>
    </w:p>
    <w:p w14:paraId="02B91CA4" w14:textId="2FB36D32" w:rsidR="00BC6F59" w:rsidRDefault="00BC6F59" w:rsidP="00BC6F5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 contains all the work related to our stroke prediction model. It defines what the current models developed can do and what we propose to do with the help of this project.</w:t>
      </w:r>
    </w:p>
    <w:p w14:paraId="1170E8B0" w14:textId="78014759" w:rsidR="00BC6F59" w:rsidRDefault="00BC6F59" w:rsidP="00BC6F5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 contains the description of our project and contains information about the specification of the project and its hardware and software requirements.</w:t>
      </w:r>
    </w:p>
    <w:p w14:paraId="641B165E" w14:textId="46C63442" w:rsidR="00BC6F59" w:rsidRDefault="00BC6F59" w:rsidP="00BC6F5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Chapter 4 contains the system design, details about the algorithms implemented in our project, the parameters on which our project is based upon and how the data flow works in the project.</w:t>
      </w:r>
    </w:p>
    <w:p w14:paraId="3CCFA8B6" w14:textId="7A62C5D3" w:rsidR="00BC6F59" w:rsidRDefault="00BC6F59" w:rsidP="00BC6F5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 contains the implementational details of our project work and snippets of program code and working of the project.</w:t>
      </w:r>
    </w:p>
    <w:p w14:paraId="3A4C2271" w14:textId="35A18AEB" w:rsidR="00BC6F59" w:rsidRDefault="00BC6F59" w:rsidP="00BC6F5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6 concludes the project with presenting future scope of what we are planning to implement in our project.</w:t>
      </w:r>
    </w:p>
    <w:p w14:paraId="74FC1BB1" w14:textId="35A18AEB" w:rsidR="00BB43EA" w:rsidRDefault="00BB43EA">
      <w:pPr>
        <w:spacing w:before="240" w:after="240" w:line="360" w:lineRule="auto"/>
        <w:rPr>
          <w:rFonts w:ascii="Times New Roman" w:eastAsia="Times New Roman" w:hAnsi="Times New Roman" w:cs="Times New Roman"/>
          <w:b/>
          <w:sz w:val="32"/>
          <w:szCs w:val="32"/>
        </w:rPr>
      </w:pPr>
    </w:p>
    <w:p w14:paraId="06BF3BF5" w14:textId="77777777" w:rsidR="00BB43EA" w:rsidRDefault="00BB43EA">
      <w:pPr>
        <w:spacing w:before="240" w:after="240" w:line="360" w:lineRule="auto"/>
        <w:rPr>
          <w:rFonts w:ascii="Times New Roman" w:eastAsia="Times New Roman" w:hAnsi="Times New Roman" w:cs="Times New Roman"/>
          <w:b/>
          <w:sz w:val="32"/>
          <w:szCs w:val="32"/>
        </w:rPr>
      </w:pPr>
    </w:p>
    <w:p w14:paraId="13738594" w14:textId="77777777" w:rsidR="00BC6F59" w:rsidRDefault="00BC6F59">
      <w:pPr>
        <w:spacing w:line="24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br w:type="page"/>
      </w:r>
    </w:p>
    <w:p w14:paraId="26C72323" w14:textId="5CADD28E"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2</w:t>
      </w:r>
    </w:p>
    <w:p w14:paraId="3D59A358" w14:textId="77777777" w:rsidR="00C160FD" w:rsidRPr="00C160FD" w:rsidRDefault="00C160FD">
      <w:pPr>
        <w:spacing w:before="240" w:after="240" w:line="360" w:lineRule="auto"/>
        <w:jc w:val="right"/>
        <w:rPr>
          <w:rFonts w:ascii="Times New Roman" w:eastAsia="Times New Roman" w:hAnsi="Times New Roman" w:cs="Times New Roman"/>
          <w:b/>
        </w:rPr>
      </w:pPr>
    </w:p>
    <w:p w14:paraId="409BAC30" w14:textId="32DC3725"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RELATED WORK</w:t>
      </w:r>
    </w:p>
    <w:p w14:paraId="453C478E" w14:textId="77777777" w:rsidR="00C160FD" w:rsidRDefault="00C160FD">
      <w:pPr>
        <w:spacing w:before="240" w:after="240" w:line="360" w:lineRule="auto"/>
        <w:jc w:val="center"/>
        <w:rPr>
          <w:rFonts w:ascii="Times New Roman" w:eastAsia="Times New Roman" w:hAnsi="Times New Roman" w:cs="Times New Roman"/>
          <w:b/>
        </w:rPr>
      </w:pPr>
    </w:p>
    <w:p w14:paraId="2F29894D" w14:textId="77777777" w:rsidR="00BB43EA" w:rsidRDefault="00BB43EA">
      <w:pPr>
        <w:spacing w:before="240" w:after="240" w:line="360" w:lineRule="auto"/>
        <w:jc w:val="center"/>
        <w:rPr>
          <w:rFonts w:ascii="Times New Roman" w:eastAsia="Times New Roman" w:hAnsi="Times New Roman" w:cs="Times New Roman"/>
          <w:b/>
        </w:rPr>
      </w:pPr>
    </w:p>
    <w:p w14:paraId="67851CF9"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2.1 INTRODUCTION</w:t>
      </w:r>
    </w:p>
    <w:p w14:paraId="1512C8C9" w14:textId="74C032C6" w:rsidR="00CC78BE" w:rsidRPr="00CC78BE" w:rsidRDefault="00CC78BE" w:rsidP="00C160FD">
      <w:pPr>
        <w:spacing w:before="240" w:after="240" w:line="360" w:lineRule="auto"/>
        <w:ind w:firstLine="720"/>
        <w:jc w:val="both"/>
        <w:rPr>
          <w:rFonts w:ascii="Times New Roman" w:eastAsia="Times New Roman" w:hAnsi="Times New Roman" w:cs="Times New Roman"/>
          <w:sz w:val="24"/>
          <w:szCs w:val="24"/>
        </w:rPr>
      </w:pPr>
      <w:r w:rsidRPr="00CC78BE">
        <w:rPr>
          <w:rFonts w:ascii="Times New Roman" w:eastAsia="Times New Roman" w:hAnsi="Times New Roman" w:cs="Times New Roman"/>
          <w:sz w:val="24"/>
          <w:szCs w:val="24"/>
        </w:rPr>
        <w:t xml:space="preserve">In this section, we will </w:t>
      </w:r>
      <w:proofErr w:type="gramStart"/>
      <w:r w:rsidRPr="00CC78BE">
        <w:rPr>
          <w:rFonts w:ascii="Times New Roman" w:eastAsia="Times New Roman" w:hAnsi="Times New Roman" w:cs="Times New Roman"/>
          <w:sz w:val="24"/>
          <w:szCs w:val="24"/>
        </w:rPr>
        <w:t>look into</w:t>
      </w:r>
      <w:proofErr w:type="gramEnd"/>
      <w:r w:rsidRPr="00CC78BE">
        <w:rPr>
          <w:rFonts w:ascii="Times New Roman" w:eastAsia="Times New Roman" w:hAnsi="Times New Roman" w:cs="Times New Roman"/>
          <w:sz w:val="24"/>
          <w:szCs w:val="24"/>
        </w:rPr>
        <w:t xml:space="preserve"> some of the earlier works presented in the direction of this project. There has been </w:t>
      </w:r>
      <w:r w:rsidR="00955A23">
        <w:rPr>
          <w:rFonts w:ascii="Times New Roman" w:eastAsia="Times New Roman" w:hAnsi="Times New Roman" w:cs="Times New Roman"/>
          <w:sz w:val="24"/>
          <w:szCs w:val="24"/>
        </w:rPr>
        <w:t>a lot</w:t>
      </w:r>
      <w:r w:rsidRPr="00CC78BE">
        <w:rPr>
          <w:rFonts w:ascii="Times New Roman" w:eastAsia="Times New Roman" w:hAnsi="Times New Roman" w:cs="Times New Roman"/>
          <w:sz w:val="24"/>
          <w:szCs w:val="24"/>
        </w:rPr>
        <w:t xml:space="preserve"> of work that has already happened in the field of prediction in the medical department. While preparing this project we have gathered ideas from different research materials and models. Here, we are going to enlist them.</w:t>
      </w:r>
    </w:p>
    <w:p w14:paraId="603DCD76" w14:textId="77777777" w:rsidR="00BB43EA" w:rsidRDefault="00330888" w:rsidP="00C160FD">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2.2 EXISTING SYSTEM</w:t>
      </w:r>
    </w:p>
    <w:p w14:paraId="2F11A662" w14:textId="63E9F481" w:rsidR="00173CB1" w:rsidRPr="004279C4" w:rsidRDefault="00173CB1" w:rsidP="00C160FD">
      <w:pPr>
        <w:spacing w:before="180" w:after="180" w:line="360" w:lineRule="auto"/>
        <w:jc w:val="both"/>
        <w:rPr>
          <w:rFonts w:ascii="Times New Roman" w:eastAsia="Times New Roman" w:hAnsi="Times New Roman" w:cs="Times New Roman"/>
          <w:sz w:val="24"/>
          <w:szCs w:val="24"/>
        </w:rPr>
      </w:pPr>
      <w:r w:rsidRPr="004279C4">
        <w:rPr>
          <w:rFonts w:ascii="Times New Roman" w:eastAsia="Times New Roman" w:hAnsi="Times New Roman" w:cs="Times New Roman"/>
          <w:sz w:val="24"/>
          <w:szCs w:val="24"/>
        </w:rPr>
        <w:t>Lately a lot of research has been done on predicting strokes. The research can be briefly categorized into three different categories including the dataset collection, algorithm comparison and efficient</w:t>
      </w:r>
      <w:r w:rsidR="00FB5532">
        <w:rPr>
          <w:rFonts w:ascii="Times New Roman" w:eastAsia="Times New Roman" w:hAnsi="Times New Roman" w:cs="Times New Roman"/>
          <w:sz w:val="24"/>
          <w:szCs w:val="24"/>
        </w:rPr>
        <w:t xml:space="preserve"> &amp;</w:t>
      </w:r>
      <w:r w:rsidRPr="004279C4">
        <w:rPr>
          <w:rFonts w:ascii="Times New Roman" w:eastAsia="Times New Roman" w:hAnsi="Times New Roman" w:cs="Times New Roman"/>
          <w:sz w:val="24"/>
          <w:szCs w:val="24"/>
        </w:rPr>
        <w:t xml:space="preserve"> accurate stroke rate prediction.</w:t>
      </w:r>
    </w:p>
    <w:p w14:paraId="0A359CBE" w14:textId="2D945437" w:rsidR="00173CB1" w:rsidRPr="00FB5532" w:rsidRDefault="00173CB1" w:rsidP="00C160FD">
      <w:pPr>
        <w:spacing w:before="180" w:after="180" w:line="360" w:lineRule="auto"/>
        <w:jc w:val="both"/>
        <w:rPr>
          <w:rFonts w:ascii="Times New Roman" w:hAnsi="Times New Roman" w:cs="Times New Roman"/>
          <w:sz w:val="24"/>
          <w:szCs w:val="24"/>
        </w:rPr>
      </w:pPr>
      <w:r w:rsidRPr="00FB5532">
        <w:rPr>
          <w:rFonts w:ascii="Times New Roman" w:hAnsi="Times New Roman" w:cs="Times New Roman"/>
          <w:sz w:val="24"/>
          <w:szCs w:val="24"/>
        </w:rPr>
        <w:t>Machine learning strategies for examination of neuro imaging information are utilized to help analyze stroke. Diagnosis and treatment of stroke disease are very complex, developing nations, due to the absence of diagnostic devices as well as a shortage of doctors and many other resources that affect adequate prediction and medication of heart patients. Recently, computer technology and machine learning methods ar</w:t>
      </w:r>
      <w:r w:rsidR="00D3662E" w:rsidRPr="00FB5532">
        <w:rPr>
          <w:rFonts w:ascii="Times New Roman" w:hAnsi="Times New Roman" w:cs="Times New Roman"/>
          <w:sz w:val="24"/>
          <w:szCs w:val="24"/>
        </w:rPr>
        <w:t>e facing</w:t>
      </w:r>
      <w:r w:rsidRPr="00FB5532">
        <w:rPr>
          <w:rFonts w:ascii="Times New Roman" w:hAnsi="Times New Roman" w:cs="Times New Roman"/>
          <w:sz w:val="24"/>
          <w:szCs w:val="24"/>
        </w:rPr>
        <w:t xml:space="preserve"> this concern, to improve the system to support doctors in the preliminary stage in making decisions about disease</w:t>
      </w:r>
      <w:r w:rsidR="00FB5532" w:rsidRPr="00FB5532">
        <w:rPr>
          <w:rFonts w:ascii="Times New Roman" w:hAnsi="Times New Roman" w:cs="Times New Roman"/>
          <w:sz w:val="24"/>
          <w:szCs w:val="24"/>
        </w:rPr>
        <w:t xml:space="preserve">. </w:t>
      </w:r>
      <w:r w:rsidRPr="00FB5532">
        <w:rPr>
          <w:rFonts w:ascii="Times New Roman" w:hAnsi="Times New Roman" w:cs="Times New Roman"/>
          <w:sz w:val="24"/>
          <w:szCs w:val="24"/>
        </w:rPr>
        <w:t>Many system</w:t>
      </w:r>
      <w:r w:rsidR="00D3662E" w:rsidRPr="00FB5532">
        <w:rPr>
          <w:rFonts w:ascii="Times New Roman" w:hAnsi="Times New Roman" w:cs="Times New Roman"/>
          <w:sz w:val="24"/>
          <w:szCs w:val="24"/>
        </w:rPr>
        <w:t>s</w:t>
      </w:r>
      <w:r w:rsidRPr="00FB5532">
        <w:rPr>
          <w:rFonts w:ascii="Times New Roman" w:hAnsi="Times New Roman" w:cs="Times New Roman"/>
          <w:sz w:val="24"/>
          <w:szCs w:val="24"/>
        </w:rPr>
        <w:t xml:space="preserve"> have been developed in recent times to for stroke predictions</w:t>
      </w:r>
      <w:r w:rsidR="00D3662E" w:rsidRPr="00FB5532">
        <w:rPr>
          <w:rFonts w:ascii="Times New Roman" w:hAnsi="Times New Roman" w:cs="Times New Roman"/>
          <w:sz w:val="24"/>
          <w:szCs w:val="24"/>
        </w:rPr>
        <w:t xml:space="preserve"> </w:t>
      </w:r>
      <w:r w:rsidRPr="00FB5532">
        <w:rPr>
          <w:rFonts w:ascii="Times New Roman" w:hAnsi="Times New Roman" w:cs="Times New Roman"/>
          <w:sz w:val="24"/>
          <w:szCs w:val="24"/>
        </w:rPr>
        <w:t xml:space="preserve">differing by small factors. </w:t>
      </w:r>
      <w:r w:rsidR="00FB5532" w:rsidRPr="00FB5532">
        <w:rPr>
          <w:rFonts w:ascii="Times New Roman" w:hAnsi="Times New Roman" w:cs="Times New Roman"/>
          <w:sz w:val="24"/>
          <w:szCs w:val="24"/>
        </w:rPr>
        <w:t>Some of which we covered are discussed below.</w:t>
      </w:r>
    </w:p>
    <w:p w14:paraId="55E7AB23" w14:textId="20E65587" w:rsidR="00173CB1" w:rsidRPr="004279C4" w:rsidRDefault="00173CB1" w:rsidP="00C160FD">
      <w:pPr>
        <w:pStyle w:val="rtejustify"/>
        <w:spacing w:line="360" w:lineRule="auto"/>
        <w:jc w:val="both"/>
      </w:pPr>
      <w:r w:rsidRPr="004279C4">
        <w:t>Yu et al. [</w:t>
      </w:r>
      <w:r w:rsidR="00A0117D">
        <w:t>52</w:t>
      </w:r>
      <w:r w:rsidRPr="004279C4">
        <w:t xml:space="preserve">] have implemented the machine learning techniques by considering the decision tree algorithm of C4.5. The proposed methodology of this work uses 13 features rather than 18 stroke scale features for determining and </w:t>
      </w:r>
      <w:r w:rsidR="007E50BE" w:rsidRPr="004279C4">
        <w:t>analysing</w:t>
      </w:r>
      <w:r w:rsidRPr="004279C4">
        <w:t xml:space="preserve"> the stroke classification. The data collected from the database of the National Institutes of Health Stroke Scale (NIHSS) for the study of cerebrovascular strokes among people affected over age 65 years. Out of total samples, 75% </w:t>
      </w:r>
      <w:r w:rsidRPr="004279C4">
        <w:lastRenderedPageBreak/>
        <w:t>of subjects were used for training, and 25% of subjects were used for testing. Based on the hypothetical solutions 91.11% decent accuracy is obtained through the decision tree algorithm.</w:t>
      </w:r>
    </w:p>
    <w:p w14:paraId="339D37B4" w14:textId="0D435822" w:rsidR="00173CB1" w:rsidRPr="004279C4" w:rsidRDefault="00173CB1" w:rsidP="00C160FD">
      <w:pPr>
        <w:pStyle w:val="rtejustify"/>
        <w:spacing w:line="360" w:lineRule="auto"/>
        <w:jc w:val="both"/>
      </w:pPr>
      <w:r w:rsidRPr="004279C4">
        <w:t>Monteiro et al. [</w:t>
      </w:r>
      <w:r w:rsidR="00A0117D">
        <w:t>53</w:t>
      </w:r>
      <w:r w:rsidRPr="004279C4">
        <w:t xml:space="preserve">] have implemented a machine learning methodology to determine the practical results of the patients affected with ischemic stroke when admitted for three weeks. Among different types of strokes, Ischemic stroke acts as a major purpose of disorder and death all over the world among people of 65 years and in adults. The proposed methodology is succeeded on an outcome of the outlined superior AUC value of 0.808± 0.085 when compared to the foremost point score of 0.771 ± 0.056 with 70% subjects used for training and 30% subjects used for testing. On the other hand, the model keeps on increasing the additional features depending upon </w:t>
      </w:r>
      <w:proofErr w:type="gramStart"/>
      <w:r w:rsidRPr="004279C4">
        <w:t>particular timing</w:t>
      </w:r>
      <w:proofErr w:type="gramEnd"/>
      <w:r w:rsidRPr="004279C4">
        <w:t xml:space="preserve"> along with the increase in the AUC score by setting the point score of above 0.90. The Baseline feature sets used under experiment -1 produced a ‘good’ outcome with 51.3% and a ‘poor’ outcome with 48.7% accuracies on 425 samples. By obtaining the conclusions and validating the results taken at the time of admission and by making a priority of the use of technological methods whenever required.</w:t>
      </w:r>
    </w:p>
    <w:p w14:paraId="316ED400" w14:textId="2E19AF4B" w:rsidR="00173CB1" w:rsidRPr="004279C4" w:rsidRDefault="00173CB1" w:rsidP="00C160FD">
      <w:pPr>
        <w:pStyle w:val="rtejustify"/>
        <w:spacing w:line="360" w:lineRule="auto"/>
        <w:jc w:val="both"/>
      </w:pPr>
      <w:r w:rsidRPr="004279C4">
        <w:t>Sung et al. [</w:t>
      </w:r>
      <w:r w:rsidR="00A0117D">
        <w:t>54</w:t>
      </w:r>
      <w:r w:rsidRPr="004279C4">
        <w:t xml:space="preserve">] have proposed a methodology that can be examined for automated phenotyping by further classifying the ischemic stroke into 4 subdivisions. This model depending upon the structured and unstructured data taken from the electronic medical records (EMRs). It works on the records of 4640 patients who have been diagnosed with the mild symptoms of Ischemic stroke </w:t>
      </w:r>
      <w:proofErr w:type="gramStart"/>
      <w:r w:rsidRPr="004279C4">
        <w:t>and also</w:t>
      </w:r>
      <w:proofErr w:type="gramEnd"/>
      <w:r w:rsidRPr="004279C4">
        <w:t xml:space="preserve"> been taken for examining the results. The sub-divisions structured data has National Institutes of Health stroke scale whereas unstructured data has clinical narratives which are refined through a heatmap. The conclusion of stroke scale data from EMRs could make the process clear and smooth phenotyping of ischemic stroke when integrated with the structures data. However, diminishing the different levels of class issues into binary classification work along with the congregation of classifies solution helps in increasing the performance by taking 66% subjects on training and 34% subjects on testing.</w:t>
      </w:r>
    </w:p>
    <w:p w14:paraId="3C84C1DD" w14:textId="77777777" w:rsidR="00C160FD" w:rsidRDefault="00173CB1" w:rsidP="00C160FD">
      <w:pPr>
        <w:pStyle w:val="rtejustify"/>
        <w:spacing w:line="360" w:lineRule="auto"/>
        <w:jc w:val="both"/>
      </w:pPr>
      <w:proofErr w:type="spellStart"/>
      <w:r w:rsidRPr="004279C4">
        <w:t>Xie</w:t>
      </w:r>
      <w:proofErr w:type="spellEnd"/>
      <w:r w:rsidRPr="004279C4">
        <w:t xml:space="preserve"> et al. [</w:t>
      </w:r>
      <w:r w:rsidR="00A0117D">
        <w:t>55</w:t>
      </w:r>
      <w:r w:rsidRPr="004279C4">
        <w:t xml:space="preserve">] have proposed a model to combine common stroke biomarkers by developing machine learning techniques and to </w:t>
      </w:r>
      <w:proofErr w:type="spellStart"/>
      <w:r w:rsidRPr="004279C4">
        <w:t>analyze</w:t>
      </w:r>
      <w:proofErr w:type="spellEnd"/>
      <w:r w:rsidRPr="004279C4">
        <w:t xml:space="preserve"> the complete recovery of the ischemic stroke patient within three months. In this work, to predict the recovery terms of the patient Extreme gradient boosting (XGB) and Gradient Boosting Machine (GBM) models were implemented to identify modified ranking scale (</w:t>
      </w:r>
      <w:proofErr w:type="spellStart"/>
      <w:r w:rsidRPr="004279C4">
        <w:t>mRS</w:t>
      </w:r>
      <w:proofErr w:type="spellEnd"/>
      <w:r w:rsidRPr="004279C4">
        <w:t xml:space="preserve">) scores by using biomarkers availability within 24 hours of the admitting of the patient. A total of 512 patients records were taken into consideration for analysis with fivefold cross-validation for identifying the improvements of the model. These records are categorized into 80% on training and 20% on testing. Under the </w:t>
      </w:r>
      <w:r w:rsidRPr="004279C4">
        <w:lastRenderedPageBreak/>
        <w:t xml:space="preserve">binary analysis of an </w:t>
      </w:r>
      <w:proofErr w:type="spellStart"/>
      <w:r w:rsidRPr="004279C4">
        <w:t>mRS</w:t>
      </w:r>
      <w:proofErr w:type="spellEnd"/>
      <w:r w:rsidRPr="004279C4">
        <w:t xml:space="preserve"> score which is larger than 2 considering biomarkers which are provided during the time of admitting, XGB and GBM include AUC of scores 0.746 and 0.748 accordingly.</w:t>
      </w:r>
    </w:p>
    <w:p w14:paraId="2448E1C8" w14:textId="60A88860" w:rsidR="00173CB1" w:rsidRPr="004279C4" w:rsidRDefault="00173CB1" w:rsidP="00C160FD">
      <w:pPr>
        <w:pStyle w:val="rtejustify"/>
        <w:spacing w:line="360" w:lineRule="auto"/>
        <w:jc w:val="both"/>
      </w:pPr>
      <w:r w:rsidRPr="004279C4">
        <w:t>Wang et al. [</w:t>
      </w:r>
      <w:r w:rsidR="00A0117D">
        <w:t>56</w:t>
      </w:r>
      <w:r w:rsidRPr="004279C4">
        <w:t xml:space="preserve">] have implemented a machine learning model in the configuration of the risk of symptomatic intracerebral </w:t>
      </w:r>
      <w:r w:rsidR="00AD2F67" w:rsidRPr="004279C4">
        <w:t>haemorrhage</w:t>
      </w:r>
      <w:r w:rsidRPr="004279C4">
        <w:t xml:space="preserve"> (</w:t>
      </w:r>
      <w:proofErr w:type="spellStart"/>
      <w:r w:rsidRPr="004279C4">
        <w:t>sICH</w:t>
      </w:r>
      <w:proofErr w:type="spellEnd"/>
      <w:r w:rsidRPr="004279C4">
        <w:t xml:space="preserve">) after the thrombolysis of the stroke. The risk factors of </w:t>
      </w:r>
      <w:proofErr w:type="spellStart"/>
      <w:r w:rsidRPr="004279C4">
        <w:t>sICH</w:t>
      </w:r>
      <w:proofErr w:type="spellEnd"/>
      <w:r w:rsidRPr="004279C4">
        <w:t xml:space="preserve"> are theoretically used after stroke thrombolysis. Based on this study, a total of 2578 thrombolysis-treated ischemic stroke patients were recognized from January 2013 and December 2016. Out of which 70% were taken into training modules and 30% considered under nominal data test sets. In order to </w:t>
      </w:r>
      <w:r w:rsidR="00AD2F67" w:rsidRPr="004279C4">
        <w:t>analyse</w:t>
      </w:r>
      <w:r w:rsidRPr="004279C4">
        <w:t xml:space="preserve"> the risk of </w:t>
      </w:r>
      <w:proofErr w:type="spellStart"/>
      <w:r w:rsidRPr="004279C4">
        <w:t>sICH</w:t>
      </w:r>
      <w:proofErr w:type="spellEnd"/>
      <w:r w:rsidRPr="004279C4">
        <w:t>, these machine learning modules were helped to increase the performance analysis metrics through the area under curve (AUC) with 0.82.</w:t>
      </w:r>
    </w:p>
    <w:p w14:paraId="7F3E4A0C" w14:textId="77777777" w:rsidR="00C160FD" w:rsidRDefault="00173CB1" w:rsidP="00C160FD">
      <w:pPr>
        <w:pStyle w:val="rtejustify"/>
        <w:spacing w:line="360" w:lineRule="auto"/>
        <w:jc w:val="both"/>
      </w:pPr>
      <w:r w:rsidRPr="004279C4">
        <w:t>Lin et al. [</w:t>
      </w:r>
      <w:r w:rsidR="00A0117D">
        <w:t>57</w:t>
      </w:r>
      <w:r w:rsidRPr="004279C4">
        <w:t>] have proposed a hybrid neural network model with 10 cross folds for evaluating the stroke outcome. The data collected from “Taiwan Stroke Registry” is given for the model with 70% on training and 30% on testing.</w:t>
      </w:r>
    </w:p>
    <w:p w14:paraId="40EDC653" w14:textId="501CE306" w:rsidR="00C160FD" w:rsidRDefault="00173CB1" w:rsidP="00C160FD">
      <w:pPr>
        <w:pStyle w:val="rtejustify"/>
        <w:spacing w:line="360" w:lineRule="auto"/>
        <w:jc w:val="both"/>
      </w:pPr>
      <w:r w:rsidRPr="004279C4">
        <w:t>Sung et al. [</w:t>
      </w:r>
      <w:r w:rsidR="00A0117D">
        <w:t>58</w:t>
      </w:r>
      <w:r w:rsidRPr="004279C4">
        <w:t xml:space="preserve">] have implemented machine learning algorithms to </w:t>
      </w:r>
      <w:r w:rsidR="00A0117D" w:rsidRPr="004279C4">
        <w:t>analyse</w:t>
      </w:r>
      <w:r w:rsidRPr="004279C4">
        <w:t xml:space="preserve"> the stroke outcome with acute minor stroke. Among 739 patients, 61 patients having a negative outcome after a stroke at 90 days. The data is categorized into 89.4% for no END and the remaining 10.6% for END This database related to patients was taken from NIHSS with a score of ≤ 3. Pre indication of the neurological deterioration tells us that diminishing of the NIHSS score within days of the admission of the patient. The inimical score was determined from the modified Ranking scale score of ≥ 2. In this work, four machine learning models such as bootstrap decision forest, boosted trees, Logistic Regression, and Deep neural network was used in </w:t>
      </w:r>
      <w:r w:rsidR="00A0117D" w:rsidRPr="004279C4">
        <w:t>analysing</w:t>
      </w:r>
      <w:r w:rsidRPr="004279C4">
        <w:t xml:space="preserve"> the early signs of neurological deterioration and examined with a decent accuracy of 94.6%.</w:t>
      </w:r>
    </w:p>
    <w:p w14:paraId="4612CE49" w14:textId="77777777" w:rsidR="00C160FD" w:rsidRDefault="00A86C6A" w:rsidP="00C160FD">
      <w:pPr>
        <w:pStyle w:val="rtejustify"/>
        <w:spacing w:line="360" w:lineRule="auto"/>
        <w:jc w:val="both"/>
        <w:rPr>
          <w:lang w:val="en-US"/>
        </w:rPr>
      </w:pPr>
      <w:r w:rsidRPr="00A86C6A">
        <w:rPr>
          <w:lang w:val="en-US"/>
        </w:rPr>
        <w:t>Govindarajan et al. [</w:t>
      </w:r>
      <w:r w:rsidR="003C46C0">
        <w:rPr>
          <w:lang w:val="en-US"/>
        </w:rPr>
        <w:t>60</w:t>
      </w:r>
      <w:r w:rsidRPr="00A86C6A">
        <w:rPr>
          <w:lang w:val="en-US"/>
        </w:rPr>
        <w:t>] conducted</w:t>
      </w:r>
      <w:r>
        <w:rPr>
          <w:lang w:val="en-US"/>
        </w:rPr>
        <w:t xml:space="preserve"> </w:t>
      </w:r>
      <w:r w:rsidRPr="00A86C6A">
        <w:rPr>
          <w:lang w:val="en-US"/>
        </w:rPr>
        <w:t>a study to categorize stroke disorder using a text mining</w:t>
      </w:r>
      <w:r w:rsidR="00C160FD">
        <w:rPr>
          <w:lang w:val="en-US"/>
        </w:rPr>
        <w:t xml:space="preserve"> </w:t>
      </w:r>
      <w:r w:rsidRPr="00A86C6A">
        <w:rPr>
          <w:lang w:val="en-US"/>
        </w:rPr>
        <w:t>combination and a machine learning classifier and collected</w:t>
      </w:r>
      <w:r>
        <w:rPr>
          <w:lang w:val="en-US"/>
        </w:rPr>
        <w:t xml:space="preserve"> </w:t>
      </w:r>
      <w:r w:rsidRPr="00A86C6A">
        <w:rPr>
          <w:lang w:val="en-US"/>
        </w:rPr>
        <w:t>data for 507 patients. For their analysis, they used various</w:t>
      </w:r>
      <w:r>
        <w:rPr>
          <w:lang w:val="en-US"/>
        </w:rPr>
        <w:t xml:space="preserve"> </w:t>
      </w:r>
      <w:r w:rsidRPr="00A86C6A">
        <w:rPr>
          <w:lang w:val="en-US"/>
        </w:rPr>
        <w:t>machine learning approaches for training purposes using ANN,</w:t>
      </w:r>
      <w:r w:rsidR="00C160FD">
        <w:rPr>
          <w:lang w:val="en-US"/>
        </w:rPr>
        <w:t xml:space="preserve"> </w:t>
      </w:r>
      <w:r w:rsidRPr="00A86C6A">
        <w:rPr>
          <w:lang w:val="en-US"/>
        </w:rPr>
        <w:t>and the SGD algorithm gave them the best value, which was</w:t>
      </w:r>
      <w:r>
        <w:rPr>
          <w:lang w:val="en-US"/>
        </w:rPr>
        <w:t xml:space="preserve"> </w:t>
      </w:r>
      <w:r w:rsidRPr="00A86C6A">
        <w:rPr>
          <w:lang w:val="en-US"/>
        </w:rPr>
        <w:t>95%.</w:t>
      </w:r>
    </w:p>
    <w:p w14:paraId="016E04AA" w14:textId="77777777" w:rsidR="00C160FD" w:rsidRDefault="00A86C6A" w:rsidP="00C160FD">
      <w:pPr>
        <w:pStyle w:val="rtejustify"/>
        <w:spacing w:line="360" w:lineRule="auto"/>
        <w:jc w:val="both"/>
        <w:rPr>
          <w:lang w:val="en-US"/>
        </w:rPr>
      </w:pPr>
      <w:proofErr w:type="spellStart"/>
      <w:r w:rsidRPr="00A86C6A">
        <w:rPr>
          <w:lang w:val="en-US"/>
        </w:rPr>
        <w:t>Amini</w:t>
      </w:r>
      <w:proofErr w:type="spellEnd"/>
      <w:r w:rsidRPr="00A86C6A">
        <w:rPr>
          <w:lang w:val="en-US"/>
        </w:rPr>
        <w:t xml:space="preserve"> et al. [</w:t>
      </w:r>
      <w:r w:rsidR="003C46C0">
        <w:rPr>
          <w:lang w:val="en-US"/>
        </w:rPr>
        <w:t>61</w:t>
      </w:r>
      <w:r w:rsidRPr="00A86C6A">
        <w:rPr>
          <w:lang w:val="en-US"/>
        </w:rPr>
        <w:t>] conducted research to predict stroke</w:t>
      </w:r>
      <w:r>
        <w:rPr>
          <w:lang w:val="en-US"/>
        </w:rPr>
        <w:t xml:space="preserve"> </w:t>
      </w:r>
      <w:r w:rsidRPr="00A86C6A">
        <w:rPr>
          <w:lang w:val="en-US"/>
        </w:rPr>
        <w:t>incidence, collected 807 healthy and unhealthy subjects in</w:t>
      </w:r>
      <w:r>
        <w:rPr>
          <w:lang w:val="en-US"/>
        </w:rPr>
        <w:t xml:space="preserve"> </w:t>
      </w:r>
      <w:r w:rsidRPr="00A86C6A">
        <w:rPr>
          <w:lang w:val="en-US"/>
        </w:rPr>
        <w:t>their study categorized 50 risk factors for stroke, diabetes,</w:t>
      </w:r>
      <w:r>
        <w:rPr>
          <w:lang w:val="en-US"/>
        </w:rPr>
        <w:t xml:space="preserve"> </w:t>
      </w:r>
      <w:r w:rsidRPr="00A86C6A">
        <w:rPr>
          <w:lang w:val="en-US"/>
        </w:rPr>
        <w:t>cardiovascular disease, smoking, hyperlipidemia, and alcohol</w:t>
      </w:r>
      <w:r>
        <w:rPr>
          <w:lang w:val="en-US"/>
        </w:rPr>
        <w:t xml:space="preserve"> </w:t>
      </w:r>
      <w:r w:rsidRPr="00A86C6A">
        <w:rPr>
          <w:lang w:val="en-US"/>
        </w:rPr>
        <w:t xml:space="preserve">use. They used two techniques that had the best </w:t>
      </w:r>
      <w:r w:rsidRPr="00A86C6A">
        <w:rPr>
          <w:lang w:val="en-US"/>
        </w:rPr>
        <w:lastRenderedPageBreak/>
        <w:t>accuracy fro</w:t>
      </w:r>
      <w:r>
        <w:rPr>
          <w:lang w:val="en-US"/>
        </w:rPr>
        <w:t xml:space="preserve">m </w:t>
      </w:r>
      <w:r w:rsidRPr="00A86C6A">
        <w:rPr>
          <w:lang w:val="en-US"/>
        </w:rPr>
        <w:t>c4.5 decision tree algorithm, and it was 95%, and for K-nearest</w:t>
      </w:r>
      <w:r>
        <w:rPr>
          <w:lang w:val="en-US"/>
        </w:rPr>
        <w:t xml:space="preserve"> </w:t>
      </w:r>
      <w:r w:rsidRPr="00A86C6A">
        <w:rPr>
          <w:lang w:val="en-US"/>
        </w:rPr>
        <w:t>neighbor, the accuracy was 94%.</w:t>
      </w:r>
    </w:p>
    <w:p w14:paraId="1E3BFC7F" w14:textId="77777777" w:rsidR="00C160FD" w:rsidRDefault="00A86C6A" w:rsidP="00C160FD">
      <w:pPr>
        <w:pStyle w:val="rtejustify"/>
        <w:spacing w:line="360" w:lineRule="auto"/>
        <w:jc w:val="both"/>
        <w:rPr>
          <w:lang w:val="en-US"/>
        </w:rPr>
      </w:pPr>
      <w:r w:rsidRPr="00A86C6A">
        <w:rPr>
          <w:lang w:val="en-US"/>
        </w:rPr>
        <w:t>Cheng et al. [</w:t>
      </w:r>
      <w:r w:rsidR="003C46C0">
        <w:rPr>
          <w:lang w:val="en-US"/>
        </w:rPr>
        <w:t>62</w:t>
      </w:r>
      <w:r w:rsidRPr="00A86C6A">
        <w:rPr>
          <w:lang w:val="en-US"/>
        </w:rPr>
        <w:t>] published a report on the estimation of</w:t>
      </w:r>
      <w:r>
        <w:rPr>
          <w:lang w:val="en-US"/>
        </w:rPr>
        <w:t xml:space="preserve"> </w:t>
      </w:r>
      <w:r w:rsidRPr="00A86C6A">
        <w:rPr>
          <w:lang w:val="en-US"/>
        </w:rPr>
        <w:t>the ischemic stroke prognosis. In their analysis, 82 ischemic</w:t>
      </w:r>
      <w:r>
        <w:rPr>
          <w:lang w:val="en-US"/>
        </w:rPr>
        <w:t xml:space="preserve"> </w:t>
      </w:r>
      <w:r w:rsidRPr="00A86C6A">
        <w:rPr>
          <w:lang w:val="en-US"/>
        </w:rPr>
        <w:t>stroke patient data were used, two ANN models were used to</w:t>
      </w:r>
      <w:r>
        <w:rPr>
          <w:lang w:val="en-US"/>
        </w:rPr>
        <w:t xml:space="preserve"> </w:t>
      </w:r>
      <w:r w:rsidRPr="00A86C6A">
        <w:rPr>
          <w:lang w:val="en-US"/>
        </w:rPr>
        <w:t>find precision, and 79% and 95% were used.</w:t>
      </w:r>
    </w:p>
    <w:p w14:paraId="4E1842BD" w14:textId="77777777" w:rsidR="00C160FD" w:rsidRDefault="00A86C6A" w:rsidP="00C160FD">
      <w:pPr>
        <w:pStyle w:val="rtejustify"/>
        <w:spacing w:line="360" w:lineRule="auto"/>
        <w:jc w:val="both"/>
        <w:rPr>
          <w:lang w:val="en-US"/>
        </w:rPr>
      </w:pPr>
      <w:proofErr w:type="spellStart"/>
      <w:r w:rsidRPr="00A86C6A">
        <w:rPr>
          <w:lang w:val="en-US"/>
        </w:rPr>
        <w:t>Cheon</w:t>
      </w:r>
      <w:proofErr w:type="spellEnd"/>
      <w:r w:rsidRPr="00A86C6A">
        <w:rPr>
          <w:lang w:val="en-US"/>
        </w:rPr>
        <w:t xml:space="preserve"> et al. [</w:t>
      </w:r>
      <w:r w:rsidR="003C46C0">
        <w:rPr>
          <w:lang w:val="en-US"/>
        </w:rPr>
        <w:t>63</w:t>
      </w:r>
      <w:r w:rsidRPr="00A86C6A">
        <w:rPr>
          <w:lang w:val="en-US"/>
        </w:rPr>
        <w:t>] performed a study to predict stroke</w:t>
      </w:r>
      <w:r>
        <w:rPr>
          <w:lang w:val="en-US"/>
        </w:rPr>
        <w:t xml:space="preserve"> </w:t>
      </w:r>
      <w:r w:rsidRPr="00A86C6A">
        <w:rPr>
          <w:lang w:val="en-US"/>
        </w:rPr>
        <w:t>patient mortality. In their study, they used 15099 patients to</w:t>
      </w:r>
      <w:r>
        <w:rPr>
          <w:lang w:val="en-US"/>
        </w:rPr>
        <w:t xml:space="preserve"> </w:t>
      </w:r>
      <w:r w:rsidRPr="00A86C6A">
        <w:rPr>
          <w:lang w:val="en-US"/>
        </w:rPr>
        <w:t>identify stroke occurrence. They used a deep neural network</w:t>
      </w:r>
      <w:r>
        <w:rPr>
          <w:lang w:val="en-US"/>
        </w:rPr>
        <w:t xml:space="preserve"> </w:t>
      </w:r>
      <w:r w:rsidRPr="00A86C6A">
        <w:rPr>
          <w:lang w:val="en-US"/>
        </w:rPr>
        <w:t>approach to detect strokes. The authors used PCA to extract</w:t>
      </w:r>
      <w:r>
        <w:rPr>
          <w:lang w:val="en-US"/>
        </w:rPr>
        <w:t xml:space="preserve"> </w:t>
      </w:r>
      <w:r w:rsidRPr="00A86C6A">
        <w:rPr>
          <w:lang w:val="en-US"/>
        </w:rPr>
        <w:t>medical record history and predict stroke. They have got an</w:t>
      </w:r>
      <w:r>
        <w:rPr>
          <w:lang w:val="en-US"/>
        </w:rPr>
        <w:t xml:space="preserve"> </w:t>
      </w:r>
      <w:r w:rsidRPr="00A86C6A">
        <w:rPr>
          <w:lang w:val="en-US"/>
        </w:rPr>
        <w:t>area under the curve (AUC) value of 83%.</w:t>
      </w:r>
    </w:p>
    <w:p w14:paraId="7106EB79" w14:textId="640078C6" w:rsidR="0014570B" w:rsidRPr="00A86C6A" w:rsidRDefault="00A86C6A" w:rsidP="00C160FD">
      <w:pPr>
        <w:pStyle w:val="rtejustify"/>
        <w:spacing w:line="360" w:lineRule="auto"/>
        <w:jc w:val="both"/>
        <w:rPr>
          <w:lang w:val="en-US"/>
        </w:rPr>
      </w:pPr>
      <w:r w:rsidRPr="00A86C6A">
        <w:rPr>
          <w:lang w:val="en-US"/>
        </w:rPr>
        <w:t>Singh et al. [</w:t>
      </w:r>
      <w:r w:rsidR="003C46C0">
        <w:rPr>
          <w:lang w:val="en-US"/>
        </w:rPr>
        <w:t>64</w:t>
      </w:r>
      <w:r w:rsidRPr="00A86C6A">
        <w:rPr>
          <w:lang w:val="en-US"/>
        </w:rPr>
        <w:t>] performed a study on stroke prediction</w:t>
      </w:r>
      <w:r>
        <w:rPr>
          <w:lang w:val="en-US"/>
        </w:rPr>
        <w:t xml:space="preserve"> </w:t>
      </w:r>
      <w:r w:rsidRPr="00A86C6A">
        <w:rPr>
          <w:lang w:val="en-US"/>
        </w:rPr>
        <w:t>applied to artificial intelligence. In their research, they used</w:t>
      </w:r>
      <w:r>
        <w:rPr>
          <w:lang w:val="en-US"/>
        </w:rPr>
        <w:t xml:space="preserve"> </w:t>
      </w:r>
      <w:r w:rsidRPr="00A86C6A">
        <w:rPr>
          <w:lang w:val="en-US"/>
        </w:rPr>
        <w:t>a different method for predicting stroke on the cardiovascular</w:t>
      </w:r>
      <w:r w:rsidR="00C160FD">
        <w:rPr>
          <w:lang w:val="en-US"/>
        </w:rPr>
        <w:t xml:space="preserve"> </w:t>
      </w:r>
      <w:r w:rsidRPr="00A86C6A">
        <w:rPr>
          <w:lang w:val="en-US"/>
        </w:rPr>
        <w:t>health study (CHS) dataset. And they took the decision tree</w:t>
      </w:r>
      <w:r>
        <w:rPr>
          <w:lang w:val="en-US"/>
        </w:rPr>
        <w:t xml:space="preserve"> </w:t>
      </w:r>
      <w:r w:rsidRPr="00A86C6A">
        <w:rPr>
          <w:lang w:val="en-US"/>
        </w:rPr>
        <w:t>algorithm to feature extract to principal component analysis.</w:t>
      </w:r>
      <w:r>
        <w:rPr>
          <w:lang w:val="en-US"/>
        </w:rPr>
        <w:t xml:space="preserve"> </w:t>
      </w:r>
      <w:r w:rsidRPr="00A86C6A">
        <w:rPr>
          <w:lang w:val="en-US"/>
        </w:rPr>
        <w:t>They used a neural network classification algorithm to construc</w:t>
      </w:r>
      <w:r w:rsidR="00C160FD">
        <w:rPr>
          <w:lang w:val="en-US"/>
        </w:rPr>
        <w:t xml:space="preserve">t </w:t>
      </w:r>
      <w:r w:rsidRPr="00A86C6A">
        <w:rPr>
          <w:lang w:val="en-US"/>
        </w:rPr>
        <w:t>the model they got 97% accuracy.</w:t>
      </w:r>
    </w:p>
    <w:p w14:paraId="0421FC81" w14:textId="7D8682F1" w:rsidR="0014570B"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Chin et al. [</w:t>
      </w:r>
      <w:r w:rsidR="003C46C0">
        <w:rPr>
          <w:rFonts w:ascii="Times New Roman" w:hAnsi="Times New Roman" w:cs="Times New Roman"/>
          <w:sz w:val="24"/>
          <w:szCs w:val="24"/>
          <w:lang w:val="en-US"/>
        </w:rPr>
        <w:t>65</w:t>
      </w:r>
      <w:r w:rsidRPr="00A86C6A">
        <w:rPr>
          <w:rFonts w:ascii="Times New Roman" w:hAnsi="Times New Roman" w:cs="Times New Roman"/>
          <w:sz w:val="24"/>
          <w:szCs w:val="24"/>
          <w:lang w:val="en-US"/>
        </w:rPr>
        <w:t>] performed a study to detect an automated</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early ischemic stroke. In their study, the main purpose was to</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develop a system using CNN to automated primary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They collected 256 images to train and test the CNN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model. In their system image prepossessing remove the impossible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 xml:space="preserve">area that </w:t>
      </w:r>
      <w:proofErr w:type="gramStart"/>
      <w:r w:rsidRPr="00A86C6A">
        <w:rPr>
          <w:rFonts w:ascii="Times New Roman" w:hAnsi="Times New Roman" w:cs="Times New Roman"/>
          <w:sz w:val="24"/>
          <w:szCs w:val="24"/>
          <w:lang w:val="en-US"/>
        </w:rPr>
        <w:t>can’t</w:t>
      </w:r>
      <w:proofErr w:type="gramEnd"/>
      <w:r w:rsidRPr="00A86C6A">
        <w:rPr>
          <w:rFonts w:ascii="Times New Roman" w:hAnsi="Times New Roman" w:cs="Times New Roman"/>
          <w:sz w:val="24"/>
          <w:szCs w:val="24"/>
          <w:lang w:val="en-US"/>
        </w:rPr>
        <w:t xml:space="preserve"> occur of stroke, they used the data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prolongation method to raise the collected image. Their CNN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method has given 90% accuracy.</w:t>
      </w:r>
    </w:p>
    <w:p w14:paraId="1006A686" w14:textId="0126353A"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Sung et al. [</w:t>
      </w:r>
      <w:r w:rsidR="003C46C0">
        <w:rPr>
          <w:rFonts w:ascii="Times New Roman" w:hAnsi="Times New Roman" w:cs="Times New Roman"/>
          <w:sz w:val="24"/>
          <w:szCs w:val="24"/>
          <w:lang w:val="en-US"/>
        </w:rPr>
        <w:t>69</w:t>
      </w:r>
      <w:r w:rsidRPr="00A86C6A">
        <w:rPr>
          <w:rFonts w:ascii="Times New Roman" w:hAnsi="Times New Roman" w:cs="Times New Roman"/>
          <w:sz w:val="24"/>
          <w:szCs w:val="24"/>
          <w:lang w:val="en-US"/>
        </w:rPr>
        <w:t>] performed 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study to develop a stroke severity index. They collected 3577</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data with acute ischemic stroke. For their predicting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models, they used various data mining techniques and linear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regression. Their prediction feature got the best result from</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the k-nearest neighbor model (95% CI).</w:t>
      </w:r>
    </w:p>
    <w:p w14:paraId="2B778DF2" w14:textId="31D497C3"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Monteiro et al. [</w:t>
      </w:r>
      <w:r w:rsidR="003C46C0">
        <w:rPr>
          <w:rFonts w:ascii="Times New Roman" w:hAnsi="Times New Roman" w:cs="Times New Roman"/>
          <w:sz w:val="24"/>
          <w:szCs w:val="24"/>
          <w:lang w:val="en-US"/>
        </w:rPr>
        <w:t>66</w:t>
      </w:r>
      <w:r w:rsidRPr="00A86C6A">
        <w:rPr>
          <w:rFonts w:ascii="Times New Roman" w:hAnsi="Times New Roman" w:cs="Times New Roman"/>
          <w:sz w:val="24"/>
          <w:szCs w:val="24"/>
          <w:lang w:val="en-US"/>
        </w:rPr>
        <w:t>] performed a study to get a functional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outcome prediction of ischemic stroke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 their research, they apply this technique to a patient who</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was passing three months after admission. They got the AUC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value above 90%.</w:t>
      </w:r>
    </w:p>
    <w:p w14:paraId="5BF88AC9" w14:textId="43CED554"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proofErr w:type="spellStart"/>
      <w:r w:rsidRPr="00A86C6A">
        <w:rPr>
          <w:rFonts w:ascii="Times New Roman" w:hAnsi="Times New Roman" w:cs="Times New Roman"/>
          <w:sz w:val="24"/>
          <w:szCs w:val="24"/>
          <w:lang w:val="en-US"/>
        </w:rPr>
        <w:t>Kansadub</w:t>
      </w:r>
      <w:proofErr w:type="spellEnd"/>
      <w:r w:rsidRPr="00A86C6A">
        <w:rPr>
          <w:rFonts w:ascii="Times New Roman" w:hAnsi="Times New Roman" w:cs="Times New Roman"/>
          <w:sz w:val="24"/>
          <w:szCs w:val="24"/>
          <w:lang w:val="en-US"/>
        </w:rPr>
        <w:t xml:space="preserve"> et al. [</w:t>
      </w:r>
      <w:r w:rsidR="003C46C0">
        <w:rPr>
          <w:rFonts w:ascii="Times New Roman" w:hAnsi="Times New Roman" w:cs="Times New Roman"/>
          <w:sz w:val="24"/>
          <w:szCs w:val="24"/>
          <w:lang w:val="en-US"/>
        </w:rPr>
        <w:t>67</w:t>
      </w:r>
      <w:r w:rsidRPr="00A86C6A">
        <w:rPr>
          <w:rFonts w:ascii="Times New Roman" w:hAnsi="Times New Roman" w:cs="Times New Roman"/>
          <w:sz w:val="24"/>
          <w:szCs w:val="24"/>
          <w:lang w:val="en-US"/>
        </w:rPr>
        <w:t>] performed a study to predict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risk. In the study, the authors employed Naive Bayes, Decision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Tree, and Neural Network to analyze data to predict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 their study, they used accuracy and AUC as their pointer’s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 xml:space="preserve">assessment. </w:t>
      </w:r>
      <w:proofErr w:type="gramStart"/>
      <w:r w:rsidRPr="00A86C6A">
        <w:rPr>
          <w:rFonts w:ascii="Times New Roman" w:hAnsi="Times New Roman" w:cs="Times New Roman"/>
          <w:sz w:val="24"/>
          <w:szCs w:val="24"/>
          <w:lang w:val="en-US"/>
        </w:rPr>
        <w:t>All of</w:t>
      </w:r>
      <w:proofErr w:type="gramEnd"/>
      <w:r w:rsidRPr="00A86C6A">
        <w:rPr>
          <w:rFonts w:ascii="Times New Roman" w:hAnsi="Times New Roman" w:cs="Times New Roman"/>
          <w:sz w:val="24"/>
          <w:szCs w:val="24"/>
          <w:lang w:val="en-US"/>
        </w:rPr>
        <w:t xml:space="preserve"> this algorithm, they classified decision tree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naive Bayes gave the most accurate.</w:t>
      </w:r>
    </w:p>
    <w:p w14:paraId="08EEB9C5" w14:textId="7D425434" w:rsidR="00173CB1" w:rsidRPr="00A86C6A" w:rsidRDefault="00A86C6A" w:rsidP="00C160FD">
      <w:pPr>
        <w:autoSpaceDE w:val="0"/>
        <w:autoSpaceDN w:val="0"/>
        <w:adjustRightInd w:val="0"/>
        <w:spacing w:line="360" w:lineRule="auto"/>
        <w:jc w:val="both"/>
        <w:rPr>
          <w:rFonts w:ascii="Times New Roman" w:eastAsia="Times New Roman" w:hAnsi="Times New Roman" w:cs="Times New Roman"/>
          <w:sz w:val="24"/>
          <w:szCs w:val="24"/>
        </w:rPr>
      </w:pPr>
      <w:r w:rsidRPr="00A86C6A">
        <w:rPr>
          <w:rFonts w:ascii="Times New Roman" w:hAnsi="Times New Roman" w:cs="Times New Roman"/>
          <w:sz w:val="24"/>
          <w:szCs w:val="24"/>
          <w:lang w:val="en-US"/>
        </w:rPr>
        <w:t>Adam et al. [</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performed a study to classify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They used two models: a k-nearest neighbor and 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decision tree algorithm to classified ischemic stroke. In their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 xml:space="preserve">research, </w:t>
      </w:r>
      <w:r w:rsidRPr="00A86C6A">
        <w:rPr>
          <w:rFonts w:ascii="Times New Roman" w:hAnsi="Times New Roman" w:cs="Times New Roman"/>
          <w:sz w:val="24"/>
          <w:szCs w:val="24"/>
          <w:lang w:val="en-US"/>
        </w:rPr>
        <w:lastRenderedPageBreak/>
        <w:t>the decision tree algorithm was more usable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medical specialists who used it to classify stroke.</w:t>
      </w:r>
    </w:p>
    <w:p w14:paraId="495961AE" w14:textId="68F12C17" w:rsidR="00173CB1" w:rsidRPr="00EC7C32" w:rsidRDefault="00173CB1" w:rsidP="00C160FD">
      <w:pPr>
        <w:spacing w:before="240" w:after="240" w:line="360" w:lineRule="auto"/>
        <w:jc w:val="both"/>
        <w:rPr>
          <w:rFonts w:ascii="Times New Roman" w:eastAsia="Times New Roman" w:hAnsi="Times New Roman" w:cs="Times New Roman"/>
          <w:b/>
          <w:sz w:val="32"/>
          <w:szCs w:val="32"/>
        </w:rPr>
      </w:pPr>
      <w:r w:rsidRPr="00EC7C32">
        <w:rPr>
          <w:rFonts w:ascii="Times New Roman" w:eastAsia="Times New Roman" w:hAnsi="Times New Roman" w:cs="Times New Roman"/>
          <w:b/>
          <w:sz w:val="32"/>
          <w:szCs w:val="32"/>
        </w:rPr>
        <w:t>2.3 PROPOSED SYSTEM</w:t>
      </w:r>
    </w:p>
    <w:p w14:paraId="05052303" w14:textId="7336EB1C"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 xml:space="preserve">In this project, </w:t>
      </w:r>
      <w:r w:rsidR="00BC6F59" w:rsidRPr="004279C4">
        <w:rPr>
          <w:rFonts w:ascii="Times New Roman" w:eastAsia="TimesNewRomanPSMT" w:hAnsi="Times New Roman" w:cs="Times New Roman"/>
          <w:sz w:val="24"/>
          <w:szCs w:val="24"/>
          <w:lang w:val="en-IN"/>
        </w:rPr>
        <w:t>we will</w:t>
      </w:r>
      <w:r w:rsidRPr="004279C4">
        <w:rPr>
          <w:rFonts w:ascii="Times New Roman" w:eastAsia="TimesNewRomanPSMT" w:hAnsi="Times New Roman" w:cs="Times New Roman"/>
          <w:sz w:val="24"/>
          <w:szCs w:val="24"/>
          <w:lang w:val="en-IN"/>
        </w:rPr>
        <w:t xml:space="preserve"> be going through a five-step process for creating our project:</w:t>
      </w:r>
    </w:p>
    <w:p w14:paraId="311CD28D" w14:textId="37ED95DE"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 xml:space="preserve">1. </w:t>
      </w:r>
      <w:r w:rsidR="00EC7C32">
        <w:rPr>
          <w:rFonts w:ascii="Times New Roman" w:eastAsia="TimesNewRomanPSMT" w:hAnsi="Times New Roman" w:cs="Times New Roman"/>
          <w:sz w:val="24"/>
          <w:szCs w:val="24"/>
          <w:lang w:val="en-IN"/>
        </w:rPr>
        <w:t>Evaluating</w:t>
      </w:r>
      <w:r w:rsidRPr="004279C4">
        <w:rPr>
          <w:rFonts w:ascii="Times New Roman" w:eastAsia="TimesNewRomanPSMT" w:hAnsi="Times New Roman" w:cs="Times New Roman"/>
          <w:sz w:val="24"/>
          <w:szCs w:val="24"/>
          <w:lang w:val="en-IN"/>
        </w:rPr>
        <w:t xml:space="preserve"> data from “Stroke Prediction Dataset”</w:t>
      </w:r>
      <w:r w:rsidR="00EC7C32">
        <w:rPr>
          <w:rFonts w:ascii="Times New Roman" w:eastAsia="TimesNewRomanPSMT" w:hAnsi="Times New Roman" w:cs="Times New Roman"/>
          <w:sz w:val="24"/>
          <w:szCs w:val="24"/>
          <w:lang w:val="en-IN"/>
        </w:rPr>
        <w:t xml:space="preserve"> using Matplotlib, seaborn &amp; Plotly libraries.</w:t>
      </w:r>
    </w:p>
    <w:p w14:paraId="06D2C2CC" w14:textId="3814B9CF" w:rsidR="00173CB1" w:rsidRPr="004279C4"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2</w:t>
      </w:r>
      <w:r w:rsidR="00173CB1" w:rsidRPr="004279C4">
        <w:rPr>
          <w:rFonts w:ascii="Times New Roman" w:eastAsia="TimesNewRomanPSMT" w:hAnsi="Times New Roman" w:cs="Times New Roman"/>
          <w:sz w:val="24"/>
          <w:szCs w:val="24"/>
          <w:lang w:val="en-IN"/>
        </w:rPr>
        <w:t>. Comparing different m</w:t>
      </w:r>
      <w:r>
        <w:rPr>
          <w:rFonts w:ascii="Times New Roman" w:eastAsia="TimesNewRomanPSMT" w:hAnsi="Times New Roman" w:cs="Times New Roman"/>
          <w:sz w:val="24"/>
          <w:szCs w:val="24"/>
          <w:lang w:val="en-IN"/>
        </w:rPr>
        <w:t>achine learning classifiers</w:t>
      </w:r>
      <w:r w:rsidR="00173CB1" w:rsidRPr="004279C4">
        <w:rPr>
          <w:rFonts w:ascii="Times New Roman" w:eastAsia="TimesNewRomanPSMT" w:hAnsi="Times New Roman" w:cs="Times New Roman"/>
          <w:sz w:val="24"/>
          <w:szCs w:val="24"/>
          <w:lang w:val="en-IN"/>
        </w:rPr>
        <w:t xml:space="preserve"> </w:t>
      </w:r>
      <w:proofErr w:type="gramStart"/>
      <w:r w:rsidR="00173CB1" w:rsidRPr="004279C4">
        <w:rPr>
          <w:rFonts w:ascii="Times New Roman" w:eastAsia="TimesNewRomanPSMT" w:hAnsi="Times New Roman" w:cs="Times New Roman"/>
          <w:sz w:val="24"/>
          <w:szCs w:val="24"/>
          <w:lang w:val="en-IN"/>
        </w:rPr>
        <w:t>on the basis of</w:t>
      </w:r>
      <w:proofErr w:type="gramEnd"/>
      <w:r w:rsidR="00173CB1" w:rsidRPr="004279C4">
        <w:rPr>
          <w:rFonts w:ascii="Times New Roman" w:eastAsia="TimesNewRomanPSMT" w:hAnsi="Times New Roman" w:cs="Times New Roman"/>
          <w:sz w:val="24"/>
          <w:szCs w:val="24"/>
          <w:lang w:val="en-IN"/>
        </w:rPr>
        <w:t xml:space="preserve"> accuracy</w:t>
      </w:r>
      <w:r>
        <w:rPr>
          <w:rFonts w:ascii="Times New Roman" w:eastAsia="TimesNewRomanPSMT" w:hAnsi="Times New Roman" w:cs="Times New Roman"/>
          <w:sz w:val="24"/>
          <w:szCs w:val="24"/>
          <w:lang w:val="en-IN"/>
        </w:rPr>
        <w:t xml:space="preserve"> on our dataset.</w:t>
      </w:r>
    </w:p>
    <w:p w14:paraId="2926022C" w14:textId="77777777" w:rsidR="008D6690"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3. Performing k</w:t>
      </w:r>
      <w:r w:rsidR="00173CB1" w:rsidRPr="004279C4">
        <w:rPr>
          <w:rFonts w:ascii="Times New Roman" w:eastAsia="TimesNewRomanPSMT" w:hAnsi="Times New Roman" w:cs="Times New Roman"/>
          <w:sz w:val="24"/>
          <w:szCs w:val="24"/>
          <w:lang w:val="en-IN"/>
        </w:rPr>
        <w:t>-Fold Cross-Validation and Hyper Parameter optimization</w:t>
      </w:r>
      <w:r>
        <w:rPr>
          <w:rFonts w:ascii="Times New Roman" w:eastAsia="TimesNewRomanPSMT" w:hAnsi="Times New Roman" w:cs="Times New Roman"/>
          <w:sz w:val="24"/>
          <w:szCs w:val="24"/>
          <w:lang w:val="en-IN"/>
        </w:rPr>
        <w:t xml:space="preserve"> on the model with highest accuracy. Also, identifying the best features for the model.</w:t>
      </w:r>
    </w:p>
    <w:p w14:paraId="1C4CEE69" w14:textId="77777777" w:rsidR="008D6690"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4</w:t>
      </w:r>
      <w:r w:rsidR="00173CB1" w:rsidRPr="004279C4">
        <w:rPr>
          <w:rFonts w:ascii="Times New Roman" w:eastAsia="TimesNewRomanPSMT" w:hAnsi="Times New Roman" w:cs="Times New Roman"/>
          <w:sz w:val="24"/>
          <w:szCs w:val="24"/>
          <w:lang w:val="en-IN"/>
        </w:rPr>
        <w:t>.</w:t>
      </w:r>
      <w:r>
        <w:rPr>
          <w:rFonts w:ascii="Times New Roman" w:eastAsia="TimesNewRomanPSMT" w:hAnsi="Times New Roman" w:cs="Times New Roman"/>
          <w:sz w:val="24"/>
          <w:szCs w:val="24"/>
          <w:lang w:val="en-IN"/>
        </w:rPr>
        <w:t xml:space="preserve"> Preparing a backend model using Flask and the using the best saved model for prediction.</w:t>
      </w:r>
    </w:p>
    <w:p w14:paraId="1A4EDDD6" w14:textId="31EE4B23" w:rsidR="00173CB1" w:rsidRPr="004279C4"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5.</w:t>
      </w:r>
      <w:r w:rsidR="00173CB1" w:rsidRPr="004279C4">
        <w:rPr>
          <w:rFonts w:ascii="Times New Roman" w:eastAsia="TimesNewRomanPSMT" w:hAnsi="Times New Roman" w:cs="Times New Roman"/>
          <w:sz w:val="24"/>
          <w:szCs w:val="24"/>
          <w:lang w:val="en-IN"/>
        </w:rPr>
        <w:t xml:space="preserve"> Getting input from the user </w:t>
      </w:r>
      <w:r>
        <w:rPr>
          <w:rFonts w:ascii="Times New Roman" w:eastAsia="TimesNewRomanPSMT" w:hAnsi="Times New Roman" w:cs="Times New Roman"/>
          <w:sz w:val="24"/>
          <w:szCs w:val="24"/>
          <w:lang w:val="en-IN"/>
        </w:rPr>
        <w:t>using web app hosted on Heroku and predicting chances of stroke to him/her.</w:t>
      </w:r>
    </w:p>
    <w:p w14:paraId="29C2B08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3DB37F2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7716A1C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3B8C785"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2FF3420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61682844"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6658F02"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E40620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4D795E0C"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5443784D" w14:textId="21D93CE7"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3</w:t>
      </w:r>
    </w:p>
    <w:p w14:paraId="15ED6E37" w14:textId="77777777" w:rsidR="00C160FD" w:rsidRPr="00C160FD" w:rsidRDefault="00C160FD">
      <w:pPr>
        <w:spacing w:before="240" w:after="240" w:line="360" w:lineRule="auto"/>
        <w:jc w:val="right"/>
        <w:rPr>
          <w:rFonts w:ascii="Times New Roman" w:eastAsia="Times New Roman" w:hAnsi="Times New Roman" w:cs="Times New Roman"/>
          <w:b/>
        </w:rPr>
      </w:pPr>
    </w:p>
    <w:p w14:paraId="14E8EE1B" w14:textId="3E195FF0" w:rsidR="00BB43EA" w:rsidRDefault="00330888" w:rsidP="003B467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PROBLEM DESCRIPTION AND SPECIFICATION</w:t>
      </w:r>
    </w:p>
    <w:p w14:paraId="6E82591E" w14:textId="4C9E4FF8" w:rsidR="00C160FD" w:rsidRDefault="00C160FD" w:rsidP="003B4672">
      <w:pPr>
        <w:spacing w:before="240" w:after="240" w:line="360" w:lineRule="auto"/>
        <w:jc w:val="center"/>
        <w:rPr>
          <w:rFonts w:ascii="Times New Roman" w:eastAsia="Times New Roman" w:hAnsi="Times New Roman" w:cs="Times New Roman"/>
          <w:b/>
        </w:rPr>
      </w:pPr>
    </w:p>
    <w:p w14:paraId="706EBE20" w14:textId="77777777" w:rsidR="00C160FD" w:rsidRPr="00C160FD" w:rsidRDefault="00C160FD" w:rsidP="003B4672">
      <w:pPr>
        <w:spacing w:before="240" w:after="240" w:line="360" w:lineRule="auto"/>
        <w:jc w:val="center"/>
        <w:rPr>
          <w:rFonts w:ascii="Times New Roman" w:eastAsia="Times New Roman" w:hAnsi="Times New Roman" w:cs="Times New Roman"/>
          <w:b/>
        </w:rPr>
      </w:pPr>
    </w:p>
    <w:p w14:paraId="470333B6" w14:textId="77777777" w:rsidR="00BB43EA" w:rsidRDefault="00330888" w:rsidP="003B4672">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PROBLEM DESCRIPTION</w:t>
      </w:r>
    </w:p>
    <w:p w14:paraId="78297190" w14:textId="77777777" w:rsidR="00321743" w:rsidRPr="00896920" w:rsidRDefault="00330888" w:rsidP="00F31F33">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21743" w:rsidRPr="00896920">
        <w:rPr>
          <w:rFonts w:ascii="Times New Roman" w:eastAsia="TimesNewRomanPSMT" w:hAnsi="Times New Roman" w:cs="Times New Roman"/>
          <w:sz w:val="24"/>
          <w:szCs w:val="24"/>
          <w:lang w:val="en-IN"/>
        </w:rPr>
        <w:t>To compare various machine learning algorithms based on their</w:t>
      </w:r>
      <w:r w:rsidR="00321743">
        <w:rPr>
          <w:rFonts w:ascii="Times New Roman" w:eastAsia="TimesNewRomanPSMT" w:hAnsi="Times New Roman" w:cs="Times New Roman"/>
          <w:sz w:val="24"/>
          <w:szCs w:val="24"/>
          <w:lang w:val="en-IN"/>
        </w:rPr>
        <w:t xml:space="preserve"> </w:t>
      </w:r>
      <w:r w:rsidR="00321743" w:rsidRPr="00896920">
        <w:rPr>
          <w:rFonts w:ascii="Times New Roman" w:eastAsia="TimesNewRomanPSMT" w:hAnsi="Times New Roman" w:cs="Times New Roman"/>
          <w:sz w:val="24"/>
          <w:szCs w:val="24"/>
          <w:lang w:val="en-IN"/>
        </w:rPr>
        <w:t>accuracy of stroke prediction and build a system for the same.</w:t>
      </w:r>
    </w:p>
    <w:p w14:paraId="1860987D" w14:textId="68F689AF"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3.2 SPECIFICATION</w:t>
      </w:r>
    </w:p>
    <w:p w14:paraId="52ED5286" w14:textId="77777777" w:rsidR="00704E4C" w:rsidRPr="0015529A" w:rsidRDefault="00330888" w:rsidP="00F31F33">
      <w:pPr>
        <w:spacing w:before="240" w:after="240" w:line="36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b/>
          <w:sz w:val="24"/>
          <w:szCs w:val="24"/>
        </w:rPr>
        <w:tab/>
      </w:r>
      <w:r w:rsidR="00704E4C" w:rsidRPr="0015529A">
        <w:rPr>
          <w:rFonts w:ascii="Times New Roman" w:eastAsia="Times New Roman" w:hAnsi="Times New Roman" w:cs="Times New Roman"/>
          <w:sz w:val="24"/>
          <w:szCs w:val="24"/>
          <w:highlight w:val="white"/>
        </w:rPr>
        <w:t xml:space="preserve">Stroke prediction is a task that involves machine learning concepts to recognize the </w:t>
      </w:r>
      <w:r w:rsidR="00704E4C" w:rsidRPr="0015529A">
        <w:rPr>
          <w:rFonts w:ascii="Times New Roman" w:eastAsia="Times New Roman" w:hAnsi="Times New Roman" w:cs="Times New Roman"/>
          <w:color w:val="444444"/>
          <w:sz w:val="24"/>
          <w:szCs w:val="24"/>
          <w:highlight w:val="white"/>
        </w:rPr>
        <w:t>possible factors contributing to the conditions developing strokes and to help prevent them using analytics to analyses the possible scenarios to stop or prevent it.</w:t>
      </w:r>
    </w:p>
    <w:p w14:paraId="7583D0F1" w14:textId="77777777" w:rsidR="00704E4C" w:rsidRPr="0015529A" w:rsidRDefault="00704E4C" w:rsidP="00F31F33">
      <w:pPr>
        <w:autoSpaceDE w:val="0"/>
        <w:autoSpaceDN w:val="0"/>
        <w:adjustRightInd w:val="0"/>
        <w:spacing w:line="360" w:lineRule="auto"/>
        <w:jc w:val="both"/>
        <w:rPr>
          <w:rFonts w:ascii="Times New Roman" w:eastAsia="Times New Roman" w:hAnsi="Times New Roman" w:cs="Times New Roman"/>
          <w:sz w:val="24"/>
          <w:szCs w:val="24"/>
        </w:rPr>
      </w:pPr>
      <w:r w:rsidRPr="0015529A">
        <w:rPr>
          <w:rFonts w:ascii="Times New Roman" w:eastAsia="Times New Roman" w:hAnsi="Times New Roman" w:cs="Times New Roman"/>
          <w:sz w:val="24"/>
          <w:szCs w:val="24"/>
        </w:rPr>
        <w:t xml:space="preserve">The aim of </w:t>
      </w:r>
      <w:r w:rsidRPr="0015529A">
        <w:rPr>
          <w:rFonts w:ascii="Times New Roman" w:eastAsia="Times New Roman" w:hAnsi="Times New Roman" w:cs="Times New Roman"/>
          <w:sz w:val="24"/>
          <w:szCs w:val="24"/>
          <w:highlight w:val="white"/>
        </w:rPr>
        <w:t>Stroke prediction</w:t>
      </w:r>
      <w:r w:rsidRPr="0015529A">
        <w:rPr>
          <w:rFonts w:ascii="Times New Roman" w:eastAsia="Times New Roman" w:hAnsi="Times New Roman" w:cs="Times New Roman"/>
          <w:sz w:val="24"/>
          <w:szCs w:val="24"/>
        </w:rPr>
        <w:t xml:space="preserve"> is to </w:t>
      </w:r>
      <w:r w:rsidRPr="0015529A">
        <w:rPr>
          <w:rFonts w:ascii="Times New Roman" w:eastAsia="TimesNewRomanPSMT" w:hAnsi="Times New Roman" w:cs="Times New Roman"/>
          <w:sz w:val="24"/>
          <w:szCs w:val="24"/>
          <w:lang w:val="en-IN"/>
        </w:rPr>
        <w:t>apply various machine learning algorithms on the “Stroke Prediction Dataset and evaluate the models based on their accuracy. Also, create an interface where a user can provide his medical details and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prediction model will provide the chances of the stroke to him.</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Moreover, a comparison between various machine learning algorithms helps us in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determining the most suitable algorithm for the prediction model. This prediction model can aid in clinical decision making and help patients to have an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improved and reliable stroke risk prediction. In future, we can use more risk factors to train our model and enhance the accuracy of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 xml:space="preserve">model. The web interface will be friendly </w:t>
      </w:r>
      <w:proofErr w:type="gramStart"/>
      <w:r w:rsidRPr="0015529A">
        <w:rPr>
          <w:rFonts w:ascii="Times New Roman" w:eastAsia="TimesNewRomanPSMT" w:hAnsi="Times New Roman" w:cs="Times New Roman"/>
          <w:sz w:val="24"/>
          <w:szCs w:val="24"/>
          <w:lang w:val="en-IN"/>
        </w:rPr>
        <w:t>and also</w:t>
      </w:r>
      <w:proofErr w:type="gramEnd"/>
      <w:r w:rsidRPr="0015529A">
        <w:rPr>
          <w:rFonts w:ascii="Times New Roman" w:eastAsia="TimesNewRomanPSMT" w:hAnsi="Times New Roman" w:cs="Times New Roman"/>
          <w:sz w:val="24"/>
          <w:szCs w:val="24"/>
          <w:lang w:val="en-IN"/>
        </w:rPr>
        <w:t>, we can provide valuable suggestions to users as per their stroke risk.</w:t>
      </w:r>
    </w:p>
    <w:p w14:paraId="5CF3ADD4" w14:textId="377CDB9C" w:rsidR="00704E4C" w:rsidRDefault="003B4672" w:rsidP="00F31F3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C01B6EE" wp14:editId="33EFC40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076A9" w14:textId="15A81A8D" w:rsidR="00704E4C" w:rsidRDefault="00704E4C" w:rsidP="00F31F33">
      <w:pPr>
        <w:spacing w:before="240" w:after="240" w:line="360" w:lineRule="auto"/>
        <w:jc w:val="center"/>
        <w:rPr>
          <w:rFonts w:ascii="Times New Roman" w:eastAsia="Times New Roman" w:hAnsi="Times New Roman" w:cs="Times New Roman"/>
          <w:sz w:val="24"/>
          <w:szCs w:val="24"/>
        </w:rPr>
      </w:pPr>
      <w:bookmarkStart w:id="12" w:name="_Hlk7647688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1: Process Flow Diagram</w:t>
      </w:r>
    </w:p>
    <w:bookmarkEnd w:id="12"/>
    <w:p w14:paraId="57DEC3E1" w14:textId="456EA7A2"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3.3 REQUIREMENTS</w:t>
      </w:r>
    </w:p>
    <w:p w14:paraId="180D6F79"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3.3.1 SOFTWARE REQUIREMENTS</w:t>
      </w:r>
    </w:p>
    <w:p w14:paraId="567A3B8A" w14:textId="77777777" w:rsidR="00BB43EA" w:rsidRDefault="00330888" w:rsidP="00F31F33">
      <w:pPr>
        <w:numPr>
          <w:ilvl w:val="0"/>
          <w:numId w:val="15"/>
        </w:numPr>
        <w:spacing w:before="240" w:line="360" w:lineRule="auto"/>
        <w:rPr>
          <w:rFonts w:ascii="Times New Roman" w:eastAsia="Times New Roman" w:hAnsi="Times New Roman" w:cs="Times New Roman"/>
        </w:rPr>
      </w:pPr>
      <w:r>
        <w:rPr>
          <w:rFonts w:ascii="Times New Roman" w:eastAsia="Times New Roman" w:hAnsi="Times New Roman" w:cs="Times New Roman"/>
          <w:sz w:val="24"/>
          <w:szCs w:val="24"/>
        </w:rPr>
        <w:t>Python Version 3.6+</w:t>
      </w:r>
    </w:p>
    <w:p w14:paraId="2A4AFB05" w14:textId="11BBF3C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 JupyterLab or PyCharm</w:t>
      </w:r>
    </w:p>
    <w:p w14:paraId="198CB926" w14:textId="718FD792" w:rsidR="00BB43EA" w:rsidRDefault="001E799A"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Frameworks: -</w:t>
      </w:r>
    </w:p>
    <w:p w14:paraId="46A7A179"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p>
    <w:p w14:paraId="27EA816A"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w:t>
      </w:r>
    </w:p>
    <w:p w14:paraId="6A738CE8" w14:textId="7B03E12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t>
      </w:r>
      <w:r w:rsidR="00AD2F67">
        <w:rPr>
          <w:rFonts w:ascii="Times New Roman" w:eastAsia="Times New Roman" w:hAnsi="Times New Roman" w:cs="Times New Roman"/>
          <w:sz w:val="24"/>
          <w:szCs w:val="24"/>
        </w:rPr>
        <w:t>Libraries: -</w:t>
      </w:r>
    </w:p>
    <w:p w14:paraId="678CFEE7" w14:textId="08010D5F" w:rsidR="00BB43EA" w:rsidRDefault="00AD5BB5"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w:t>
      </w:r>
    </w:p>
    <w:p w14:paraId="2B6AA8FD" w14:textId="57561D3C" w:rsidR="008045E8" w:rsidRPr="00AD5BB5" w:rsidRDefault="008045E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Seaborn</w:t>
      </w:r>
    </w:p>
    <w:p w14:paraId="271BC0C2" w14:textId="32571A36" w:rsidR="00BB43EA" w:rsidRDefault="00AD2F67"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r w:rsidR="00330888">
        <w:rPr>
          <w:rFonts w:ascii="Times New Roman" w:eastAsia="Times New Roman" w:hAnsi="Times New Roman" w:cs="Times New Roman"/>
          <w:sz w:val="24"/>
          <w:szCs w:val="24"/>
        </w:rPr>
        <w:t>: 1.18.5</w:t>
      </w:r>
    </w:p>
    <w:p w14:paraId="727E9754" w14:textId="7A898004" w:rsidR="008045E8" w:rsidRPr="008045E8" w:rsidRDefault="00330888" w:rsidP="00F31F33">
      <w:pPr>
        <w:numPr>
          <w:ilvl w:val="1"/>
          <w:numId w:val="1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1.1.14</w:t>
      </w:r>
    </w:p>
    <w:p w14:paraId="1E734FD3"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3.3.2 HARDWARE REQUIREMENTS</w:t>
      </w:r>
    </w:p>
    <w:p w14:paraId="48CA0893" w14:textId="380FB228" w:rsidR="00BB43EA" w:rsidRDefault="00AD2F67" w:rsidP="00F31F33">
      <w:pPr>
        <w:numPr>
          <w:ilvl w:val="0"/>
          <w:numId w:val="1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w:t>
      </w:r>
      <w:r w:rsidR="00330888">
        <w:rPr>
          <w:rFonts w:ascii="Times New Roman" w:eastAsia="Times New Roman" w:hAnsi="Times New Roman" w:cs="Times New Roman"/>
          <w:sz w:val="24"/>
          <w:szCs w:val="24"/>
        </w:rPr>
        <w:t xml:space="preserve"> Intel i</w:t>
      </w:r>
      <w:r w:rsidR="00AD5BB5">
        <w:rPr>
          <w:rFonts w:ascii="Times New Roman" w:eastAsia="Times New Roman" w:hAnsi="Times New Roman" w:cs="Times New Roman"/>
          <w:sz w:val="24"/>
          <w:szCs w:val="24"/>
        </w:rPr>
        <w:t>3</w:t>
      </w:r>
      <w:r w:rsidR="00330888">
        <w:rPr>
          <w:rFonts w:ascii="Times New Roman" w:eastAsia="Times New Roman" w:hAnsi="Times New Roman" w:cs="Times New Roman"/>
          <w:sz w:val="24"/>
          <w:szCs w:val="24"/>
        </w:rPr>
        <w:t>+ or AMD A</w:t>
      </w:r>
      <w:r w:rsidR="00AD5BB5">
        <w:rPr>
          <w:rFonts w:ascii="Times New Roman" w:eastAsia="Times New Roman" w:hAnsi="Times New Roman" w:cs="Times New Roman"/>
          <w:sz w:val="24"/>
          <w:szCs w:val="24"/>
        </w:rPr>
        <w:t>6</w:t>
      </w:r>
      <w:r w:rsidR="00330888">
        <w:rPr>
          <w:rFonts w:ascii="Times New Roman" w:eastAsia="Times New Roman" w:hAnsi="Times New Roman" w:cs="Times New Roman"/>
          <w:sz w:val="24"/>
          <w:szCs w:val="24"/>
        </w:rPr>
        <w:t>+</w:t>
      </w:r>
    </w:p>
    <w:p w14:paraId="09B7CEB7" w14:textId="74E61A83" w:rsidR="00BB43EA" w:rsidRDefault="00AD2F67"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sidR="00330888">
        <w:rPr>
          <w:rFonts w:ascii="Times New Roman" w:eastAsia="Times New Roman" w:hAnsi="Times New Roman" w:cs="Times New Roman"/>
          <w:sz w:val="24"/>
          <w:szCs w:val="24"/>
        </w:rPr>
        <w:t xml:space="preserve"> </w:t>
      </w:r>
      <w:r w:rsidR="00AD5BB5">
        <w:rPr>
          <w:rFonts w:ascii="Times New Roman" w:eastAsia="Times New Roman" w:hAnsi="Times New Roman" w:cs="Times New Roman"/>
          <w:sz w:val="24"/>
          <w:szCs w:val="24"/>
        </w:rPr>
        <w:t>2</w:t>
      </w:r>
      <w:r w:rsidR="00330888">
        <w:rPr>
          <w:rFonts w:ascii="Times New Roman" w:eastAsia="Times New Roman" w:hAnsi="Times New Roman" w:cs="Times New Roman"/>
          <w:sz w:val="24"/>
          <w:szCs w:val="24"/>
        </w:rPr>
        <w:t>GB/+</w:t>
      </w:r>
    </w:p>
    <w:p w14:paraId="740A8692" w14:textId="3D6B7783" w:rsidR="00BB43EA" w:rsidRDefault="00330888"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w:t>
      </w:r>
      <w:r w:rsidR="00AD2F67">
        <w:rPr>
          <w:rFonts w:ascii="Times New Roman" w:eastAsia="Times New Roman" w:hAnsi="Times New Roman" w:cs="Times New Roman"/>
          <w:sz w:val="24"/>
          <w:szCs w:val="24"/>
        </w:rPr>
        <w:t>Space: -</w:t>
      </w:r>
      <w:r>
        <w:rPr>
          <w:rFonts w:ascii="Times New Roman" w:eastAsia="Times New Roman" w:hAnsi="Times New Roman" w:cs="Times New Roman"/>
          <w:sz w:val="24"/>
          <w:szCs w:val="24"/>
        </w:rPr>
        <w:t xml:space="preserve"> 2GB</w:t>
      </w:r>
    </w:p>
    <w:p w14:paraId="52D978C3"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lastRenderedPageBreak/>
        <w:t>3.3.3 OTHER REQUIREMENTS</w:t>
      </w:r>
    </w:p>
    <w:p w14:paraId="7BFAB611" w14:textId="44F2AD56" w:rsidR="00BB43EA" w:rsidRDefault="008045E8" w:rsidP="00F31F33">
      <w:pPr>
        <w:numPr>
          <w:ilvl w:val="0"/>
          <w:numId w:val="17"/>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Stroke Prediction Dataset</w:t>
      </w:r>
      <w:r w:rsidR="00330888">
        <w:rPr>
          <w:rFonts w:ascii="Times New Roman" w:eastAsia="Times New Roman" w:hAnsi="Times New Roman" w:cs="Times New Roman"/>
          <w:sz w:val="24"/>
          <w:szCs w:val="24"/>
          <w:vertAlign w:val="superscript"/>
        </w:rPr>
        <w:t xml:space="preserve"> </w:t>
      </w:r>
    </w:p>
    <w:p w14:paraId="7547E505" w14:textId="6A328DFA" w:rsidR="00BB43EA" w:rsidRPr="008045E8" w:rsidRDefault="00330888" w:rsidP="00F31F33">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training the model - Kaggle Notebook</w:t>
      </w:r>
      <w:r w:rsidR="008045E8">
        <w:rPr>
          <w:rFonts w:ascii="Times New Roman" w:eastAsia="Times New Roman" w:hAnsi="Times New Roman" w:cs="Times New Roman"/>
          <w:sz w:val="24"/>
          <w:szCs w:val="24"/>
        </w:rPr>
        <w:t>/</w:t>
      </w:r>
      <w:r w:rsidR="00A414EA">
        <w:rPr>
          <w:rFonts w:ascii="Times New Roman" w:eastAsia="Times New Roman" w:hAnsi="Times New Roman" w:cs="Times New Roman"/>
          <w:sz w:val="24"/>
          <w:szCs w:val="24"/>
        </w:rPr>
        <w:t xml:space="preserve">Google </w:t>
      </w:r>
      <w:r>
        <w:rPr>
          <w:rFonts w:ascii="Times New Roman" w:eastAsia="Times New Roman" w:hAnsi="Times New Roman" w:cs="Times New Roman"/>
          <w:sz w:val="24"/>
          <w:szCs w:val="24"/>
        </w:rPr>
        <w:t>Colab</w:t>
      </w:r>
      <w:r w:rsidR="008045E8">
        <w:rPr>
          <w:rFonts w:ascii="Times New Roman" w:eastAsia="Times New Roman" w:hAnsi="Times New Roman" w:cs="Times New Roman"/>
          <w:sz w:val="24"/>
          <w:szCs w:val="24"/>
        </w:rPr>
        <w:t>/JupyterLab</w:t>
      </w:r>
      <w:r>
        <w:rPr>
          <w:rFonts w:ascii="Times New Roman" w:eastAsia="Times New Roman" w:hAnsi="Times New Roman" w:cs="Times New Roman"/>
          <w:sz w:val="24"/>
          <w:szCs w:val="24"/>
        </w:rPr>
        <w:t xml:space="preserve"> should be preferred (Recommended)</w:t>
      </w:r>
    </w:p>
    <w:p w14:paraId="6229DF8F" w14:textId="77777777" w:rsidR="00BB43EA" w:rsidRDefault="00BB43EA">
      <w:pPr>
        <w:spacing w:before="240" w:after="240" w:line="360" w:lineRule="auto"/>
        <w:rPr>
          <w:rFonts w:ascii="Times New Roman" w:eastAsia="Times New Roman" w:hAnsi="Times New Roman" w:cs="Times New Roman"/>
          <w:sz w:val="24"/>
          <w:szCs w:val="24"/>
        </w:rPr>
      </w:pPr>
    </w:p>
    <w:p w14:paraId="7B725CC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D5DDA04" w14:textId="77777777" w:rsidR="00BB43EA" w:rsidRDefault="00BB43EA">
      <w:pPr>
        <w:spacing w:before="240" w:after="240" w:line="360" w:lineRule="auto"/>
        <w:rPr>
          <w:rFonts w:ascii="Times New Roman" w:eastAsia="Times New Roman" w:hAnsi="Times New Roman" w:cs="Times New Roman"/>
          <w:b/>
          <w:sz w:val="32"/>
          <w:szCs w:val="32"/>
        </w:rPr>
      </w:pPr>
    </w:p>
    <w:p w14:paraId="4481AD62" w14:textId="77777777" w:rsidR="00BB43EA" w:rsidRDefault="00BB43EA">
      <w:pPr>
        <w:spacing w:before="240" w:after="240" w:line="360" w:lineRule="auto"/>
        <w:rPr>
          <w:rFonts w:ascii="Times New Roman" w:eastAsia="Times New Roman" w:hAnsi="Times New Roman" w:cs="Times New Roman"/>
          <w:b/>
          <w:sz w:val="32"/>
          <w:szCs w:val="32"/>
        </w:rPr>
      </w:pPr>
    </w:p>
    <w:p w14:paraId="3DE57207" w14:textId="77777777" w:rsidR="00BB43EA" w:rsidRDefault="00BB43EA">
      <w:pPr>
        <w:spacing w:before="240" w:after="240" w:line="360" w:lineRule="auto"/>
        <w:rPr>
          <w:rFonts w:ascii="Times New Roman" w:eastAsia="Times New Roman" w:hAnsi="Times New Roman" w:cs="Times New Roman"/>
          <w:b/>
          <w:sz w:val="32"/>
          <w:szCs w:val="32"/>
        </w:rPr>
      </w:pPr>
    </w:p>
    <w:p w14:paraId="26543FD3" w14:textId="77777777" w:rsidR="00BB43EA" w:rsidRDefault="00BB43EA">
      <w:pPr>
        <w:spacing w:before="240" w:after="240" w:line="360" w:lineRule="auto"/>
        <w:rPr>
          <w:rFonts w:ascii="Times New Roman" w:eastAsia="Times New Roman" w:hAnsi="Times New Roman" w:cs="Times New Roman"/>
          <w:b/>
          <w:sz w:val="32"/>
          <w:szCs w:val="32"/>
        </w:rPr>
      </w:pPr>
    </w:p>
    <w:p w14:paraId="75AF077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06604031"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D29C513"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1CB3741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1363E39B"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161A515"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3502ACA"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E276692"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7B5C4124" w14:textId="7F292A50"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F31F33">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4</w:t>
      </w:r>
    </w:p>
    <w:p w14:paraId="0B54B509" w14:textId="77777777" w:rsidR="00F31F33" w:rsidRPr="00F31F33" w:rsidRDefault="00F31F33">
      <w:pPr>
        <w:spacing w:before="240" w:after="240" w:line="360" w:lineRule="auto"/>
        <w:jc w:val="right"/>
        <w:rPr>
          <w:rFonts w:ascii="Times New Roman" w:eastAsia="Times New Roman" w:hAnsi="Times New Roman" w:cs="Times New Roman"/>
          <w:b/>
        </w:rPr>
      </w:pPr>
    </w:p>
    <w:p w14:paraId="1F2DF891" w14:textId="2CB91FCB"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SYSTEM DESIGN</w:t>
      </w:r>
    </w:p>
    <w:p w14:paraId="55057C98" w14:textId="4E89C8DB" w:rsidR="00F31F33" w:rsidRDefault="00F31F33">
      <w:pPr>
        <w:spacing w:before="240" w:after="240" w:line="360" w:lineRule="auto"/>
        <w:jc w:val="center"/>
        <w:rPr>
          <w:rFonts w:ascii="Times New Roman" w:eastAsia="Times New Roman" w:hAnsi="Times New Roman" w:cs="Times New Roman"/>
          <w:b/>
          <w:sz w:val="40"/>
          <w:szCs w:val="40"/>
        </w:rPr>
      </w:pPr>
    </w:p>
    <w:p w14:paraId="16EB5A25" w14:textId="77777777" w:rsidR="00F31F33" w:rsidRDefault="00F31F33">
      <w:pPr>
        <w:spacing w:before="240" w:after="240" w:line="360" w:lineRule="auto"/>
        <w:jc w:val="center"/>
        <w:rPr>
          <w:rFonts w:ascii="Times New Roman" w:eastAsia="Times New Roman" w:hAnsi="Times New Roman" w:cs="Times New Roman"/>
          <w:b/>
        </w:rPr>
      </w:pPr>
    </w:p>
    <w:p w14:paraId="381207D6" w14:textId="55C0322B" w:rsidR="00BD7401" w:rsidRDefault="00330888" w:rsidP="00F2255F">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4.1 INTRODUCTION</w:t>
      </w:r>
    </w:p>
    <w:p w14:paraId="148CF6ED" w14:textId="77777777" w:rsidR="00BD7401" w:rsidRDefault="00BD7401"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World Health Organization (WHO) stroke is the 2</w:t>
      </w:r>
      <w:r w:rsidRPr="00BD7401">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leading cause of death globally, responsible for approximately 11% of the total deaths. Through this project we will compare various machine learning algorithms based on their accuracy of stroke prediction and build the system for the same. </w:t>
      </w:r>
    </w:p>
    <w:p w14:paraId="22753897" w14:textId="2EDA910B" w:rsidR="00BD7401" w:rsidRDefault="00BD7401" w:rsidP="00EF4AF1">
      <w:pPr>
        <w:spacing w:before="240" w:after="240" w:line="360" w:lineRule="auto"/>
        <w:jc w:val="both"/>
        <w:rPr>
          <w:rFonts w:ascii="Times New Roman" w:eastAsia="Times New Roman" w:hAnsi="Times New Roman" w:cs="Times New Roman"/>
          <w:sz w:val="24"/>
          <w:szCs w:val="24"/>
        </w:rPr>
      </w:pPr>
      <w:r w:rsidRPr="00BD7401">
        <w:rPr>
          <w:rFonts w:ascii="Times New Roman" w:eastAsia="Times New Roman" w:hAnsi="Times New Roman" w:cs="Times New Roman"/>
          <w:sz w:val="24"/>
          <w:szCs w:val="24"/>
        </w:rPr>
        <w:t>The model will consist of a front-end GUI for collecting data. Flask file to connect the model to backend model.</w:t>
      </w:r>
      <w:r>
        <w:rPr>
          <w:rFonts w:ascii="Times New Roman" w:eastAsia="Times New Roman" w:hAnsi="Times New Roman" w:cs="Times New Roman"/>
          <w:sz w:val="24"/>
          <w:szCs w:val="24"/>
        </w:rPr>
        <w:t xml:space="preserve"> </w:t>
      </w:r>
      <w:r w:rsidRPr="00BD7401">
        <w:rPr>
          <w:rFonts w:ascii="Times New Roman" w:eastAsia="Times New Roman" w:hAnsi="Times New Roman" w:cs="Times New Roman"/>
          <w:sz w:val="24"/>
          <w:szCs w:val="24"/>
        </w:rPr>
        <w:t xml:space="preserve">For the backend model we will be comparing 10 different ML algorithms for their accuracy. Select the best one and perform </w:t>
      </w:r>
      <w:r w:rsidR="00BE6321">
        <w:rPr>
          <w:rFonts w:ascii="Times New Roman" w:eastAsia="Times New Roman" w:hAnsi="Times New Roman" w:cs="Times New Roman"/>
          <w:sz w:val="24"/>
          <w:szCs w:val="24"/>
        </w:rPr>
        <w:t>K</w:t>
      </w:r>
      <w:r w:rsidRPr="00BD7401">
        <w:rPr>
          <w:rFonts w:ascii="Times New Roman" w:eastAsia="Times New Roman" w:hAnsi="Times New Roman" w:cs="Times New Roman"/>
          <w:sz w:val="24"/>
          <w:szCs w:val="24"/>
        </w:rPr>
        <w:t>-fold</w:t>
      </w:r>
      <w:r w:rsidR="00BE6321">
        <w:rPr>
          <w:rFonts w:ascii="Times New Roman" w:eastAsia="Times New Roman" w:hAnsi="Times New Roman" w:cs="Times New Roman"/>
          <w:sz w:val="24"/>
          <w:szCs w:val="24"/>
        </w:rPr>
        <w:t xml:space="preserve"> Cross</w:t>
      </w:r>
      <w:r w:rsidRPr="00BD7401">
        <w:rPr>
          <w:rFonts w:ascii="Times New Roman" w:eastAsia="Times New Roman" w:hAnsi="Times New Roman" w:cs="Times New Roman"/>
          <w:sz w:val="24"/>
          <w:szCs w:val="24"/>
        </w:rPr>
        <w:t xml:space="preserve"> validation and hyper-parameter optimization on it.</w:t>
      </w:r>
    </w:p>
    <w:p w14:paraId="6327FCCA" w14:textId="77777777" w:rsidR="00BB43EA" w:rsidRDefault="00330888"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4.1.1. Data Sources</w:t>
      </w:r>
      <w:r>
        <w:rPr>
          <w:rFonts w:ascii="Times New Roman" w:eastAsia="Times New Roman" w:hAnsi="Times New Roman" w:cs="Times New Roman"/>
          <w:sz w:val="24"/>
          <w:szCs w:val="24"/>
        </w:rPr>
        <w:t xml:space="preserve"> </w:t>
      </w:r>
    </w:p>
    <w:p w14:paraId="0E50D339" w14:textId="4A51617D" w:rsidR="008045E8" w:rsidRDefault="008045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had selected “Stroke-prediction dataset” obtained from Kaggle as our dataset. This dataset contains of 5110 records having 12 attributes (id, age, gender, hypertension, heart disease, marital status, residence type, work type, average glucose level, </w:t>
      </w:r>
      <w:r w:rsidR="007D2A93">
        <w:rPr>
          <w:rFonts w:ascii="Times New Roman" w:eastAsia="Times New Roman" w:hAnsi="Times New Roman" w:cs="Times New Roman"/>
          <w:sz w:val="24"/>
          <w:szCs w:val="24"/>
        </w:rPr>
        <w:t>BMI</w:t>
      </w:r>
      <w:r>
        <w:rPr>
          <w:rFonts w:ascii="Times New Roman" w:eastAsia="Times New Roman" w:hAnsi="Times New Roman" w:cs="Times New Roman"/>
          <w:sz w:val="24"/>
          <w:szCs w:val="24"/>
        </w:rPr>
        <w:t>, smoking status and stroke</w:t>
      </w:r>
      <w:r w:rsidR="007D2A93">
        <w:rPr>
          <w:rFonts w:ascii="Times New Roman" w:eastAsia="Times New Roman" w:hAnsi="Times New Roman" w:cs="Times New Roman"/>
          <w:sz w:val="24"/>
          <w:szCs w:val="24"/>
        </w:rPr>
        <w:t xml:space="preserve"> occurrence). The below image provides the info about the dataset.</w:t>
      </w:r>
    </w:p>
    <w:p w14:paraId="2F15E7E8" w14:textId="381BD8A8" w:rsidR="007D2A93" w:rsidRDefault="007D2A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1C2E199" wp14:editId="31E35A76">
            <wp:extent cx="3041650" cy="2881853"/>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83">
                      <a:extLst>
                        <a:ext uri="{28A0092B-C50C-407E-A947-70E740481C1C}">
                          <a14:useLocalDpi xmlns:a14="http://schemas.microsoft.com/office/drawing/2010/main" val="0"/>
                        </a:ext>
                      </a:extLst>
                    </a:blip>
                    <a:stretch>
                      <a:fillRect/>
                    </a:stretch>
                  </pic:blipFill>
                  <pic:spPr>
                    <a:xfrm>
                      <a:off x="0" y="0"/>
                      <a:ext cx="3044431" cy="2884488"/>
                    </a:xfrm>
                    <a:prstGeom prst="rect">
                      <a:avLst/>
                    </a:prstGeom>
                  </pic:spPr>
                </pic:pic>
              </a:graphicData>
            </a:graphic>
          </wp:inline>
        </w:drawing>
      </w:r>
    </w:p>
    <w:p w14:paraId="1F537DAC" w14:textId="4540E714" w:rsidR="00F2255F" w:rsidRDefault="00F2255F" w:rsidP="00EF4AF1">
      <w:pPr>
        <w:spacing w:before="240" w:after="240" w:line="360" w:lineRule="auto"/>
        <w:jc w:val="center"/>
        <w:rPr>
          <w:rFonts w:ascii="Times New Roman" w:eastAsia="Times New Roman" w:hAnsi="Times New Roman" w:cs="Times New Roman"/>
          <w:sz w:val="24"/>
          <w:szCs w:val="24"/>
        </w:rPr>
      </w:pPr>
      <w:bookmarkStart w:id="13" w:name="_Hlk76476899"/>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 Output showing the dataset information</w:t>
      </w:r>
    </w:p>
    <w:bookmarkEnd w:id="13"/>
    <w:p w14:paraId="0AC45C34"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4.1.2. MACHINE LEARNING ALGORITHMS USED IN THE PROJECT</w:t>
      </w:r>
    </w:p>
    <w:p w14:paraId="2A11F5D5" w14:textId="77777777" w:rsidR="00B51E80" w:rsidRPr="00D15169" w:rsidRDefault="00B51E80" w:rsidP="00EF4AF1">
      <w:p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In this project we are going to train our dataset on 10 different machine learning algorithms and based on their performance we will select the best model and further use it in building the stroke prediction system. The 10 machine learning algorithms used in this project are: -</w:t>
      </w:r>
    </w:p>
    <w:p w14:paraId="0E10B609" w14:textId="77777777" w:rsidR="00B51E80" w:rsidRPr="00D15169" w:rsidRDefault="00B51E80" w:rsidP="00EF4AF1">
      <w:pPr>
        <w:pStyle w:val="ListParagraph"/>
        <w:numPr>
          <w:ilvl w:val="0"/>
          <w:numId w:val="24"/>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22222"/>
          <w:sz w:val="24"/>
          <w:szCs w:val="24"/>
          <w:shd w:val="clear" w:color="auto" w:fill="FFFFFF"/>
        </w:rPr>
        <w:t>Gaussian Naive Bayes</w:t>
      </w:r>
    </w:p>
    <w:p w14:paraId="32243FF3" w14:textId="77777777" w:rsidR="00B51E80" w:rsidRPr="00D15169" w:rsidRDefault="00B51E80" w:rsidP="00EF4AF1">
      <w:pPr>
        <w:pStyle w:val="ListParagraph"/>
        <w:numPr>
          <w:ilvl w:val="0"/>
          <w:numId w:val="24"/>
        </w:numPr>
        <w:shd w:val="clear" w:color="auto" w:fill="FFFFFF"/>
        <w:spacing w:before="100" w:beforeAutospacing="1" w:after="100" w:afterAutospacing="1" w:line="360" w:lineRule="auto"/>
        <w:jc w:val="both"/>
        <w:rPr>
          <w:rStyle w:val="mw-headline"/>
          <w:rFonts w:ascii="Times New Roman" w:eastAsia="Times New Roman" w:hAnsi="Times New Roman" w:cs="Times New Roman"/>
          <w:color w:val="383838"/>
          <w:sz w:val="24"/>
          <w:szCs w:val="24"/>
          <w:lang w:val="en-IN" w:eastAsia="en-IN"/>
        </w:rPr>
      </w:pPr>
      <w:r w:rsidRPr="00D15169">
        <w:rPr>
          <w:rStyle w:val="mw-headline"/>
          <w:rFonts w:ascii="Times New Roman" w:hAnsi="Times New Roman" w:cs="Times New Roman"/>
          <w:color w:val="000000"/>
          <w:sz w:val="24"/>
          <w:szCs w:val="24"/>
        </w:rPr>
        <w:t>Bernoulli naïve Bayes</w:t>
      </w:r>
    </w:p>
    <w:p w14:paraId="33B62E76" w14:textId="77777777" w:rsidR="00B51E80" w:rsidRPr="00860581" w:rsidRDefault="00B51E80" w:rsidP="00EF4AF1">
      <w:pPr>
        <w:pStyle w:val="ListParagraph"/>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Logistic Regression</w:t>
      </w:r>
    </w:p>
    <w:p w14:paraId="6F212EE5" w14:textId="77777777" w:rsidR="00B51E80" w:rsidRPr="00860581"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Support Vector Machines</w:t>
      </w:r>
    </w:p>
    <w:p w14:paraId="6710F2B6"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Random Fores</w:t>
      </w:r>
      <w:r w:rsidRPr="00D15169">
        <w:rPr>
          <w:rFonts w:ascii="Times New Roman" w:eastAsia="Times New Roman" w:hAnsi="Times New Roman" w:cs="Times New Roman"/>
          <w:color w:val="383838"/>
          <w:sz w:val="24"/>
          <w:szCs w:val="24"/>
          <w:lang w:val="en-IN" w:eastAsia="en-IN"/>
        </w:rPr>
        <w:t>t</w:t>
      </w:r>
    </w:p>
    <w:p w14:paraId="103C2323"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eastAsia="Times New Roman" w:hAnsi="Times New Roman" w:cs="Times New Roman"/>
          <w:color w:val="383838"/>
          <w:sz w:val="24"/>
          <w:szCs w:val="24"/>
          <w:lang w:val="en-IN" w:eastAsia="en-IN"/>
        </w:rPr>
        <w:t>Decision Tree classifier</w:t>
      </w:r>
    </w:p>
    <w:p w14:paraId="6E1CA238"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K-Nearest Neighbor</w:t>
      </w:r>
    </w:p>
    <w:p w14:paraId="5B883A80"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Gradient Boosting</w:t>
      </w:r>
    </w:p>
    <w:p w14:paraId="14391998"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Stochastic Gradient Descent</w:t>
      </w:r>
    </w:p>
    <w:p w14:paraId="6D978E91"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Neural nets</w:t>
      </w:r>
    </w:p>
    <w:p w14:paraId="6A455346" w14:textId="7DAD6953" w:rsidR="00B51E80" w:rsidRPr="003A2096" w:rsidRDefault="00B51E80" w:rsidP="00EF4AF1">
      <w:pPr>
        <w:spacing w:before="240" w:after="240" w:line="360" w:lineRule="auto"/>
        <w:jc w:val="both"/>
        <w:rPr>
          <w:rFonts w:ascii="Times New Roman" w:eastAsia="Times New Roman" w:hAnsi="Times New Roman" w:cs="Times New Roman"/>
          <w:b/>
          <w:sz w:val="28"/>
          <w:szCs w:val="28"/>
        </w:rPr>
      </w:pPr>
      <w:r w:rsidRPr="003A2096">
        <w:rPr>
          <w:rFonts w:ascii="Times New Roman" w:eastAsia="Times New Roman" w:hAnsi="Times New Roman" w:cs="Times New Roman"/>
          <w:b/>
          <w:sz w:val="28"/>
          <w:szCs w:val="28"/>
        </w:rPr>
        <w:t xml:space="preserve">4.1.3. MODEL </w:t>
      </w:r>
      <w:r w:rsidR="00845DB6">
        <w:rPr>
          <w:rFonts w:ascii="Times New Roman" w:eastAsia="Times New Roman" w:hAnsi="Times New Roman" w:cs="Times New Roman"/>
          <w:b/>
          <w:sz w:val="28"/>
          <w:szCs w:val="28"/>
        </w:rPr>
        <w:t xml:space="preserve">EVALUATION </w:t>
      </w:r>
      <w:r w:rsidRPr="003A2096">
        <w:rPr>
          <w:rFonts w:ascii="Times New Roman" w:eastAsia="Times New Roman" w:hAnsi="Times New Roman" w:cs="Times New Roman"/>
          <w:b/>
          <w:sz w:val="28"/>
          <w:szCs w:val="28"/>
        </w:rPr>
        <w:t>PARAMETERS</w:t>
      </w:r>
    </w:p>
    <w:p w14:paraId="4396515F" w14:textId="77777777" w:rsidR="00985F43" w:rsidRDefault="00B51E80" w:rsidP="00EF4AF1">
      <w:pPr>
        <w:spacing w:before="240" w:after="240" w:line="360" w:lineRule="auto"/>
        <w:ind w:firstLine="720"/>
        <w:jc w:val="both"/>
        <w:rPr>
          <w:rFonts w:ascii="Times New Roman" w:eastAsia="Times New Roman" w:hAnsi="Times New Roman" w:cs="Times New Roman"/>
          <w:color w:val="000000" w:themeColor="text1"/>
          <w:sz w:val="24"/>
          <w:szCs w:val="24"/>
        </w:rPr>
      </w:pPr>
      <w:r w:rsidRPr="00D15169">
        <w:rPr>
          <w:rFonts w:ascii="Times New Roman" w:hAnsi="Times New Roman" w:cs="Times New Roman"/>
          <w:color w:val="000000" w:themeColor="text1"/>
          <w:sz w:val="24"/>
          <w:szCs w:val="24"/>
          <w:shd w:val="clear" w:color="auto" w:fill="FFFFFF"/>
        </w:rPr>
        <w:t xml:space="preserve">A model parameter is a configuration variable that is internal to the model and whose value can be estimated from data. </w:t>
      </w:r>
      <w:r w:rsidRPr="00D15169">
        <w:rPr>
          <w:rFonts w:ascii="Times New Roman" w:eastAsia="Times New Roman" w:hAnsi="Times New Roman" w:cs="Times New Roman"/>
          <w:color w:val="000000" w:themeColor="text1"/>
          <w:sz w:val="24"/>
          <w:szCs w:val="24"/>
        </w:rPr>
        <w:t>The various parameters we computed for the machine learning algorithms we covered are: -</w:t>
      </w:r>
    </w:p>
    <w:p w14:paraId="78A646E7" w14:textId="7A40BCD6" w:rsidR="00B51E80" w:rsidRPr="00985F43" w:rsidRDefault="00B51E80" w:rsidP="00EF4AF1">
      <w:pPr>
        <w:pStyle w:val="ListParagraph"/>
        <w:numPr>
          <w:ilvl w:val="1"/>
          <w:numId w:val="2"/>
        </w:numPr>
        <w:spacing w:before="240" w:after="240" w:line="360" w:lineRule="auto"/>
        <w:jc w:val="both"/>
        <w:rPr>
          <w:rFonts w:ascii="Times New Roman" w:eastAsia="Times New Roman" w:hAnsi="Times New Roman" w:cs="Times New Roman"/>
          <w:color w:val="000000" w:themeColor="text1"/>
          <w:sz w:val="24"/>
          <w:szCs w:val="24"/>
        </w:rPr>
      </w:pPr>
      <w:r w:rsidRPr="00985F43">
        <w:rPr>
          <w:rFonts w:ascii="Times New Roman" w:eastAsia="Times New Roman" w:hAnsi="Times New Roman" w:cs="Times New Roman"/>
          <w:sz w:val="24"/>
          <w:szCs w:val="24"/>
        </w:rPr>
        <w:lastRenderedPageBreak/>
        <w:t xml:space="preserve">Accuracy- </w:t>
      </w:r>
      <w:r w:rsidRPr="00985F43">
        <w:rPr>
          <w:rFonts w:ascii="Times New Roman" w:hAnsi="Times New Roman" w:cs="Times New Roman"/>
          <w:color w:val="1D2129"/>
          <w:sz w:val="24"/>
          <w:szCs w:val="24"/>
          <w:shd w:val="clear" w:color="auto" w:fill="FFFFFF"/>
        </w:rPr>
        <w:t>The accuracy of a </w:t>
      </w:r>
      <w:r w:rsidRPr="00985F43">
        <w:rPr>
          <w:rFonts w:ascii="Times New Roman" w:hAnsi="Times New Roman" w:cs="Times New Roman"/>
          <w:sz w:val="24"/>
          <w:szCs w:val="24"/>
          <w:shd w:val="clear" w:color="auto" w:fill="FFFFFF"/>
        </w:rPr>
        <w:t>machine learning</w:t>
      </w:r>
      <w:r w:rsidRPr="00985F43">
        <w:rPr>
          <w:rFonts w:ascii="Times New Roman" w:hAnsi="Times New Roman" w:cs="Times New Roman"/>
          <w:color w:val="1D2129"/>
          <w:sz w:val="24"/>
          <w:szCs w:val="24"/>
          <w:shd w:val="clear" w:color="auto" w:fill="FFFFFF"/>
        </w:rPr>
        <w:t> classification algorithm is one way to measure how often the algorithm </w:t>
      </w:r>
      <w:r w:rsidRPr="00985F43">
        <w:rPr>
          <w:rFonts w:ascii="Times New Roman" w:hAnsi="Times New Roman" w:cs="Times New Roman"/>
          <w:sz w:val="24"/>
          <w:szCs w:val="24"/>
          <w:shd w:val="clear" w:color="auto" w:fill="FFFFFF"/>
        </w:rPr>
        <w:t>classifies</w:t>
      </w:r>
      <w:r w:rsidRPr="00985F43">
        <w:rPr>
          <w:rFonts w:ascii="Times New Roman" w:hAnsi="Times New Roman" w:cs="Times New Roman"/>
          <w:color w:val="1D2129"/>
          <w:sz w:val="24"/>
          <w:szCs w:val="24"/>
          <w:shd w:val="clear" w:color="auto" w:fill="FFFFFF"/>
        </w:rPr>
        <w:t> a data point correctly. Accuracy is the number of correctly predicted data points out of all the data points.</w:t>
      </w:r>
    </w:p>
    <w:p w14:paraId="1DFB0861"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Precision- </w:t>
      </w:r>
      <w:r w:rsidRPr="00D15169">
        <w:rPr>
          <w:rFonts w:ascii="Times New Roman" w:hAnsi="Times New Roman" w:cs="Times New Roman"/>
          <w:color w:val="202122"/>
          <w:sz w:val="24"/>
          <w:szCs w:val="24"/>
          <w:shd w:val="clear" w:color="auto" w:fill="FFFFFF"/>
        </w:rPr>
        <w:t>Precision (also called </w:t>
      </w:r>
      <w:r w:rsidRPr="00D15169">
        <w:rPr>
          <w:rFonts w:ascii="Times New Roman" w:hAnsi="Times New Roman" w:cs="Times New Roman"/>
          <w:sz w:val="24"/>
          <w:szCs w:val="24"/>
          <w:shd w:val="clear" w:color="auto" w:fill="FFFFFF"/>
        </w:rPr>
        <w:t>positive predictive value</w:t>
      </w:r>
      <w:r w:rsidRPr="00D15169">
        <w:rPr>
          <w:rFonts w:ascii="Times New Roman" w:hAnsi="Times New Roman" w:cs="Times New Roman"/>
          <w:color w:val="202122"/>
          <w:sz w:val="24"/>
          <w:szCs w:val="24"/>
          <w:shd w:val="clear" w:color="auto" w:fill="FFFFFF"/>
        </w:rPr>
        <w:t>) is the fraction of relevant instances among the retrieved instances.</w:t>
      </w:r>
    </w:p>
    <w:p w14:paraId="427D2504" w14:textId="77777777" w:rsidR="00B51E80" w:rsidRPr="00D15169" w:rsidRDefault="00B51E80" w:rsidP="00EF4AF1">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0C35569D" wp14:editId="75487B94">
            <wp:extent cx="1705840" cy="662940"/>
            <wp:effectExtent l="0" t="0" r="889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24775" cy="670299"/>
                    </a:xfrm>
                    <a:prstGeom prst="rect">
                      <a:avLst/>
                    </a:prstGeom>
                    <a:noFill/>
                    <a:ln>
                      <a:noFill/>
                    </a:ln>
                  </pic:spPr>
                </pic:pic>
              </a:graphicData>
            </a:graphic>
          </wp:inline>
        </w:drawing>
      </w:r>
    </w:p>
    <w:p w14:paraId="5601D1A2"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Where, TP is True positives</w:t>
      </w:r>
    </w:p>
    <w:p w14:paraId="1ED4231F"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             FP is False Negatives</w:t>
      </w:r>
    </w:p>
    <w:p w14:paraId="4B542BFC"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Recall- </w:t>
      </w:r>
      <w:r w:rsidRPr="00D15169">
        <w:rPr>
          <w:rFonts w:ascii="Times New Roman" w:hAnsi="Times New Roman" w:cs="Times New Roman"/>
          <w:color w:val="202122"/>
          <w:sz w:val="24"/>
          <w:szCs w:val="24"/>
          <w:shd w:val="clear" w:color="auto" w:fill="FFFFFF"/>
        </w:rPr>
        <w:t>Recall (also known as </w:t>
      </w:r>
      <w:r w:rsidRPr="00D15169">
        <w:rPr>
          <w:rFonts w:ascii="Times New Roman" w:hAnsi="Times New Roman" w:cs="Times New Roman"/>
          <w:sz w:val="24"/>
          <w:szCs w:val="24"/>
          <w:shd w:val="clear" w:color="auto" w:fill="FFFFFF"/>
        </w:rPr>
        <w:t>sensitivity</w:t>
      </w:r>
      <w:r w:rsidRPr="00D15169">
        <w:rPr>
          <w:rFonts w:ascii="Times New Roman" w:hAnsi="Times New Roman" w:cs="Times New Roman"/>
          <w:color w:val="202122"/>
          <w:sz w:val="24"/>
          <w:szCs w:val="24"/>
          <w:shd w:val="clear" w:color="auto" w:fill="FFFFFF"/>
        </w:rPr>
        <w:t>) is the fraction of relevant instances that were retrieved.</w:t>
      </w:r>
    </w:p>
    <w:p w14:paraId="77284693" w14:textId="77777777" w:rsidR="00B51E80" w:rsidRPr="00D15169" w:rsidRDefault="00B51E80" w:rsidP="00EF4AF1">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78B9E5F5" wp14:editId="0EB7D853">
            <wp:extent cx="2400300" cy="662998"/>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29399" cy="671036"/>
                    </a:xfrm>
                    <a:prstGeom prst="rect">
                      <a:avLst/>
                    </a:prstGeom>
                    <a:noFill/>
                    <a:ln>
                      <a:noFill/>
                    </a:ln>
                  </pic:spPr>
                </pic:pic>
              </a:graphicData>
            </a:graphic>
          </wp:inline>
        </w:drawing>
      </w:r>
    </w:p>
    <w:p w14:paraId="5F28620C"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F1 Score- In </w:t>
      </w:r>
      <w:r w:rsidRPr="00D15169">
        <w:rPr>
          <w:rFonts w:ascii="Times New Roman" w:hAnsi="Times New Roman" w:cs="Times New Roman"/>
          <w:sz w:val="24"/>
          <w:szCs w:val="24"/>
          <w:shd w:val="clear" w:color="auto" w:fill="FFFFFF"/>
        </w:rPr>
        <w:t>statistical</w:t>
      </w:r>
      <w:r w:rsidRPr="00D15169">
        <w:rPr>
          <w:rFonts w:ascii="Times New Roman" w:hAnsi="Times New Roman" w:cs="Times New Roman"/>
          <w:color w:val="202122"/>
          <w:sz w:val="24"/>
          <w:szCs w:val="24"/>
          <w:shd w:val="clear" w:color="auto" w:fill="FFFFFF"/>
        </w:rPr>
        <w:t> analysis of </w:t>
      </w:r>
      <w:r w:rsidRPr="00D15169">
        <w:rPr>
          <w:rFonts w:ascii="Times New Roman" w:hAnsi="Times New Roman" w:cs="Times New Roman"/>
          <w:sz w:val="24"/>
          <w:szCs w:val="24"/>
          <w:shd w:val="clear" w:color="auto" w:fill="FFFFFF"/>
        </w:rPr>
        <w:t>binary classification</w:t>
      </w:r>
      <w:r w:rsidRPr="00D15169">
        <w:rPr>
          <w:rFonts w:ascii="Times New Roman" w:hAnsi="Times New Roman" w:cs="Times New Roman"/>
          <w:color w:val="202122"/>
          <w:sz w:val="24"/>
          <w:szCs w:val="24"/>
          <w:shd w:val="clear" w:color="auto" w:fill="FFFFFF"/>
        </w:rPr>
        <w:t>, the F-score or F-measure is a measure of a test's </w:t>
      </w:r>
      <w:r w:rsidRPr="00D15169">
        <w:rPr>
          <w:rFonts w:ascii="Times New Roman" w:hAnsi="Times New Roman" w:cs="Times New Roman"/>
          <w:sz w:val="24"/>
          <w:szCs w:val="24"/>
          <w:shd w:val="clear" w:color="auto" w:fill="FFFFFF"/>
        </w:rPr>
        <w:t>accuracy</w:t>
      </w:r>
      <w:r w:rsidRPr="00D15169">
        <w:rPr>
          <w:rFonts w:ascii="Times New Roman" w:hAnsi="Times New Roman" w:cs="Times New Roman"/>
          <w:color w:val="202122"/>
          <w:sz w:val="24"/>
          <w:szCs w:val="24"/>
          <w:shd w:val="clear" w:color="auto" w:fill="FFFFFF"/>
        </w:rPr>
        <w:t>. It is calculated from</w:t>
      </w:r>
      <w:r>
        <w:rPr>
          <w:rFonts w:ascii="Times New Roman" w:hAnsi="Times New Roman" w:cs="Times New Roman"/>
          <w:color w:val="202122"/>
          <w:sz w:val="24"/>
          <w:szCs w:val="24"/>
          <w:shd w:val="clear" w:color="auto" w:fill="FFFFFF"/>
        </w:rPr>
        <w:t xml:space="preserve"> t</w:t>
      </w:r>
      <w:r w:rsidRPr="00D15169">
        <w:rPr>
          <w:rFonts w:ascii="Times New Roman" w:hAnsi="Times New Roman" w:cs="Times New Roman"/>
          <w:color w:val="202122"/>
          <w:sz w:val="24"/>
          <w:szCs w:val="24"/>
          <w:shd w:val="clear" w:color="auto" w:fill="FFFFFF"/>
        </w:rPr>
        <w:t>he </w:t>
      </w:r>
      <w:r w:rsidRPr="00D15169">
        <w:rPr>
          <w:rFonts w:ascii="Times New Roman" w:hAnsi="Times New Roman" w:cs="Times New Roman"/>
          <w:sz w:val="24"/>
          <w:szCs w:val="24"/>
          <w:shd w:val="clear" w:color="auto" w:fill="FFFFFF"/>
        </w:rPr>
        <w:t>precision</w:t>
      </w:r>
      <w:r w:rsidRPr="00D15169">
        <w:rPr>
          <w:rFonts w:ascii="Times New Roman" w:hAnsi="Times New Roman" w:cs="Times New Roman"/>
          <w:color w:val="202122"/>
          <w:sz w:val="24"/>
          <w:szCs w:val="24"/>
          <w:shd w:val="clear" w:color="auto" w:fill="FFFFFF"/>
        </w:rPr>
        <w:t> and </w:t>
      </w:r>
      <w:r w:rsidRPr="00D15169">
        <w:rPr>
          <w:rFonts w:ascii="Times New Roman" w:hAnsi="Times New Roman" w:cs="Times New Roman"/>
          <w:sz w:val="24"/>
          <w:szCs w:val="24"/>
          <w:shd w:val="clear" w:color="auto" w:fill="FFFFFF"/>
        </w:rPr>
        <w:t>recall</w:t>
      </w:r>
      <w:r w:rsidRPr="00D15169">
        <w:rPr>
          <w:rFonts w:ascii="Times New Roman" w:hAnsi="Times New Roman" w:cs="Times New Roman"/>
          <w:color w:val="202122"/>
          <w:sz w:val="24"/>
          <w:szCs w:val="24"/>
          <w:shd w:val="clear" w:color="auto" w:fill="FFFFFF"/>
        </w:rPr>
        <w:t> of the test.</w:t>
      </w:r>
    </w:p>
    <w:p w14:paraId="2B464EE3"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 xml:space="preserve">The formula for F1 Score is- </w:t>
      </w:r>
    </w:p>
    <w:p w14:paraId="434D1CDA" w14:textId="77777777" w:rsidR="00B51E80" w:rsidRPr="00D15169" w:rsidRDefault="00B51E80" w:rsidP="00EF4AF1">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3DF2A66B" wp14:editId="20E72E8A">
            <wp:extent cx="1874520" cy="441064"/>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94631" cy="445796"/>
                    </a:xfrm>
                    <a:prstGeom prst="rect">
                      <a:avLst/>
                    </a:prstGeom>
                    <a:noFill/>
                    <a:ln>
                      <a:noFill/>
                    </a:ln>
                  </pic:spPr>
                </pic:pic>
              </a:graphicData>
            </a:graphic>
          </wp:inline>
        </w:drawing>
      </w:r>
    </w:p>
    <w:p w14:paraId="0058AE7E"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Specificity- Specificity (True Negative rate) measures the proportion of negatives that are correctly identified (i.e., the proportion of those who do not have the condition (unaffected) who are correctly identified as not having the condition).</w:t>
      </w:r>
    </w:p>
    <w:p w14:paraId="652ABC56" w14:textId="77777777" w:rsidR="00B51E80" w:rsidRPr="00D15169" w:rsidRDefault="00B51E80" w:rsidP="00EF4AF1">
      <w:pPr>
        <w:pStyle w:val="ListParagraph"/>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Mathematically specificity is given by-</w:t>
      </w:r>
    </w:p>
    <w:p w14:paraId="338821A9" w14:textId="77777777" w:rsidR="00B51E80" w:rsidRPr="00D15169" w:rsidRDefault="00B51E80" w:rsidP="00EF4AF1">
      <w:pPr>
        <w:pStyle w:val="ListParagraph"/>
        <w:spacing w:before="240" w:after="240" w:line="360" w:lineRule="auto"/>
        <w:ind w:left="1440"/>
        <w:jc w:val="center"/>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5FF12B8A" wp14:editId="42202AF1">
            <wp:extent cx="4594860" cy="4038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94860" cy="403860"/>
                    </a:xfrm>
                    <a:prstGeom prst="rect">
                      <a:avLst/>
                    </a:prstGeom>
                    <a:noFill/>
                    <a:ln>
                      <a:noFill/>
                    </a:ln>
                  </pic:spPr>
                </pic:pic>
              </a:graphicData>
            </a:graphic>
          </wp:inline>
        </w:drawing>
      </w:r>
    </w:p>
    <w:p w14:paraId="08802046"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4.2 ARCHITECTURE DIAGRAM</w:t>
      </w:r>
    </w:p>
    <w:p w14:paraId="3662C2AC"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t xml:space="preserve">The stroke predicition system using machine learning predicts the risk of stroke to the user based on the various symptom information  the user gives, such as age, gender, marital status, hypertension, prior heart disease and smoking status. The architecture of the stroke risk </w:t>
      </w:r>
      <w:r>
        <w:rPr>
          <w:rFonts w:ascii="Times New Roman" w:eastAsia="Times New Roman" w:hAnsi="Times New Roman" w:cs="Times New Roman"/>
          <w:noProof/>
          <w:sz w:val="24"/>
          <w:szCs w:val="24"/>
        </w:rPr>
        <w:lastRenderedPageBreak/>
        <w:t>prediction using machine learning consists of the dataset through which we will compare the symptoms of the user. Model is trained using the dataset. The classification algorithms process the data and predicts the risk of stroke. The diagram below explains about the system in perception of overview of the system.</w:t>
      </w:r>
    </w:p>
    <w:p w14:paraId="05D2FE87" w14:textId="77777777" w:rsidR="00B51E80" w:rsidRDefault="00B51E80" w:rsidP="00EF4AF1">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71C4946" wp14:editId="4333E795">
            <wp:extent cx="5113020" cy="261332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33865" cy="2623976"/>
                    </a:xfrm>
                    <a:prstGeom prst="rect">
                      <a:avLst/>
                    </a:prstGeom>
                    <a:noFill/>
                    <a:ln>
                      <a:noFill/>
                    </a:ln>
                  </pic:spPr>
                </pic:pic>
              </a:graphicData>
            </a:graphic>
          </wp:inline>
        </w:drawing>
      </w:r>
    </w:p>
    <w:p w14:paraId="0A7B43CF" w14:textId="61B1173A"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4" w:name="_Hlk76476911"/>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w:t>
      </w:r>
      <w:r>
        <w:rPr>
          <w:rFonts w:ascii="Times New Roman" w:eastAsia="Times New Roman" w:hAnsi="Times New Roman" w:cs="Times New Roman"/>
          <w:sz w:val="24"/>
          <w:szCs w:val="24"/>
        </w:rPr>
        <w:t>2: Architecture of the Stroke prediction model</w:t>
      </w:r>
    </w:p>
    <w:bookmarkEnd w:id="14"/>
    <w:p w14:paraId="35E5099B"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4.3 UNIFIED MODELING LANGUAGE(UML)</w:t>
      </w:r>
    </w:p>
    <w:p w14:paraId="2EAE5BFF"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USE CASE DIAGRAM</w:t>
      </w:r>
    </w:p>
    <w:p w14:paraId="720C138F" w14:textId="77777777" w:rsidR="00B51E80" w:rsidRDefault="00B51E80"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9482136" wp14:editId="5B56ED98">
            <wp:extent cx="4088464" cy="3251200"/>
            <wp:effectExtent l="0" t="0" r="762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03342" cy="3263031"/>
                    </a:xfrm>
                    <a:prstGeom prst="rect">
                      <a:avLst/>
                    </a:prstGeom>
                    <a:noFill/>
                    <a:ln>
                      <a:noFill/>
                    </a:ln>
                  </pic:spPr>
                </pic:pic>
              </a:graphicData>
            </a:graphic>
          </wp:inline>
        </w:drawing>
      </w:r>
    </w:p>
    <w:p w14:paraId="5457518E" w14:textId="45466CAD"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5" w:name="_Hlk76476924"/>
      <w:r>
        <w:rPr>
          <w:rFonts w:ascii="Times New Roman" w:eastAsia="Times New Roman" w:hAnsi="Times New Roman" w:cs="Times New Roman"/>
          <w:sz w:val="24"/>
          <w:szCs w:val="24"/>
        </w:rPr>
        <w:t>Figure 4</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 Use Case Diagram for stroke prediction system</w:t>
      </w:r>
    </w:p>
    <w:bookmarkEnd w:id="15"/>
    <w:p w14:paraId="34E09120"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The Use Case diagram of the project stroke prediction using machine learning consist of all the various aspects a normal use case diagram requires. This use case diagram shows how from starting the model flows from one step to another, the user fills all the medical details as asked in the form, the system compares with the prediction model and if true is predicts the appropriate results otherwise it shows the details where the user if gone wrong while entering the. Here the use case diagram of all the entities is linked to each other where the user gets started with the system.</w:t>
      </w:r>
    </w:p>
    <w:p w14:paraId="262C389E" w14:textId="77777777" w:rsidR="00B51E80" w:rsidRDefault="00B51E80" w:rsidP="00EF4AF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4.3.2 DATA FLOW DIAGRAM</w:t>
      </w:r>
    </w:p>
    <w:p w14:paraId="0984BD86" w14:textId="77777777" w:rsidR="00B51E80" w:rsidRPr="009454AE" w:rsidRDefault="00B51E80" w:rsidP="00EF4AF1">
      <w:pPr>
        <w:spacing w:before="240" w:after="240" w:line="360" w:lineRule="auto"/>
        <w:jc w:val="both"/>
        <w:rPr>
          <w:rFonts w:ascii="Times New Roman" w:eastAsia="Times New Roman" w:hAnsi="Times New Roman" w:cs="Times New Roman"/>
          <w:b/>
          <w:sz w:val="24"/>
          <w:szCs w:val="24"/>
        </w:rPr>
      </w:pPr>
      <w:r w:rsidRPr="009454AE">
        <w:rPr>
          <w:rFonts w:ascii="Times New Roman" w:hAnsi="Times New Roman" w:cs="Times New Roman"/>
          <w:sz w:val="24"/>
          <w:szCs w:val="24"/>
        </w:rPr>
        <w:t>The entire working or the flow of the data can be divided into three groups for better understanding. They are- 1. DFD-L0 2. DFD-L1 3. DFD-L2</w:t>
      </w:r>
    </w:p>
    <w:p w14:paraId="44677307"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4.3.2.1 Data Flow Diagram Level 0</w:t>
      </w:r>
    </w:p>
    <w:p w14:paraId="4FB4B9F8"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528BF90" wp14:editId="6749EEBF">
            <wp:extent cx="57150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p>
    <w:p w14:paraId="634F448B" w14:textId="0F75A8C2"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6" w:name="_Hlk7647694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4.4</w:t>
      </w:r>
      <w:r>
        <w:rPr>
          <w:rFonts w:ascii="Times New Roman" w:eastAsia="Times New Roman" w:hAnsi="Times New Roman" w:cs="Times New Roman"/>
          <w:sz w:val="24"/>
          <w:szCs w:val="24"/>
        </w:rPr>
        <w:t>: DFD level 0</w:t>
      </w:r>
    </w:p>
    <w:bookmarkEnd w:id="16"/>
    <w:p w14:paraId="73058673" w14:textId="77777777" w:rsidR="00B51E80" w:rsidRPr="009454AE" w:rsidRDefault="00B51E80" w:rsidP="00EF4AF1">
      <w:pPr>
        <w:spacing w:before="240" w:after="240" w:line="360" w:lineRule="auto"/>
        <w:jc w:val="both"/>
        <w:rPr>
          <w:rFonts w:ascii="Times New Roman" w:eastAsia="Times New Roman" w:hAnsi="Times New Roman" w:cs="Times New Roman"/>
          <w:sz w:val="24"/>
          <w:szCs w:val="24"/>
        </w:rPr>
      </w:pPr>
      <w:r w:rsidRPr="009454AE">
        <w:rPr>
          <w:rFonts w:ascii="Times New Roman" w:hAnsi="Times New Roman" w:cs="Times New Roman"/>
          <w:sz w:val="24"/>
          <w:szCs w:val="24"/>
        </w:rPr>
        <w:t xml:space="preserve">This is the initial idea for the flow of the data. The data </w:t>
      </w:r>
      <w:proofErr w:type="gramStart"/>
      <w:r w:rsidRPr="009454AE">
        <w:rPr>
          <w:rFonts w:ascii="Times New Roman" w:hAnsi="Times New Roman" w:cs="Times New Roman"/>
          <w:sz w:val="24"/>
          <w:szCs w:val="24"/>
        </w:rPr>
        <w:t>has to</w:t>
      </w:r>
      <w:proofErr w:type="gramEnd"/>
      <w:r w:rsidRPr="009454AE">
        <w:rPr>
          <w:rFonts w:ascii="Times New Roman" w:hAnsi="Times New Roman" w:cs="Times New Roman"/>
          <w:sz w:val="24"/>
          <w:szCs w:val="24"/>
        </w:rPr>
        <w:t xml:space="preserve"> be flown from user to server and from server to the user for the prediction of the stroke risk by entering details and sending the data. Communication is done between user and the server.</w:t>
      </w:r>
    </w:p>
    <w:p w14:paraId="3603D094"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4.3.2.2 Data Flow Diagram Level 1</w:t>
      </w:r>
    </w:p>
    <w:p w14:paraId="4B659FB2" w14:textId="77777777" w:rsidR="00B51E80" w:rsidRDefault="00B51E80" w:rsidP="00EF4AF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A5903C2" wp14:editId="0D008482">
            <wp:extent cx="5276850" cy="191821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84326" cy="1920934"/>
                    </a:xfrm>
                    <a:prstGeom prst="rect">
                      <a:avLst/>
                    </a:prstGeom>
                    <a:noFill/>
                    <a:ln>
                      <a:noFill/>
                    </a:ln>
                  </pic:spPr>
                </pic:pic>
              </a:graphicData>
            </a:graphic>
          </wp:inline>
        </w:drawing>
      </w:r>
    </w:p>
    <w:p w14:paraId="14AC5904" w14:textId="614E3E97"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7" w:name="_Hlk76476960"/>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4.5</w:t>
      </w:r>
      <w:r>
        <w:rPr>
          <w:rFonts w:ascii="Times New Roman" w:eastAsia="Times New Roman" w:hAnsi="Times New Roman" w:cs="Times New Roman"/>
          <w:sz w:val="24"/>
          <w:szCs w:val="24"/>
        </w:rPr>
        <w:t>: DFD level 1</w:t>
      </w:r>
    </w:p>
    <w:bookmarkEnd w:id="17"/>
    <w:p w14:paraId="32DFB0C4" w14:textId="77777777" w:rsidR="00B51E80" w:rsidRPr="009454AE" w:rsidRDefault="00B51E80" w:rsidP="00EF4AF1">
      <w:pPr>
        <w:spacing w:before="240" w:after="240" w:line="360" w:lineRule="auto"/>
        <w:jc w:val="both"/>
        <w:rPr>
          <w:rFonts w:ascii="Times New Roman" w:hAnsi="Times New Roman" w:cs="Times New Roman"/>
          <w:sz w:val="24"/>
          <w:szCs w:val="24"/>
        </w:rPr>
      </w:pPr>
      <w:r w:rsidRPr="009454AE">
        <w:rPr>
          <w:rFonts w:ascii="Times New Roman" w:hAnsi="Times New Roman" w:cs="Times New Roman"/>
          <w:sz w:val="24"/>
          <w:szCs w:val="24"/>
        </w:rPr>
        <w:lastRenderedPageBreak/>
        <w:t>This is the process or the idea where the data has been used to predict the disease by following steps like Feed the values (entering the medical parameters), Server (to store them), match the values (Finding probability) and finally predict the risk of stroke (Final result).</w:t>
      </w:r>
    </w:p>
    <w:p w14:paraId="2E2B65D1"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4.3.2.3 Data Flow Diagram Level 2</w:t>
      </w:r>
    </w:p>
    <w:p w14:paraId="51EDD712"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3E98974" wp14:editId="414B0F4B">
            <wp:extent cx="5730240" cy="3390900"/>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p>
    <w:p w14:paraId="2C60A6B5" w14:textId="5CE6359C"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8" w:name="_Hlk76476975"/>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4.6</w:t>
      </w:r>
      <w:r>
        <w:rPr>
          <w:rFonts w:ascii="Times New Roman" w:eastAsia="Times New Roman" w:hAnsi="Times New Roman" w:cs="Times New Roman"/>
          <w:sz w:val="24"/>
          <w:szCs w:val="24"/>
        </w:rPr>
        <w:t>: DFD level 2</w:t>
      </w:r>
    </w:p>
    <w:bookmarkEnd w:id="18"/>
    <w:p w14:paraId="12E82714"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level 2 dataflow diagram of the project stroke prediction using machine learning consists of all the various aspects a normal flow diagram requires. This dataflow diagram shows how from starting the model flows from one step to another, like the user fills all the required form information regarding his medical information as asked in the form. The user data is </w:t>
      </w:r>
      <w:proofErr w:type="gramStart"/>
      <w:r>
        <w:rPr>
          <w:rFonts w:ascii="Times New Roman" w:eastAsia="Times New Roman" w:hAnsi="Times New Roman" w:cs="Times New Roman"/>
          <w:sz w:val="24"/>
          <w:szCs w:val="24"/>
        </w:rPr>
        <w:t>processed</w:t>
      </w:r>
      <w:proofErr w:type="gramEnd"/>
      <w:r>
        <w:rPr>
          <w:rFonts w:ascii="Times New Roman" w:eastAsia="Times New Roman" w:hAnsi="Times New Roman" w:cs="Times New Roman"/>
          <w:sz w:val="24"/>
          <w:szCs w:val="24"/>
        </w:rPr>
        <w:t xml:space="preserve"> and the trained model predicts the risk of stroke. The result is finally displayed in the webpage.</w:t>
      </w:r>
    </w:p>
    <w:p w14:paraId="7F23A39D"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4.4 SEQUENCE DIAGRAM</w:t>
      </w:r>
    </w:p>
    <w:p w14:paraId="1548B9AB" w14:textId="77777777" w:rsidR="00B51E80" w:rsidRDefault="00B51E80"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77967627" wp14:editId="0778E791">
            <wp:extent cx="3664761" cy="26169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04673" cy="2645491"/>
                    </a:xfrm>
                    <a:prstGeom prst="rect">
                      <a:avLst/>
                    </a:prstGeom>
                    <a:noFill/>
                    <a:ln>
                      <a:noFill/>
                    </a:ln>
                  </pic:spPr>
                </pic:pic>
              </a:graphicData>
            </a:graphic>
          </wp:inline>
        </w:drawing>
      </w:r>
    </w:p>
    <w:p w14:paraId="2207A3DF" w14:textId="144E5188"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9" w:name="_Hlk76476992"/>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4.7</w:t>
      </w:r>
      <w:r>
        <w:rPr>
          <w:rFonts w:ascii="Times New Roman" w:eastAsia="Times New Roman" w:hAnsi="Times New Roman" w:cs="Times New Roman"/>
          <w:sz w:val="24"/>
          <w:szCs w:val="24"/>
        </w:rPr>
        <w:t>: Sequence Diagram of the system</w:t>
      </w:r>
    </w:p>
    <w:bookmarkEnd w:id="19"/>
    <w:p w14:paraId="1A26782F" w14:textId="61E93C2C" w:rsidR="00B51E80" w:rsidRPr="007E18CC" w:rsidRDefault="00B51E80" w:rsidP="00EF4AF1">
      <w:pPr>
        <w:spacing w:before="240" w:after="240" w:line="360" w:lineRule="auto"/>
        <w:jc w:val="both"/>
        <w:rPr>
          <w:rFonts w:ascii="Times New Roman" w:eastAsia="Times New Roman" w:hAnsi="Times New Roman" w:cs="Times New Roman"/>
          <w:sz w:val="24"/>
          <w:szCs w:val="24"/>
        </w:rPr>
      </w:pPr>
      <w:r w:rsidRPr="007E18CC">
        <w:rPr>
          <w:rFonts w:ascii="Times New Roman" w:hAnsi="Times New Roman" w:cs="Times New Roman"/>
          <w:color w:val="444444"/>
          <w:sz w:val="24"/>
          <w:szCs w:val="24"/>
        </w:rPr>
        <w:t>Sequence diagrams describe interactions among classes in terms of an exchange of messages over time. It shows how different events take place.</w:t>
      </w:r>
      <w:r w:rsidR="009454AE">
        <w:rPr>
          <w:rFonts w:ascii="Times New Roman" w:hAnsi="Times New Roman" w:cs="Times New Roman"/>
          <w:color w:val="444444"/>
          <w:sz w:val="24"/>
          <w:szCs w:val="24"/>
        </w:rPr>
        <w:t xml:space="preserve"> In our project it follows a very straight forward approach the user visiting the web app inputs the values, which are passed to the server where the prediction model predicts the results which are then again sent back to the user on the web app.</w:t>
      </w:r>
    </w:p>
    <w:p w14:paraId="23C0B370" w14:textId="0D32CA21"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4.5 FLOW CHART FOR </w:t>
      </w:r>
      <w:r w:rsidR="003C29F5">
        <w:rPr>
          <w:rFonts w:ascii="Times New Roman" w:eastAsia="Times New Roman" w:hAnsi="Times New Roman" w:cs="Times New Roman"/>
          <w:b/>
          <w:sz w:val="32"/>
          <w:szCs w:val="32"/>
        </w:rPr>
        <w:t xml:space="preserve">STROKE PREDICTION </w:t>
      </w:r>
      <w:r>
        <w:rPr>
          <w:rFonts w:ascii="Times New Roman" w:eastAsia="Times New Roman" w:hAnsi="Times New Roman" w:cs="Times New Roman"/>
          <w:b/>
          <w:sz w:val="32"/>
          <w:szCs w:val="32"/>
        </w:rPr>
        <w:t>PROCESS</w:t>
      </w:r>
    </w:p>
    <w:p w14:paraId="32B09320" w14:textId="4C7C5DE7" w:rsidR="00B51E80" w:rsidRDefault="003C29F5"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5A2B3D62" wp14:editId="48F7021D">
            <wp:extent cx="3010055" cy="42166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4">
                      <a:extLst>
                        <a:ext uri="{28A0092B-C50C-407E-A947-70E740481C1C}">
                          <a14:useLocalDpi xmlns:a14="http://schemas.microsoft.com/office/drawing/2010/main" val="0"/>
                        </a:ext>
                      </a:extLst>
                    </a:blip>
                    <a:stretch>
                      <a:fillRect/>
                    </a:stretch>
                  </pic:blipFill>
                  <pic:spPr>
                    <a:xfrm>
                      <a:off x="0" y="0"/>
                      <a:ext cx="3010055" cy="4216617"/>
                    </a:xfrm>
                    <a:prstGeom prst="rect">
                      <a:avLst/>
                    </a:prstGeom>
                  </pic:spPr>
                </pic:pic>
              </a:graphicData>
            </a:graphic>
          </wp:inline>
        </w:drawing>
      </w:r>
    </w:p>
    <w:p w14:paraId="3B08F862" w14:textId="493213FB" w:rsidR="00B51E80" w:rsidRDefault="00B51E80" w:rsidP="00EF4AF1">
      <w:pPr>
        <w:spacing w:before="240" w:after="240" w:line="360" w:lineRule="auto"/>
        <w:jc w:val="center"/>
        <w:rPr>
          <w:rFonts w:ascii="Times New Roman" w:eastAsia="Times New Roman" w:hAnsi="Times New Roman" w:cs="Times New Roman"/>
          <w:sz w:val="24"/>
          <w:szCs w:val="24"/>
        </w:rPr>
      </w:pPr>
      <w:bookmarkStart w:id="20" w:name="_Hlk76477004"/>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4.8</w:t>
      </w:r>
      <w:r>
        <w:rPr>
          <w:rFonts w:ascii="Times New Roman" w:eastAsia="Times New Roman" w:hAnsi="Times New Roman" w:cs="Times New Roman"/>
          <w:sz w:val="24"/>
          <w:szCs w:val="24"/>
        </w:rPr>
        <w:t>: Flow chart for the stroke prediction system</w:t>
      </w:r>
    </w:p>
    <w:bookmarkEnd w:id="20"/>
    <w:p w14:paraId="622DA58F" w14:textId="45E799F0" w:rsidR="00B51E80" w:rsidRDefault="00B51E80"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Figure 9 shows the overall flow of work in the stroke prediction system. Initially </w:t>
      </w:r>
      <w:r w:rsidR="001827D1">
        <w:rPr>
          <w:rFonts w:ascii="Times New Roman" w:eastAsia="Times New Roman" w:hAnsi="Times New Roman" w:cs="Times New Roman"/>
          <w:sz w:val="24"/>
          <w:szCs w:val="24"/>
        </w:rPr>
        <w:t>user</w:t>
      </w:r>
      <w:r>
        <w:rPr>
          <w:rFonts w:ascii="Times New Roman" w:eastAsia="Times New Roman" w:hAnsi="Times New Roman" w:cs="Times New Roman"/>
          <w:sz w:val="24"/>
          <w:szCs w:val="24"/>
        </w:rPr>
        <w:t xml:space="preserve"> data is collected</w:t>
      </w:r>
      <w:r w:rsidR="001827D1">
        <w:rPr>
          <w:rFonts w:ascii="Times New Roman" w:eastAsia="Times New Roman" w:hAnsi="Times New Roman" w:cs="Times New Roman"/>
          <w:sz w:val="24"/>
          <w:szCs w:val="24"/>
        </w:rPr>
        <w:t xml:space="preserve"> using web-based GUI platform</w:t>
      </w:r>
      <w:r>
        <w:rPr>
          <w:rFonts w:ascii="Times New Roman" w:eastAsia="Times New Roman" w:hAnsi="Times New Roman" w:cs="Times New Roman"/>
          <w:sz w:val="24"/>
          <w:szCs w:val="24"/>
        </w:rPr>
        <w:t xml:space="preserve">. </w:t>
      </w:r>
      <w:r w:rsidR="001827D1">
        <w:rPr>
          <w:rFonts w:ascii="Times New Roman" w:eastAsia="Times New Roman" w:hAnsi="Times New Roman" w:cs="Times New Roman"/>
          <w:sz w:val="24"/>
          <w:szCs w:val="24"/>
        </w:rPr>
        <w:t xml:space="preserve">The data fetched from the web app is passed to prediction model in numerical form via flask backend model. The model processes the data and return 0 for no risk and 1 for risk of stroke which again is given to flask model which then displays the result based on values from the prediction model to the web app. This result is displayed to the user on a </w:t>
      </w:r>
      <w:proofErr w:type="gramStart"/>
      <w:r w:rsidR="001827D1">
        <w:rPr>
          <w:rFonts w:ascii="Times New Roman" w:eastAsia="Times New Roman" w:hAnsi="Times New Roman" w:cs="Times New Roman"/>
          <w:sz w:val="24"/>
          <w:szCs w:val="24"/>
        </w:rPr>
        <w:t>web-page</w:t>
      </w:r>
      <w:proofErr w:type="gramEnd"/>
      <w:r w:rsidR="001827D1">
        <w:rPr>
          <w:rFonts w:ascii="Times New Roman" w:eastAsia="Times New Roman" w:hAnsi="Times New Roman" w:cs="Times New Roman"/>
          <w:sz w:val="24"/>
          <w:szCs w:val="24"/>
        </w:rPr>
        <w:t>.</w:t>
      </w:r>
    </w:p>
    <w:p w14:paraId="23AC5F7A" w14:textId="77777777" w:rsidR="003C29F5" w:rsidRDefault="003C29F5">
      <w:pPr>
        <w:spacing w:before="240" w:after="240" w:line="360" w:lineRule="auto"/>
        <w:jc w:val="right"/>
        <w:rPr>
          <w:rFonts w:ascii="Times New Roman" w:eastAsia="Times New Roman" w:hAnsi="Times New Roman" w:cs="Times New Roman"/>
          <w:b/>
          <w:sz w:val="44"/>
          <w:szCs w:val="44"/>
        </w:rPr>
      </w:pPr>
    </w:p>
    <w:p w14:paraId="4D579E48"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400D7194"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D334EE4"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7500F218" w14:textId="076165DD" w:rsidR="00BB43EA" w:rsidRDefault="00CB67E9">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C</w:t>
      </w:r>
      <w:r w:rsidR="00330888">
        <w:rPr>
          <w:rFonts w:ascii="Times New Roman" w:eastAsia="Times New Roman" w:hAnsi="Times New Roman" w:cs="Times New Roman"/>
          <w:b/>
          <w:sz w:val="44"/>
          <w:szCs w:val="44"/>
        </w:rPr>
        <w:t xml:space="preserve">HAPTER </w:t>
      </w:r>
      <w:r w:rsidR="00F31F33">
        <w:rPr>
          <w:rFonts w:ascii="Times New Roman" w:eastAsia="Times New Roman" w:hAnsi="Times New Roman" w:cs="Times New Roman"/>
          <w:b/>
          <w:sz w:val="44"/>
          <w:szCs w:val="44"/>
        </w:rPr>
        <w:t>–</w:t>
      </w:r>
      <w:r w:rsidR="00330888">
        <w:rPr>
          <w:rFonts w:ascii="Times New Roman" w:eastAsia="Times New Roman" w:hAnsi="Times New Roman" w:cs="Times New Roman"/>
          <w:b/>
          <w:sz w:val="44"/>
          <w:szCs w:val="44"/>
        </w:rPr>
        <w:t xml:space="preserve"> 5</w:t>
      </w:r>
    </w:p>
    <w:p w14:paraId="03BFDA2C" w14:textId="77777777" w:rsidR="00F31F33" w:rsidRPr="00F31F33" w:rsidRDefault="00F31F33">
      <w:pPr>
        <w:spacing w:before="240" w:after="240" w:line="360" w:lineRule="auto"/>
        <w:jc w:val="right"/>
        <w:rPr>
          <w:rFonts w:ascii="Times New Roman" w:eastAsia="Times New Roman" w:hAnsi="Times New Roman" w:cs="Times New Roman"/>
          <w:b/>
        </w:rPr>
      </w:pPr>
    </w:p>
    <w:p w14:paraId="40548C10" w14:textId="79369E4F"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IMPLEMENTATION AND RESULT</w:t>
      </w:r>
    </w:p>
    <w:p w14:paraId="3F6436E8" w14:textId="4F893DC8" w:rsidR="00F31F33" w:rsidRDefault="00F31F33">
      <w:pPr>
        <w:spacing w:before="240" w:after="240" w:line="360" w:lineRule="auto"/>
        <w:jc w:val="center"/>
        <w:rPr>
          <w:rFonts w:ascii="Times New Roman" w:eastAsia="Times New Roman" w:hAnsi="Times New Roman" w:cs="Times New Roman"/>
          <w:b/>
        </w:rPr>
      </w:pPr>
    </w:p>
    <w:p w14:paraId="068E19B5" w14:textId="77777777" w:rsidR="00BB43EA" w:rsidRDefault="00BB43EA">
      <w:pPr>
        <w:spacing w:before="240" w:after="240" w:line="360" w:lineRule="auto"/>
        <w:jc w:val="center"/>
        <w:rPr>
          <w:rFonts w:ascii="Times New Roman" w:eastAsia="Times New Roman" w:hAnsi="Times New Roman" w:cs="Times New Roman"/>
          <w:b/>
        </w:rPr>
      </w:pPr>
    </w:p>
    <w:p w14:paraId="147CEAB5"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5.1 OVERVIEW</w:t>
      </w:r>
    </w:p>
    <w:p w14:paraId="1744CCD7" w14:textId="065E4AA5" w:rsidR="00BB43EA" w:rsidRDefault="00330888" w:rsidP="00EF4AF1">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this section, we are going to cover all the steps we have taken while implementing the program. The whole program consists of different sections </w:t>
      </w:r>
      <w:r w:rsidR="00B5732B">
        <w:rPr>
          <w:rFonts w:ascii="Times New Roman" w:eastAsia="Times New Roman" w:hAnsi="Times New Roman" w:cs="Times New Roman"/>
          <w:sz w:val="24"/>
          <w:szCs w:val="24"/>
        </w:rPr>
        <w:t>giving a brief about the program implementation and their respective outputs.</w:t>
      </w:r>
    </w:p>
    <w:p w14:paraId="45731897" w14:textId="32B1C155" w:rsidR="00BB43EA" w:rsidRDefault="00330888" w:rsidP="00EF4AF1">
      <w:pPr>
        <w:spacing w:before="240" w:after="24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2"/>
          <w:szCs w:val="32"/>
        </w:rPr>
        <w:t xml:space="preserve">5.2 </w:t>
      </w:r>
      <w:r w:rsidR="00BE6321" w:rsidRPr="00571C7C">
        <w:rPr>
          <w:rFonts w:ascii="Times New Roman" w:eastAsia="Times New Roman" w:hAnsi="Times New Roman" w:cs="Times New Roman"/>
          <w:b/>
          <w:sz w:val="30"/>
          <w:szCs w:val="30"/>
        </w:rPr>
        <w:t>IMPORTING THE NECESSARY LIBRARIES</w:t>
      </w:r>
      <w:r w:rsidR="00571C7C" w:rsidRPr="00571C7C">
        <w:rPr>
          <w:rFonts w:ascii="Times New Roman" w:eastAsia="Times New Roman" w:hAnsi="Times New Roman" w:cs="Times New Roman"/>
          <w:b/>
          <w:sz w:val="30"/>
          <w:szCs w:val="30"/>
        </w:rPr>
        <w:t xml:space="preserve"> AND DATASET</w:t>
      </w:r>
    </w:p>
    <w:p w14:paraId="6852A40E" w14:textId="597C4641" w:rsidR="00571C7C" w:rsidRPr="00571C7C" w:rsidRDefault="007C4055"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We have used </w:t>
      </w:r>
      <w:proofErr w:type="gramStart"/>
      <w:r>
        <w:rPr>
          <w:rFonts w:ascii="Times New Roman" w:eastAsia="Times New Roman" w:hAnsi="Times New Roman" w:cs="Times New Roman"/>
          <w:bCs/>
          <w:sz w:val="24"/>
          <w:szCs w:val="24"/>
        </w:rPr>
        <w:t>a number of</w:t>
      </w:r>
      <w:proofErr w:type="gramEnd"/>
      <w:r>
        <w:rPr>
          <w:rFonts w:ascii="Times New Roman" w:eastAsia="Times New Roman" w:hAnsi="Times New Roman" w:cs="Times New Roman"/>
          <w:bCs/>
          <w:sz w:val="24"/>
          <w:szCs w:val="24"/>
        </w:rPr>
        <w:t xml:space="preserve"> python libraries in our project. Below is a snap of some of the main libraries used in the project.</w:t>
      </w:r>
    </w:p>
    <w:p w14:paraId="098936E9" w14:textId="77777777" w:rsidR="00BE6321" w:rsidRDefault="00BE6321"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093A97" wp14:editId="3E4AF17E">
            <wp:extent cx="5097780" cy="26974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97780" cy="2697480"/>
                    </a:xfrm>
                    <a:prstGeom prst="rect">
                      <a:avLst/>
                    </a:prstGeom>
                    <a:noFill/>
                    <a:ln>
                      <a:noFill/>
                    </a:ln>
                  </pic:spPr>
                </pic:pic>
              </a:graphicData>
            </a:graphic>
          </wp:inline>
        </w:drawing>
      </w:r>
    </w:p>
    <w:p w14:paraId="1323CE4C" w14:textId="51593A4A" w:rsidR="00BE6321" w:rsidRDefault="00BE6321" w:rsidP="00EF4AF1">
      <w:pPr>
        <w:spacing w:before="240" w:after="240" w:line="360" w:lineRule="auto"/>
        <w:jc w:val="center"/>
        <w:rPr>
          <w:rFonts w:ascii="Times New Roman" w:eastAsia="Times New Roman" w:hAnsi="Times New Roman" w:cs="Times New Roman"/>
          <w:sz w:val="24"/>
          <w:szCs w:val="24"/>
        </w:rPr>
      </w:pPr>
      <w:bookmarkStart w:id="21" w:name="_Hlk76477018"/>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5.1</w:t>
      </w:r>
      <w:r>
        <w:rPr>
          <w:rFonts w:ascii="Times New Roman" w:eastAsia="Times New Roman" w:hAnsi="Times New Roman" w:cs="Times New Roman"/>
          <w:sz w:val="24"/>
          <w:szCs w:val="24"/>
        </w:rPr>
        <w:t>: Code snippet showing the import of libraries used in the project</w:t>
      </w:r>
    </w:p>
    <w:bookmarkEnd w:id="21"/>
    <w:p w14:paraId="3A0738DC" w14:textId="4328F797" w:rsidR="00BB43EA"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76F6C5" wp14:editId="68BFB4C1">
            <wp:extent cx="5722620" cy="2819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2620" cy="281940"/>
                    </a:xfrm>
                    <a:prstGeom prst="rect">
                      <a:avLst/>
                    </a:prstGeom>
                    <a:noFill/>
                    <a:ln>
                      <a:noFill/>
                    </a:ln>
                  </pic:spPr>
                </pic:pic>
              </a:graphicData>
            </a:graphic>
          </wp:inline>
        </w:drawing>
      </w:r>
    </w:p>
    <w:p w14:paraId="15AF431C" w14:textId="5E8B3804"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2" w:name="_Hlk76477052"/>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Code snippet to read the dataset</w:t>
      </w:r>
    </w:p>
    <w:bookmarkEnd w:id="22"/>
    <w:p w14:paraId="3AFC893A" w14:textId="1871BC69" w:rsidR="00571C7C"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125554" wp14:editId="52FA7D6B">
            <wp:extent cx="5722620" cy="17068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14:paraId="5E55BE9E" w14:textId="5D6F2FBB"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3" w:name="_Hlk76477062"/>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.2</w:t>
      </w:r>
      <w:r>
        <w:rPr>
          <w:rFonts w:ascii="Times New Roman" w:eastAsia="Times New Roman" w:hAnsi="Times New Roman" w:cs="Times New Roman"/>
          <w:sz w:val="24"/>
          <w:szCs w:val="24"/>
        </w:rPr>
        <w:t>: 10 Sample data from the dataset</w:t>
      </w:r>
    </w:p>
    <w:bookmarkEnd w:id="23"/>
    <w:p w14:paraId="03B0B258" w14:textId="40990AA6" w:rsidR="000E48CD" w:rsidRDefault="000E48CD" w:rsidP="00EF4AF1">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We’ll</w:t>
      </w:r>
      <w:proofErr w:type="gramEnd"/>
      <w:r>
        <w:rPr>
          <w:rFonts w:ascii="Times New Roman" w:eastAsia="Times New Roman" w:hAnsi="Times New Roman" w:cs="Times New Roman"/>
          <w:sz w:val="24"/>
          <w:szCs w:val="24"/>
        </w:rPr>
        <w:t xml:space="preserve"> drop the </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id</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column as it </w:t>
      </w:r>
      <w:r w:rsidR="004563F8">
        <w:rPr>
          <w:rFonts w:ascii="Times New Roman" w:eastAsia="Times New Roman" w:hAnsi="Times New Roman" w:cs="Times New Roman"/>
          <w:sz w:val="24"/>
          <w:szCs w:val="24"/>
        </w:rPr>
        <w:t>may cause unwanted correlation.</w:t>
      </w:r>
    </w:p>
    <w:p w14:paraId="01FBF7A5" w14:textId="03CC4DAC" w:rsidR="004563F8" w:rsidRDefault="004563F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8CD539" wp14:editId="4C1D5CA0">
            <wp:extent cx="5730240" cy="145542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4FCC75BB" w14:textId="43279A69" w:rsidR="004563F8" w:rsidRDefault="004563F8" w:rsidP="00EF4AF1">
      <w:pPr>
        <w:spacing w:before="240" w:after="240" w:line="360" w:lineRule="auto"/>
        <w:jc w:val="center"/>
        <w:rPr>
          <w:rFonts w:ascii="Times New Roman" w:eastAsia="Times New Roman" w:hAnsi="Times New Roman" w:cs="Times New Roman"/>
          <w:sz w:val="24"/>
          <w:szCs w:val="24"/>
        </w:rPr>
      </w:pPr>
      <w:bookmarkStart w:id="24" w:name="_Hlk7647708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3</w:t>
      </w:r>
      <w:r w:rsidR="00EF0BFF">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Code snippet and resultant table after dropping the id column</w:t>
      </w:r>
    </w:p>
    <w:bookmarkEnd w:id="24"/>
    <w:p w14:paraId="421D1D2C" w14:textId="7F3BB215"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5.3 </w:t>
      </w:r>
      <w:r w:rsidR="00FB202D">
        <w:rPr>
          <w:rFonts w:ascii="Times New Roman" w:eastAsia="Times New Roman" w:hAnsi="Times New Roman" w:cs="Times New Roman"/>
          <w:b/>
          <w:sz w:val="32"/>
          <w:szCs w:val="32"/>
        </w:rPr>
        <w:t>BASIC DATA ANALYSIS</w:t>
      </w:r>
    </w:p>
    <w:p w14:paraId="5FD6D059" w14:textId="37A35120"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B59C0">
        <w:rPr>
          <w:rFonts w:ascii="Times New Roman" w:eastAsia="Times New Roman" w:hAnsi="Times New Roman" w:cs="Times New Roman"/>
          <w:noProof/>
          <w:sz w:val="24"/>
          <w:szCs w:val="24"/>
        </w:rPr>
        <w:drawing>
          <wp:inline distT="0" distB="0" distL="0" distR="0" wp14:anchorId="17E54838" wp14:editId="7B59E966">
            <wp:extent cx="4914900" cy="2712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14900" cy="2712720"/>
                    </a:xfrm>
                    <a:prstGeom prst="rect">
                      <a:avLst/>
                    </a:prstGeom>
                    <a:noFill/>
                    <a:ln>
                      <a:noFill/>
                    </a:ln>
                  </pic:spPr>
                </pic:pic>
              </a:graphicData>
            </a:graphic>
          </wp:inline>
        </w:drawing>
      </w:r>
    </w:p>
    <w:p w14:paraId="0F6C1A56" w14:textId="22C6CB22" w:rsidR="00FB59C0" w:rsidRDefault="00FB59C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088E4E9" wp14:editId="022F3401">
            <wp:extent cx="5722620" cy="2529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2620" cy="2529840"/>
                    </a:xfrm>
                    <a:prstGeom prst="rect">
                      <a:avLst/>
                    </a:prstGeom>
                    <a:noFill/>
                    <a:ln>
                      <a:noFill/>
                    </a:ln>
                  </pic:spPr>
                </pic:pic>
              </a:graphicData>
            </a:graphic>
          </wp:inline>
        </w:drawing>
      </w:r>
    </w:p>
    <w:p w14:paraId="3F6B95D8" w14:textId="51BB3A37" w:rsidR="00FB59C0" w:rsidRDefault="00FB59C0" w:rsidP="00EF4AF1">
      <w:pPr>
        <w:spacing w:before="240" w:after="240" w:line="360" w:lineRule="auto"/>
        <w:jc w:val="center"/>
        <w:rPr>
          <w:rFonts w:ascii="Times New Roman" w:eastAsia="Times New Roman" w:hAnsi="Times New Roman" w:cs="Times New Roman"/>
          <w:sz w:val="24"/>
          <w:szCs w:val="24"/>
        </w:rPr>
      </w:pPr>
      <w:bookmarkStart w:id="25" w:name="_Hlk76477096"/>
      <w:r>
        <w:rPr>
          <w:rFonts w:ascii="Times New Roman" w:eastAsia="Times New Roman" w:hAnsi="Times New Roman" w:cs="Times New Roman"/>
          <w:sz w:val="24"/>
          <w:szCs w:val="24"/>
        </w:rPr>
        <w:t>Figure: Code snippet to visualize the dataset</w:t>
      </w:r>
    </w:p>
    <w:bookmarkEnd w:id="25"/>
    <w:p w14:paraId="5E4665C6" w14:textId="483B52DE" w:rsidR="00BB43EA"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7BF1F6" wp14:editId="2CD55952">
            <wp:extent cx="5730240" cy="20497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26E6E7BD" w14:textId="72483D1C" w:rsidR="00EF0BFF" w:rsidRDefault="00EF0BFF"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5D4C04" wp14:editId="19538FE2">
            <wp:extent cx="5731510" cy="27825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2">
                      <a:extLst>
                        <a:ext uri="{28A0092B-C50C-407E-A947-70E740481C1C}">
                          <a14:useLocalDpi xmlns:a14="http://schemas.microsoft.com/office/drawing/2010/main" val="0"/>
                        </a:ext>
                      </a:extLst>
                    </a:blip>
                    <a:stretch>
                      <a:fillRect/>
                    </a:stretch>
                  </pic:blipFill>
                  <pic:spPr>
                    <a:xfrm>
                      <a:off x="0" y="0"/>
                      <a:ext cx="5731510" cy="2782570"/>
                    </a:xfrm>
                    <a:prstGeom prst="rect">
                      <a:avLst/>
                    </a:prstGeom>
                  </pic:spPr>
                </pic:pic>
              </a:graphicData>
            </a:graphic>
          </wp:inline>
        </w:drawing>
      </w:r>
    </w:p>
    <w:p w14:paraId="069E926E" w14:textId="659D4C56" w:rsidR="00FB59C0"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EB342B1" wp14:editId="46A5E70A">
            <wp:extent cx="5722620" cy="419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2620" cy="4191000"/>
                    </a:xfrm>
                    <a:prstGeom prst="rect">
                      <a:avLst/>
                    </a:prstGeom>
                    <a:noFill/>
                    <a:ln>
                      <a:noFill/>
                    </a:ln>
                  </pic:spPr>
                </pic:pic>
              </a:graphicData>
            </a:graphic>
          </wp:inline>
        </w:drawing>
      </w:r>
    </w:p>
    <w:p w14:paraId="4DBB5424" w14:textId="3FE6E56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6" w:name="_Hlk7647711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FB59C0">
        <w:rPr>
          <w:rFonts w:ascii="Times New Roman" w:eastAsia="Times New Roman" w:hAnsi="Times New Roman" w:cs="Times New Roman"/>
          <w:sz w:val="24"/>
          <w:szCs w:val="24"/>
        </w:rPr>
        <w:t>Visual representation of dataset</w:t>
      </w:r>
    </w:p>
    <w:bookmarkEnd w:id="26"/>
    <w:p w14:paraId="7ABE2EEF" w14:textId="2E1913C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5.4 </w:t>
      </w:r>
      <w:r w:rsidR="00FB202D">
        <w:rPr>
          <w:rFonts w:ascii="Times New Roman" w:eastAsia="Times New Roman" w:hAnsi="Times New Roman" w:cs="Times New Roman"/>
          <w:b/>
          <w:sz w:val="32"/>
          <w:szCs w:val="32"/>
        </w:rPr>
        <w:t>PANDAS PROFILING</w:t>
      </w:r>
    </w:p>
    <w:p w14:paraId="6D1B8F1E" w14:textId="0E99B96B" w:rsidR="00BB43EA" w:rsidRPr="00FB202D" w:rsidRDefault="00330888" w:rsidP="00EF4AF1">
      <w:pPr>
        <w:spacing w:before="240" w:after="240" w:line="360" w:lineRule="auto"/>
        <w:jc w:val="both"/>
        <w:rPr>
          <w:rFonts w:ascii="Times New Roman" w:eastAsia="Times New Roman" w:hAnsi="Times New Roman" w:cs="Times New Roman"/>
          <w:bCs/>
          <w:sz w:val="24"/>
          <w:szCs w:val="24"/>
        </w:rPr>
      </w:pPr>
      <w:r w:rsidRPr="00FB202D">
        <w:rPr>
          <w:rFonts w:ascii="Times New Roman" w:eastAsia="Times New Roman" w:hAnsi="Times New Roman" w:cs="Times New Roman"/>
          <w:bCs/>
        </w:rPr>
        <w:tab/>
      </w:r>
      <w:proofErr w:type="gramStart"/>
      <w:r w:rsidR="00FB202D" w:rsidRPr="00FB202D">
        <w:rPr>
          <w:rFonts w:ascii="Times New Roman" w:eastAsia="Times New Roman" w:hAnsi="Times New Roman" w:cs="Times New Roman"/>
          <w:bCs/>
          <w:sz w:val="24"/>
          <w:szCs w:val="24"/>
        </w:rPr>
        <w:t>Pandas</w:t>
      </w:r>
      <w:proofErr w:type="gramEnd"/>
      <w:r w:rsidR="00FB202D" w:rsidRPr="00FB202D">
        <w:rPr>
          <w:rFonts w:ascii="Times New Roman" w:eastAsia="Times New Roman" w:hAnsi="Times New Roman" w:cs="Times New Roman"/>
          <w:bCs/>
          <w:sz w:val="24"/>
          <w:szCs w:val="24"/>
        </w:rPr>
        <w:t xml:space="preserve"> profiling is a useful library that generates interactive reports about the data. With using this library, we can see types of data, distribution of data and various statistical information. This tool has many features for data preparing. Pandas Profiling includes graphics about specific feature and correlation maps too.</w:t>
      </w:r>
    </w:p>
    <w:p w14:paraId="554E5B52" w14:textId="7ACC3B41"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5233F9" wp14:editId="6CBBC6F3">
            <wp:extent cx="2918460" cy="457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18460" cy="457200"/>
                    </a:xfrm>
                    <a:prstGeom prst="rect">
                      <a:avLst/>
                    </a:prstGeom>
                    <a:noFill/>
                    <a:ln>
                      <a:noFill/>
                    </a:ln>
                  </pic:spPr>
                </pic:pic>
              </a:graphicData>
            </a:graphic>
          </wp:inline>
        </w:drawing>
      </w:r>
    </w:p>
    <w:p w14:paraId="3A124882" w14:textId="14884BB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7" w:name="_Hlk7647718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Code snippet showing </w:t>
      </w:r>
      <w:r w:rsidR="00FB202D">
        <w:rPr>
          <w:rFonts w:ascii="Times New Roman" w:eastAsia="Times New Roman" w:hAnsi="Times New Roman" w:cs="Times New Roman"/>
          <w:sz w:val="24"/>
          <w:szCs w:val="24"/>
        </w:rPr>
        <w:t>pandas profiling</w:t>
      </w:r>
    </w:p>
    <w:bookmarkEnd w:id="27"/>
    <w:p w14:paraId="6A747665" w14:textId="3E76B699"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A4A197" wp14:editId="72D10608">
            <wp:extent cx="5303520" cy="899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03520" cy="899160"/>
                    </a:xfrm>
                    <a:prstGeom prst="rect">
                      <a:avLst/>
                    </a:prstGeom>
                    <a:noFill/>
                    <a:ln>
                      <a:noFill/>
                    </a:ln>
                  </pic:spPr>
                </pic:pic>
              </a:graphicData>
            </a:graphic>
          </wp:inline>
        </w:drawing>
      </w:r>
    </w:p>
    <w:p w14:paraId="10EEF25C" w14:textId="3FE13EA6" w:rsidR="00BB43EA" w:rsidRDefault="003140B6"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330888">
        <w:rPr>
          <w:rFonts w:ascii="Times New Roman" w:eastAsia="Times New Roman" w:hAnsi="Times New Roman" w:cs="Times New Roman"/>
          <w:sz w:val="24"/>
          <w:szCs w:val="24"/>
        </w:rPr>
        <w:t xml:space="preserve"> </w:t>
      </w:r>
      <w:r w:rsidR="00FB202D">
        <w:rPr>
          <w:rFonts w:ascii="Times New Roman" w:eastAsia="Times New Roman" w:hAnsi="Times New Roman" w:cs="Times New Roman"/>
          <w:sz w:val="24"/>
          <w:szCs w:val="24"/>
        </w:rPr>
        <w:t>Pandas profile report</w:t>
      </w:r>
    </w:p>
    <w:p w14:paraId="726F4128" w14:textId="7179D662"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5.5 C</w:t>
      </w:r>
      <w:r w:rsidR="00D7779C">
        <w:rPr>
          <w:rFonts w:ascii="Times New Roman" w:eastAsia="Times New Roman" w:hAnsi="Times New Roman" w:cs="Times New Roman"/>
          <w:b/>
          <w:sz w:val="32"/>
          <w:szCs w:val="32"/>
        </w:rPr>
        <w:t>ORRELATION</w:t>
      </w:r>
    </w:p>
    <w:p w14:paraId="312390A5" w14:textId="0F898F1F"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7779C" w:rsidRPr="00D7779C">
        <w:rPr>
          <w:rFonts w:ascii="Times New Roman" w:eastAsia="Times New Roman" w:hAnsi="Times New Roman" w:cs="Times New Roman"/>
          <w:sz w:val="24"/>
          <w:szCs w:val="24"/>
        </w:rPr>
        <w:t>Correlation explains how one or more variables are related to each other. These variables can be input data features which have been used to forecast our target variable.</w:t>
      </w:r>
    </w:p>
    <w:p w14:paraId="3C70E02F" w14:textId="011346C0"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D51FF3" wp14:editId="2F58E9EF">
            <wp:extent cx="5318760" cy="586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18760" cy="586740"/>
                    </a:xfrm>
                    <a:prstGeom prst="rect">
                      <a:avLst/>
                    </a:prstGeom>
                    <a:noFill/>
                    <a:ln>
                      <a:noFill/>
                    </a:ln>
                  </pic:spPr>
                </pic:pic>
              </a:graphicData>
            </a:graphic>
          </wp:inline>
        </w:drawing>
      </w:r>
    </w:p>
    <w:p w14:paraId="51554789" w14:textId="636B6DB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8" w:name="_Hlk76477198"/>
      <w:r>
        <w:rPr>
          <w:rFonts w:ascii="Times New Roman" w:eastAsia="Times New Roman" w:hAnsi="Times New Roman" w:cs="Times New Roman"/>
          <w:sz w:val="24"/>
          <w:szCs w:val="24"/>
        </w:rPr>
        <w:t xml:space="preserve">Figure: Code snippet </w:t>
      </w:r>
      <w:r w:rsidR="00D7779C">
        <w:rPr>
          <w:rFonts w:ascii="Times New Roman" w:eastAsia="Times New Roman" w:hAnsi="Times New Roman" w:cs="Times New Roman"/>
          <w:sz w:val="24"/>
          <w:szCs w:val="24"/>
        </w:rPr>
        <w:t>to show correlation</w:t>
      </w:r>
    </w:p>
    <w:bookmarkEnd w:id="28"/>
    <w:p w14:paraId="4FA63227" w14:textId="30D3A7F7"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1BB33A" wp14:editId="5E1398A4">
            <wp:extent cx="5722620" cy="3604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2620" cy="3604260"/>
                    </a:xfrm>
                    <a:prstGeom prst="rect">
                      <a:avLst/>
                    </a:prstGeom>
                    <a:noFill/>
                    <a:ln>
                      <a:noFill/>
                    </a:ln>
                  </pic:spPr>
                </pic:pic>
              </a:graphicData>
            </a:graphic>
          </wp:inline>
        </w:drawing>
      </w:r>
    </w:p>
    <w:p w14:paraId="35DEE4C6" w14:textId="17377C80"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9" w:name="_Hlk76477210"/>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Sample output showing </w:t>
      </w:r>
      <w:r w:rsidR="00D7779C">
        <w:rPr>
          <w:rFonts w:ascii="Times New Roman" w:eastAsia="Times New Roman" w:hAnsi="Times New Roman" w:cs="Times New Roman"/>
          <w:sz w:val="24"/>
          <w:szCs w:val="24"/>
        </w:rPr>
        <w:t>the heatmap of correlation</w:t>
      </w:r>
    </w:p>
    <w:bookmarkEnd w:id="29"/>
    <w:p w14:paraId="42FB5B44" w14:textId="79169FCA"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F354EA" wp14:editId="25CB08A0">
            <wp:extent cx="3002280" cy="2362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02280" cy="236220"/>
                    </a:xfrm>
                    <a:prstGeom prst="rect">
                      <a:avLst/>
                    </a:prstGeom>
                    <a:noFill/>
                    <a:ln>
                      <a:noFill/>
                    </a:ln>
                  </pic:spPr>
                </pic:pic>
              </a:graphicData>
            </a:graphic>
          </wp:inline>
        </w:drawing>
      </w:r>
    </w:p>
    <w:p w14:paraId="3FE929A7" w14:textId="7122F505"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44BE2">
        <w:rPr>
          <w:rFonts w:ascii="Times New Roman" w:eastAsia="Times New Roman" w:hAnsi="Times New Roman" w:cs="Times New Roman"/>
          <w:sz w:val="24"/>
          <w:szCs w:val="24"/>
        </w:rPr>
        <w:t>Code snippet for</w:t>
      </w:r>
      <w:r w:rsidR="000F2487">
        <w:rPr>
          <w:rFonts w:ascii="Times New Roman" w:eastAsia="Times New Roman" w:hAnsi="Times New Roman" w:cs="Times New Roman"/>
          <w:sz w:val="24"/>
          <w:szCs w:val="24"/>
        </w:rPr>
        <w:t xml:space="preserve"> pairplot representing how different attributes </w:t>
      </w:r>
      <w:proofErr w:type="gramStart"/>
      <w:r w:rsidR="000F2487">
        <w:rPr>
          <w:rFonts w:ascii="Times New Roman" w:eastAsia="Times New Roman" w:hAnsi="Times New Roman" w:cs="Times New Roman"/>
          <w:sz w:val="24"/>
          <w:szCs w:val="24"/>
        </w:rPr>
        <w:t>are</w:t>
      </w:r>
      <w:proofErr w:type="gramEnd"/>
      <w:r w:rsidR="000F2487">
        <w:rPr>
          <w:rFonts w:ascii="Times New Roman" w:eastAsia="Times New Roman" w:hAnsi="Times New Roman" w:cs="Times New Roman"/>
          <w:sz w:val="24"/>
          <w:szCs w:val="24"/>
        </w:rPr>
        <w:t xml:space="preserve"> related to each other</w:t>
      </w:r>
    </w:p>
    <w:p w14:paraId="6EEFBF5C" w14:textId="189048F5"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3C0455" wp14:editId="2D6C135F">
            <wp:extent cx="5730240" cy="30632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p>
    <w:p w14:paraId="724BA968" w14:textId="56CB1376" w:rsidR="00D7779C"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E2D1F3" wp14:editId="7B6B19D6">
            <wp:extent cx="5730240" cy="223266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inline>
        </w:drawing>
      </w:r>
    </w:p>
    <w:p w14:paraId="7E8D2880" w14:textId="047C91BC"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0" w:name="_Hlk764772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7</w:t>
      </w:r>
      <w:r>
        <w:rPr>
          <w:rFonts w:ascii="Times New Roman" w:eastAsia="Times New Roman" w:hAnsi="Times New Roman" w:cs="Times New Roman"/>
          <w:sz w:val="24"/>
          <w:szCs w:val="24"/>
        </w:rPr>
        <w:t>: Sample output showing th</w:t>
      </w:r>
      <w:r w:rsidR="007C4055">
        <w:rPr>
          <w:rFonts w:ascii="Times New Roman" w:eastAsia="Times New Roman" w:hAnsi="Times New Roman" w:cs="Times New Roman"/>
          <w:sz w:val="24"/>
          <w:szCs w:val="24"/>
        </w:rPr>
        <w:t xml:space="preserve">e distribution of values for each </w:t>
      </w:r>
      <w:proofErr w:type="gramStart"/>
      <w:r w:rsidR="007C4055">
        <w:rPr>
          <w:rFonts w:ascii="Times New Roman" w:eastAsia="Times New Roman" w:hAnsi="Times New Roman" w:cs="Times New Roman"/>
          <w:sz w:val="24"/>
          <w:szCs w:val="24"/>
        </w:rPr>
        <w:t>attributes</w:t>
      </w:r>
      <w:proofErr w:type="gramEnd"/>
      <w:r w:rsidR="007C4055">
        <w:rPr>
          <w:rFonts w:ascii="Times New Roman" w:eastAsia="Times New Roman" w:hAnsi="Times New Roman" w:cs="Times New Roman"/>
          <w:sz w:val="24"/>
          <w:szCs w:val="24"/>
        </w:rPr>
        <w:t xml:space="preserve"> in their domains</w:t>
      </w:r>
    </w:p>
    <w:bookmarkEnd w:id="30"/>
    <w:p w14:paraId="0857AEEA" w14:textId="13BFE35A"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5.6 </w:t>
      </w:r>
      <w:r w:rsidR="00D7779C">
        <w:rPr>
          <w:rFonts w:ascii="Times New Roman" w:eastAsia="Times New Roman" w:hAnsi="Times New Roman" w:cs="Times New Roman"/>
          <w:b/>
          <w:sz w:val="32"/>
          <w:szCs w:val="32"/>
        </w:rPr>
        <w:t>ANAMOLY DETECTION</w:t>
      </w:r>
    </w:p>
    <w:p w14:paraId="2C49BF72" w14:textId="75A7BCB7" w:rsidR="00BB43EA" w:rsidRPr="00D7779C" w:rsidRDefault="00330888"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sidR="00D7779C" w:rsidRPr="00D7779C">
        <w:rPr>
          <w:rFonts w:ascii="Times New Roman" w:eastAsia="Times New Roman" w:hAnsi="Times New Roman" w:cs="Times New Roman"/>
          <w:bCs/>
          <w:sz w:val="24"/>
          <w:szCs w:val="24"/>
        </w:rPr>
        <w:t xml:space="preserve">Anomaly is one that differs / deviates significantly from other observations in the same sample. An anomaly detection pattern produces two different results. The first is a categorical tag for whether the observation is abnormal or not; the second is a score or trust value. Score carries more information than the label. Because it also tells us how abnormal the observation is. The tag just tells you if </w:t>
      </w:r>
      <w:proofErr w:type="gramStart"/>
      <w:r w:rsidR="00D7779C" w:rsidRPr="00D7779C">
        <w:rPr>
          <w:rFonts w:ascii="Times New Roman" w:eastAsia="Times New Roman" w:hAnsi="Times New Roman" w:cs="Times New Roman"/>
          <w:bCs/>
          <w:sz w:val="24"/>
          <w:szCs w:val="24"/>
        </w:rPr>
        <w:t>it's</w:t>
      </w:r>
      <w:proofErr w:type="gramEnd"/>
      <w:r w:rsidR="00D7779C" w:rsidRPr="00D7779C">
        <w:rPr>
          <w:rFonts w:ascii="Times New Roman" w:eastAsia="Times New Roman" w:hAnsi="Times New Roman" w:cs="Times New Roman"/>
          <w:bCs/>
          <w:sz w:val="24"/>
          <w:szCs w:val="24"/>
        </w:rPr>
        <w:t xml:space="preserve"> abnormal. While labeling is more common in supervised methods, the score is more common in unsupervised and semi supervised methods.</w:t>
      </w:r>
    </w:p>
    <w:p w14:paraId="244241EC" w14:textId="1052938D"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F3221F" wp14:editId="2437EB82">
            <wp:extent cx="5722620" cy="2788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22620" cy="2788920"/>
                    </a:xfrm>
                    <a:prstGeom prst="rect">
                      <a:avLst/>
                    </a:prstGeom>
                    <a:noFill/>
                    <a:ln>
                      <a:noFill/>
                    </a:ln>
                  </pic:spPr>
                </pic:pic>
              </a:graphicData>
            </a:graphic>
          </wp:inline>
        </w:drawing>
      </w:r>
    </w:p>
    <w:p w14:paraId="1CE7B57B" w14:textId="2BE402C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1" w:name="_Hlk76477246"/>
      <w:r>
        <w:rPr>
          <w:rFonts w:ascii="Times New Roman" w:eastAsia="Times New Roman" w:hAnsi="Times New Roman" w:cs="Times New Roman"/>
          <w:sz w:val="24"/>
          <w:szCs w:val="24"/>
        </w:rPr>
        <w:t xml:space="preserve">Figure: Code snippet showing the </w:t>
      </w:r>
      <w:r w:rsidR="00D7779C">
        <w:rPr>
          <w:rFonts w:ascii="Times New Roman" w:eastAsia="Times New Roman" w:hAnsi="Times New Roman" w:cs="Times New Roman"/>
          <w:sz w:val="24"/>
          <w:szCs w:val="24"/>
        </w:rPr>
        <w:t>detection of outliers</w:t>
      </w:r>
    </w:p>
    <w:bookmarkEnd w:id="31"/>
    <w:p w14:paraId="0029F2C0" w14:textId="26FDF99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16D3F9" wp14:editId="5BF02666">
            <wp:extent cx="5722620" cy="24079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p>
    <w:p w14:paraId="645252AA" w14:textId="695D84E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2" w:name="_Hlk76477256"/>
      <w:r>
        <w:rPr>
          <w:rFonts w:ascii="Times New Roman" w:eastAsia="Times New Roman" w:hAnsi="Times New Roman" w:cs="Times New Roman"/>
          <w:sz w:val="24"/>
          <w:szCs w:val="24"/>
        </w:rPr>
        <w:t xml:space="preserve">Figure </w:t>
      </w:r>
      <w:r w:rsidR="00556F11">
        <w:rPr>
          <w:rFonts w:ascii="Times New Roman" w:eastAsia="Times New Roman" w:hAnsi="Times New Roman" w:cs="Times New Roman"/>
          <w:sz w:val="24"/>
          <w:szCs w:val="24"/>
        </w:rPr>
        <w:t>5.8</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detection of outliers</w:t>
      </w:r>
    </w:p>
    <w:bookmarkEnd w:id="32"/>
    <w:p w14:paraId="453A3653" w14:textId="4F4305F2" w:rsidR="00BB43EA" w:rsidRPr="009A0078" w:rsidRDefault="009A0078" w:rsidP="00EF4AF1">
      <w:pPr>
        <w:spacing w:before="240" w:after="240" w:line="360" w:lineRule="auto"/>
        <w:jc w:val="both"/>
        <w:rPr>
          <w:rFonts w:ascii="Times New Roman" w:eastAsia="Times New Roman" w:hAnsi="Times New Roman" w:cs="Times New Roman"/>
          <w:sz w:val="20"/>
          <w:szCs w:val="20"/>
        </w:rPr>
      </w:pPr>
      <w:r w:rsidRPr="009A0078">
        <w:rPr>
          <w:rFonts w:ascii="Times New Roman" w:eastAsia="Times New Roman" w:hAnsi="Times New Roman" w:cs="Times New Roman"/>
          <w:sz w:val="20"/>
          <w:szCs w:val="20"/>
          <w:highlight w:val="lightGray"/>
        </w:rPr>
        <w:t xml:space="preserve">dataset = </w:t>
      </w:r>
      <w:proofErr w:type="spellStart"/>
      <w:proofErr w:type="gramStart"/>
      <w:r w:rsidRPr="009A0078">
        <w:rPr>
          <w:rFonts w:ascii="Times New Roman" w:eastAsia="Times New Roman" w:hAnsi="Times New Roman" w:cs="Times New Roman"/>
          <w:sz w:val="20"/>
          <w:szCs w:val="20"/>
          <w:highlight w:val="lightGray"/>
        </w:rPr>
        <w:t>dataset.drop</w:t>
      </w:r>
      <w:proofErr w:type="spellEnd"/>
      <w:proofErr w:type="gramEnd"/>
      <w:r w:rsidRPr="009A0078">
        <w:rPr>
          <w:rFonts w:ascii="Times New Roman" w:eastAsia="Times New Roman" w:hAnsi="Times New Roman" w:cs="Times New Roman"/>
          <w:sz w:val="20"/>
          <w:szCs w:val="20"/>
          <w:highlight w:val="lightGray"/>
        </w:rPr>
        <w:t>(</w:t>
      </w:r>
      <w:proofErr w:type="spellStart"/>
      <w:r w:rsidRPr="009A0078">
        <w:rPr>
          <w:rFonts w:ascii="Times New Roman" w:eastAsia="Times New Roman" w:hAnsi="Times New Roman" w:cs="Times New Roman"/>
          <w:sz w:val="20"/>
          <w:szCs w:val="20"/>
          <w:highlight w:val="lightGray"/>
        </w:rPr>
        <w:t>detect_outliers</w:t>
      </w:r>
      <w:proofErr w:type="spellEnd"/>
      <w:r w:rsidRPr="009A0078">
        <w:rPr>
          <w:rFonts w:ascii="Times New Roman" w:eastAsia="Times New Roman" w:hAnsi="Times New Roman" w:cs="Times New Roman"/>
          <w:sz w:val="20"/>
          <w:szCs w:val="20"/>
          <w:highlight w:val="lightGray"/>
        </w:rPr>
        <w:t>(dataset,['age', '</w:t>
      </w:r>
      <w:proofErr w:type="spellStart"/>
      <w:r w:rsidRPr="009A0078">
        <w:rPr>
          <w:rFonts w:ascii="Times New Roman" w:eastAsia="Times New Roman" w:hAnsi="Times New Roman" w:cs="Times New Roman"/>
          <w:sz w:val="20"/>
          <w:szCs w:val="20"/>
          <w:highlight w:val="lightGray"/>
        </w:rPr>
        <w:t>avg_glucose_level</w:t>
      </w:r>
      <w:proofErr w:type="spellEnd"/>
      <w:r w:rsidRPr="009A0078">
        <w:rPr>
          <w:rFonts w:ascii="Times New Roman" w:eastAsia="Times New Roman" w:hAnsi="Times New Roman" w:cs="Times New Roman"/>
          <w:sz w:val="20"/>
          <w:szCs w:val="20"/>
          <w:highlight w:val="lightGray"/>
        </w:rPr>
        <w:t>', '</w:t>
      </w:r>
      <w:proofErr w:type="spellStart"/>
      <w:r w:rsidRPr="009A0078">
        <w:rPr>
          <w:rFonts w:ascii="Times New Roman" w:eastAsia="Times New Roman" w:hAnsi="Times New Roman" w:cs="Times New Roman"/>
          <w:sz w:val="20"/>
          <w:szCs w:val="20"/>
          <w:highlight w:val="lightGray"/>
        </w:rPr>
        <w:t>bmi</w:t>
      </w:r>
      <w:proofErr w:type="spellEnd"/>
      <w:r w:rsidRPr="009A0078">
        <w:rPr>
          <w:rFonts w:ascii="Times New Roman" w:eastAsia="Times New Roman" w:hAnsi="Times New Roman" w:cs="Times New Roman"/>
          <w:sz w:val="20"/>
          <w:szCs w:val="20"/>
          <w:highlight w:val="lightGray"/>
        </w:rPr>
        <w:t>', 'hypertension', '</w:t>
      </w:r>
      <w:proofErr w:type="spellStart"/>
      <w:r w:rsidRPr="009A0078">
        <w:rPr>
          <w:rFonts w:ascii="Times New Roman" w:eastAsia="Times New Roman" w:hAnsi="Times New Roman" w:cs="Times New Roman"/>
          <w:sz w:val="20"/>
          <w:szCs w:val="20"/>
          <w:highlight w:val="lightGray"/>
        </w:rPr>
        <w:t>heart_disease</w:t>
      </w:r>
      <w:proofErr w:type="spellEnd"/>
      <w:r w:rsidRPr="009A0078">
        <w:rPr>
          <w:rFonts w:ascii="Times New Roman" w:eastAsia="Times New Roman" w:hAnsi="Times New Roman" w:cs="Times New Roman"/>
          <w:sz w:val="20"/>
          <w:szCs w:val="20"/>
          <w:highlight w:val="lightGray"/>
        </w:rPr>
        <w:t>', 'stroke']),axis = 0).</w:t>
      </w:r>
      <w:proofErr w:type="spellStart"/>
      <w:r w:rsidRPr="009A0078">
        <w:rPr>
          <w:rFonts w:ascii="Times New Roman" w:eastAsia="Times New Roman" w:hAnsi="Times New Roman" w:cs="Times New Roman"/>
          <w:sz w:val="20"/>
          <w:szCs w:val="20"/>
          <w:highlight w:val="lightGray"/>
        </w:rPr>
        <w:t>reset_index</w:t>
      </w:r>
      <w:proofErr w:type="spellEnd"/>
      <w:r w:rsidRPr="009A0078">
        <w:rPr>
          <w:rFonts w:ascii="Times New Roman" w:eastAsia="Times New Roman" w:hAnsi="Times New Roman" w:cs="Times New Roman"/>
          <w:sz w:val="20"/>
          <w:szCs w:val="20"/>
          <w:highlight w:val="lightGray"/>
        </w:rPr>
        <w:t>(drop = True)</w:t>
      </w:r>
    </w:p>
    <w:p w14:paraId="6542EBF6" w14:textId="52B2B816"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 xml:space="preserve">to drop the dataset containing outliers </w:t>
      </w:r>
    </w:p>
    <w:p w14:paraId="53632617" w14:textId="6061EBF3"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2DCAEF" wp14:editId="5E438C15">
            <wp:extent cx="5730240" cy="240030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1DB92583" w14:textId="0265D84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3" w:name="_Hlk7647727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4D347B">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9A0078">
        <w:rPr>
          <w:rFonts w:ascii="Times New Roman" w:eastAsia="Times New Roman" w:hAnsi="Times New Roman" w:cs="Times New Roman"/>
          <w:sz w:val="24"/>
          <w:szCs w:val="24"/>
        </w:rPr>
        <w:t>Resultant table after anomaly detection and rectification</w:t>
      </w:r>
    </w:p>
    <w:bookmarkEnd w:id="33"/>
    <w:p w14:paraId="687B1D31" w14:textId="0A46DF03"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5.7 </w:t>
      </w:r>
      <w:r w:rsidR="009A0078">
        <w:rPr>
          <w:rFonts w:ascii="Times New Roman" w:eastAsia="Times New Roman" w:hAnsi="Times New Roman" w:cs="Times New Roman"/>
          <w:b/>
          <w:sz w:val="32"/>
          <w:szCs w:val="32"/>
        </w:rPr>
        <w:t>HANDLING MISSING VALUES</w:t>
      </w:r>
    </w:p>
    <w:p w14:paraId="0543642C" w14:textId="36D791C5" w:rsidR="00BB43EA" w:rsidRPr="009A0078" w:rsidRDefault="00330888" w:rsidP="00EF4AF1">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r w:rsidR="009A0078" w:rsidRPr="009A0078">
        <w:rPr>
          <w:rFonts w:ascii="Times New Roman" w:eastAsia="Times New Roman" w:hAnsi="Times New Roman" w:cs="Times New Roman"/>
          <w:bCs/>
          <w:sz w:val="24"/>
          <w:szCs w:val="24"/>
        </w:rPr>
        <w:t>We have 201 null values in total. After anomaly detection it reduced to 193.</w:t>
      </w:r>
    </w:p>
    <w:p w14:paraId="05668E75" w14:textId="12D4207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70D8D4" wp14:editId="48B2EA52">
            <wp:extent cx="2407920" cy="2438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07920" cy="243840"/>
                    </a:xfrm>
                    <a:prstGeom prst="rect">
                      <a:avLst/>
                    </a:prstGeom>
                    <a:noFill/>
                    <a:ln>
                      <a:noFill/>
                    </a:ln>
                  </pic:spPr>
                </pic:pic>
              </a:graphicData>
            </a:graphic>
          </wp:inline>
        </w:drawing>
      </w:r>
    </w:p>
    <w:p w14:paraId="4A73C0E5" w14:textId="6B97AF43"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 xml:space="preserve">to check for missing </w:t>
      </w:r>
      <w:proofErr w:type="spellStart"/>
      <w:r w:rsidR="009A0078">
        <w:rPr>
          <w:rFonts w:ascii="Times New Roman" w:eastAsia="Times New Roman" w:hAnsi="Times New Roman" w:cs="Times New Roman"/>
          <w:sz w:val="24"/>
          <w:szCs w:val="24"/>
        </w:rPr>
        <w:t>bmi</w:t>
      </w:r>
      <w:proofErr w:type="spellEnd"/>
      <w:r w:rsidR="009A0078">
        <w:rPr>
          <w:rFonts w:ascii="Times New Roman" w:eastAsia="Times New Roman" w:hAnsi="Times New Roman" w:cs="Times New Roman"/>
          <w:sz w:val="24"/>
          <w:szCs w:val="24"/>
        </w:rPr>
        <w:t xml:space="preserve"> values.</w:t>
      </w:r>
    </w:p>
    <w:p w14:paraId="55BBF957" w14:textId="59AC5E6C"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663E1F" wp14:editId="79E4CD7E">
            <wp:extent cx="5730240" cy="21336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27596AE1" w14:textId="179BE97C"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4" w:name="_Hlk7647730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5.1</w:t>
      </w:r>
      <w:r w:rsidR="004D347B">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rows where BMI value is null</w:t>
      </w:r>
      <w:bookmarkEnd w:id="34"/>
      <w:r w:rsidR="009A0078">
        <w:rPr>
          <w:rFonts w:ascii="Times New Roman" w:eastAsia="Times New Roman" w:hAnsi="Times New Roman" w:cs="Times New Roman"/>
          <w:sz w:val="24"/>
          <w:szCs w:val="24"/>
        </w:rPr>
        <w:t>.</w:t>
      </w:r>
    </w:p>
    <w:p w14:paraId="7F5F20F5" w14:textId="1F0C9EB1" w:rsidR="00BA10D9" w:rsidRDefault="00CB06F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handle missing values, w</w:t>
      </w:r>
      <w:r w:rsidR="00BA10D9">
        <w:rPr>
          <w:rFonts w:ascii="Times New Roman" w:eastAsia="Times New Roman" w:hAnsi="Times New Roman" w:cs="Times New Roman"/>
          <w:sz w:val="24"/>
          <w:szCs w:val="24"/>
        </w:rPr>
        <w:t xml:space="preserve">e selected </w:t>
      </w:r>
      <w:r>
        <w:rPr>
          <w:rFonts w:ascii="Times New Roman" w:eastAsia="Times New Roman" w:hAnsi="Times New Roman" w:cs="Times New Roman"/>
          <w:sz w:val="24"/>
          <w:szCs w:val="24"/>
        </w:rPr>
        <w:t xml:space="preserve">BMI based on different genders. We obtained the mean for male, female and other gender and then assigned </w:t>
      </w:r>
      <w:r w:rsidR="003A415C">
        <w:rPr>
          <w:rFonts w:ascii="Times New Roman" w:eastAsia="Times New Roman" w:hAnsi="Times New Roman" w:cs="Times New Roman"/>
          <w:sz w:val="24"/>
          <w:szCs w:val="24"/>
        </w:rPr>
        <w:t>th</w:t>
      </w:r>
      <w:r w:rsidR="00C646BC">
        <w:rPr>
          <w:rFonts w:ascii="Times New Roman" w:eastAsia="Times New Roman" w:hAnsi="Times New Roman" w:cs="Times New Roman"/>
          <w:sz w:val="24"/>
          <w:szCs w:val="24"/>
        </w:rPr>
        <w:t>is</w:t>
      </w:r>
      <w:r w:rsidR="003A415C">
        <w:rPr>
          <w:rFonts w:ascii="Times New Roman" w:eastAsia="Times New Roman" w:hAnsi="Times New Roman" w:cs="Times New Roman"/>
          <w:sz w:val="24"/>
          <w:szCs w:val="24"/>
        </w:rPr>
        <w:t xml:space="preserve"> means</w:t>
      </w:r>
      <w:r>
        <w:rPr>
          <w:rFonts w:ascii="Times New Roman" w:eastAsia="Times New Roman" w:hAnsi="Times New Roman" w:cs="Times New Roman"/>
          <w:sz w:val="24"/>
          <w:szCs w:val="24"/>
        </w:rPr>
        <w:t xml:space="preserve"> to the missing values in the section of BMI against the respective gender.</w:t>
      </w:r>
    </w:p>
    <w:p w14:paraId="2C65FF46" w14:textId="0B9EF9C6" w:rsidR="00BB43EA"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2DC940" wp14:editId="51036DFA">
            <wp:extent cx="369570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95700" cy="3147060"/>
                    </a:xfrm>
                    <a:prstGeom prst="rect">
                      <a:avLst/>
                    </a:prstGeom>
                    <a:noFill/>
                    <a:ln>
                      <a:noFill/>
                    </a:ln>
                  </pic:spPr>
                </pic:pic>
              </a:graphicData>
            </a:graphic>
          </wp:inline>
        </w:drawing>
      </w:r>
    </w:p>
    <w:p w14:paraId="5FFEE97C" w14:textId="17774A0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5" w:name="_Hlk764773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Output showing the </w:t>
      </w:r>
      <w:r w:rsidR="00BA10D9">
        <w:rPr>
          <w:rFonts w:ascii="Times New Roman" w:eastAsia="Times New Roman" w:hAnsi="Times New Roman" w:cs="Times New Roman"/>
          <w:sz w:val="24"/>
          <w:szCs w:val="24"/>
        </w:rPr>
        <w:t>boxplot grouped by gender</w:t>
      </w:r>
    </w:p>
    <w:bookmarkEnd w:id="35"/>
    <w:p w14:paraId="3E26C597" w14:textId="2A0F967A" w:rsidR="00BA10D9" w:rsidRDefault="00BA10D9" w:rsidP="00EF4AF1">
      <w:pPr>
        <w:spacing w:before="240" w:after="240" w:line="360" w:lineRule="auto"/>
        <w:jc w:val="both"/>
        <w:rPr>
          <w:rFonts w:ascii="Times New Roman" w:eastAsia="Times New Roman" w:hAnsi="Times New Roman" w:cs="Times New Roman"/>
          <w:sz w:val="24"/>
          <w:szCs w:val="24"/>
        </w:rPr>
      </w:pPr>
      <w:r w:rsidRPr="00BA10D9">
        <w:rPr>
          <w:rFonts w:ascii="Times New Roman" w:eastAsia="Times New Roman" w:hAnsi="Times New Roman" w:cs="Times New Roman"/>
          <w:sz w:val="24"/>
          <w:szCs w:val="24"/>
        </w:rPr>
        <w:t xml:space="preserve">We get different BMI averages for women and men, although not very large. </w:t>
      </w:r>
      <w:r w:rsidR="00104C37">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we</w:t>
      </w:r>
      <w:r w:rsidRPr="00BA10D9">
        <w:rPr>
          <w:rFonts w:ascii="Times New Roman" w:eastAsia="Times New Roman" w:hAnsi="Times New Roman" w:cs="Times New Roman"/>
          <w:sz w:val="24"/>
          <w:szCs w:val="24"/>
        </w:rPr>
        <w:t xml:space="preserve"> assign</w:t>
      </w:r>
      <w:r>
        <w:rPr>
          <w:rFonts w:ascii="Times New Roman" w:eastAsia="Times New Roman" w:hAnsi="Times New Roman" w:cs="Times New Roman"/>
          <w:sz w:val="24"/>
          <w:szCs w:val="24"/>
        </w:rPr>
        <w:t>ed</w:t>
      </w:r>
      <w:r w:rsidRPr="00BA10D9">
        <w:rPr>
          <w:rFonts w:ascii="Times New Roman" w:eastAsia="Times New Roman" w:hAnsi="Times New Roman" w:cs="Times New Roman"/>
          <w:sz w:val="24"/>
          <w:szCs w:val="24"/>
        </w:rPr>
        <w:t xml:space="preserve"> the total BMI mean as there are very few examples for the </w:t>
      </w:r>
      <w:proofErr w:type="gramStart"/>
      <w:r w:rsidRPr="00BA10D9">
        <w:rPr>
          <w:rFonts w:ascii="Times New Roman" w:eastAsia="Times New Roman" w:hAnsi="Times New Roman" w:cs="Times New Roman"/>
          <w:sz w:val="24"/>
          <w:szCs w:val="24"/>
        </w:rPr>
        <w:t>Others</w:t>
      </w:r>
      <w:proofErr w:type="gramEnd"/>
      <w:r w:rsidRPr="00BA10D9">
        <w:rPr>
          <w:rFonts w:ascii="Times New Roman" w:eastAsia="Times New Roman" w:hAnsi="Times New Roman" w:cs="Times New Roman"/>
          <w:sz w:val="24"/>
          <w:szCs w:val="24"/>
        </w:rPr>
        <w:t xml:space="preserve"> gender.</w:t>
      </w:r>
    </w:p>
    <w:p w14:paraId="327F8BD9" w14:textId="7342053A"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59A377" wp14:editId="3DA8B2EE">
            <wp:extent cx="5722620" cy="94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22620" cy="944880"/>
                    </a:xfrm>
                    <a:prstGeom prst="rect">
                      <a:avLst/>
                    </a:prstGeom>
                    <a:noFill/>
                    <a:ln>
                      <a:noFill/>
                    </a:ln>
                  </pic:spPr>
                </pic:pic>
              </a:graphicData>
            </a:graphic>
          </wp:inline>
        </w:drawing>
      </w:r>
    </w:p>
    <w:p w14:paraId="46CF75D6" w14:textId="03FCDABF"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and output showing the mean BMI based on gender</w:t>
      </w:r>
    </w:p>
    <w:p w14:paraId="16608218" w14:textId="7801356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fill the BMI field with null values to 0.</w:t>
      </w:r>
    </w:p>
    <w:p w14:paraId="616BCD0C" w14:textId="6883293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B629BE" wp14:editId="75480F62">
            <wp:extent cx="5730240" cy="1889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09C6D988" w14:textId="12ED2933"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6" w:name="_Hlk76477348"/>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9038C7">
        <w:rPr>
          <w:rFonts w:ascii="Times New Roman" w:eastAsia="Times New Roman" w:hAnsi="Times New Roman" w:cs="Times New Roman"/>
          <w:sz w:val="24"/>
          <w:szCs w:val="24"/>
        </w:rPr>
        <w:t xml:space="preserve">Code snippet and output showing that none of the field contains null or missing values </w:t>
      </w:r>
    </w:p>
    <w:bookmarkEnd w:id="36"/>
    <w:p w14:paraId="06C26664" w14:textId="37345A9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 xml:space="preserve">5.8 </w:t>
      </w:r>
      <w:r w:rsidR="009038C7">
        <w:rPr>
          <w:rFonts w:ascii="Times New Roman" w:eastAsia="Times New Roman" w:hAnsi="Times New Roman" w:cs="Times New Roman"/>
          <w:b/>
          <w:sz w:val="32"/>
          <w:szCs w:val="32"/>
        </w:rPr>
        <w:t>ENCODING</w:t>
      </w:r>
    </w:p>
    <w:p w14:paraId="7C444F1A" w14:textId="79B3F62B"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rPr>
        <w:tab/>
      </w:r>
      <w:r w:rsidR="009038C7">
        <w:rPr>
          <w:rFonts w:ascii="Times New Roman" w:eastAsia="Times New Roman" w:hAnsi="Times New Roman" w:cs="Times New Roman"/>
          <w:b/>
          <w:noProof/>
        </w:rPr>
        <w:drawing>
          <wp:inline distT="0" distB="0" distL="0" distR="0" wp14:anchorId="281B8E55" wp14:editId="1DEBCA13">
            <wp:extent cx="4244340" cy="5890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244340" cy="5890260"/>
                    </a:xfrm>
                    <a:prstGeom prst="rect">
                      <a:avLst/>
                    </a:prstGeom>
                    <a:noFill/>
                    <a:ln>
                      <a:noFill/>
                    </a:ln>
                  </pic:spPr>
                </pic:pic>
              </a:graphicData>
            </a:graphic>
          </wp:inline>
        </w:drawing>
      </w:r>
    </w:p>
    <w:p w14:paraId="639B95F3" w14:textId="137CF3D2" w:rsidR="00BB43EA" w:rsidRDefault="00330888" w:rsidP="00EF0BFF">
      <w:pPr>
        <w:spacing w:before="240" w:after="24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038C7">
        <w:rPr>
          <w:rFonts w:ascii="Times New Roman" w:eastAsia="Times New Roman" w:hAnsi="Times New Roman" w:cs="Times New Roman"/>
          <w:sz w:val="24"/>
          <w:szCs w:val="24"/>
        </w:rPr>
        <w:t>for encoding</w:t>
      </w:r>
    </w:p>
    <w:p w14:paraId="482261F8" w14:textId="3251AF4D" w:rsidR="009038C7" w:rsidRDefault="003140B6"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w:t>
      </w:r>
      <w:r w:rsidR="009038C7">
        <w:rPr>
          <w:rFonts w:ascii="Times New Roman" w:eastAsia="Times New Roman" w:hAnsi="Times New Roman" w:cs="Times New Roman"/>
          <w:sz w:val="24"/>
          <w:szCs w:val="24"/>
        </w:rPr>
        <w:t xml:space="preserve"> we will handle categorial values.</w:t>
      </w:r>
    </w:p>
    <w:p w14:paraId="2BF73BA3" w14:textId="18B40B3D" w:rsidR="009038C7" w:rsidRDefault="009038C7"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BDCB8D" wp14:editId="1D6DCF3D">
            <wp:extent cx="5730240" cy="1485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0AA7F105" w14:textId="560B7D54"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w:t>
      </w:r>
      <w:r w:rsidR="009038C7">
        <w:rPr>
          <w:rFonts w:ascii="Times New Roman" w:eastAsia="Times New Roman" w:hAnsi="Times New Roman" w:cs="Times New Roman"/>
          <w:sz w:val="24"/>
          <w:szCs w:val="24"/>
        </w:rPr>
        <w:t>Code snippet and output for handling categorial values</w:t>
      </w:r>
    </w:p>
    <w:p w14:paraId="7B6AEDB6" w14:textId="463D72CD" w:rsidR="009038C7"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5.8.1 </w:t>
      </w:r>
      <w:r w:rsidR="009038C7" w:rsidRPr="00EF4AF1">
        <w:rPr>
          <w:rFonts w:ascii="Times New Roman" w:eastAsia="Times New Roman" w:hAnsi="Times New Roman" w:cs="Times New Roman"/>
          <w:b/>
          <w:bCs/>
          <w:sz w:val="28"/>
          <w:szCs w:val="28"/>
        </w:rPr>
        <w:t>LABEL ENCODING</w:t>
      </w:r>
    </w:p>
    <w:p w14:paraId="6A40D8EC" w14:textId="2694D281" w:rsid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Label Encoding is an encoding technique for handling categorical variables. In this technique, each data is assigned a unique integer.</w:t>
      </w:r>
    </w:p>
    <w:p w14:paraId="67D6096E" w14:textId="41CEF601" w:rsidR="00BB43EA"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12DC4F" wp14:editId="1CB40921">
            <wp:extent cx="5730240" cy="967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0240" cy="967740"/>
                    </a:xfrm>
                    <a:prstGeom prst="rect">
                      <a:avLst/>
                    </a:prstGeom>
                    <a:noFill/>
                    <a:ln>
                      <a:noFill/>
                    </a:ln>
                  </pic:spPr>
                </pic:pic>
              </a:graphicData>
            </a:graphic>
          </wp:inline>
        </w:drawing>
      </w:r>
    </w:p>
    <w:p w14:paraId="1934BF25" w14:textId="15D80242"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7" w:name="_Hlk76477374"/>
      <w:r>
        <w:rPr>
          <w:rFonts w:ascii="Times New Roman" w:eastAsia="Times New Roman" w:hAnsi="Times New Roman" w:cs="Times New Roman"/>
          <w:sz w:val="24"/>
          <w:szCs w:val="24"/>
        </w:rPr>
        <w:t xml:space="preserve">Figure: </w:t>
      </w:r>
      <w:r w:rsidR="00FC4F73">
        <w:rPr>
          <w:rFonts w:ascii="Times New Roman" w:eastAsia="Times New Roman" w:hAnsi="Times New Roman" w:cs="Times New Roman"/>
          <w:sz w:val="24"/>
          <w:szCs w:val="24"/>
        </w:rPr>
        <w:t>Code snippet to implement label encoding</w:t>
      </w:r>
    </w:p>
    <w:bookmarkEnd w:id="37"/>
    <w:p w14:paraId="40E53BEB" w14:textId="310C563A" w:rsidR="00FC4F73"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5.8.2 </w:t>
      </w:r>
      <w:r w:rsidR="00FC4F73" w:rsidRPr="00EF4AF1">
        <w:rPr>
          <w:rFonts w:ascii="Times New Roman" w:eastAsia="Times New Roman" w:hAnsi="Times New Roman" w:cs="Times New Roman"/>
          <w:b/>
          <w:bCs/>
          <w:sz w:val="28"/>
          <w:szCs w:val="28"/>
        </w:rPr>
        <w:t>ONE HOT ENCODING</w:t>
      </w:r>
    </w:p>
    <w:p w14:paraId="50F5CD8C" w14:textId="7777777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is the binary representation of categorical variables. This process requires categorical values to be mapped to integer values first. Next, each integer value is represented as a binary vector with all values zero except the integer index marked with 1.</w:t>
      </w:r>
    </w:p>
    <w:p w14:paraId="7837FE16" w14:textId="42B878E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makes the representation of categorical data more expressive and easier. Many machine learning algorithms cannot work directly with categorical data, so categories must be converted to numbers. This operation is required for input and output variables that are categorical.</w:t>
      </w:r>
    </w:p>
    <w:p w14:paraId="72AA66F2" w14:textId="04F1D830"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w:t>
      </w:r>
      <w:r w:rsidRPr="00FC4F73">
        <w:rPr>
          <w:rFonts w:ascii="Times New Roman" w:eastAsia="Times New Roman" w:hAnsi="Times New Roman" w:cs="Times New Roman"/>
          <w:sz w:val="24"/>
          <w:szCs w:val="24"/>
        </w:rPr>
        <w:t>, we converted categorical data to the binary values. This operation increases the accuracy.</w:t>
      </w:r>
    </w:p>
    <w:p w14:paraId="4CFF6F7F" w14:textId="7325968E"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D8F5FE" wp14:editId="52DC4853">
            <wp:extent cx="5730240" cy="914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040DB2D6" w14:textId="7DFD0C47"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4CB575" wp14:editId="26EE9C88">
            <wp:extent cx="5730240" cy="4953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p>
    <w:p w14:paraId="6FCD035D" w14:textId="0D1C9BFF"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78717A" wp14:editId="7F09C922">
            <wp:extent cx="5730240" cy="419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0240" cy="419100"/>
                    </a:xfrm>
                    <a:prstGeom prst="rect">
                      <a:avLst/>
                    </a:prstGeom>
                    <a:noFill/>
                    <a:ln>
                      <a:noFill/>
                    </a:ln>
                  </pic:spPr>
                </pic:pic>
              </a:graphicData>
            </a:graphic>
          </wp:inline>
        </w:drawing>
      </w:r>
    </w:p>
    <w:p w14:paraId="1D994720" w14:textId="671B8B59"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871DF1" wp14:editId="46A6BDDE">
            <wp:extent cx="5120640" cy="14249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120640" cy="1424940"/>
                    </a:xfrm>
                    <a:prstGeom prst="rect">
                      <a:avLst/>
                    </a:prstGeom>
                    <a:noFill/>
                    <a:ln>
                      <a:noFill/>
                    </a:ln>
                  </pic:spPr>
                </pic:pic>
              </a:graphicData>
            </a:graphic>
          </wp:inline>
        </w:drawing>
      </w:r>
    </w:p>
    <w:p w14:paraId="26BDD550" w14:textId="33A021EF"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8" w:name="_Hlk76477389"/>
      <w:r>
        <w:rPr>
          <w:rFonts w:ascii="Times New Roman" w:eastAsia="Times New Roman" w:hAnsi="Times New Roman" w:cs="Times New Roman"/>
          <w:sz w:val="24"/>
          <w:szCs w:val="24"/>
        </w:rPr>
        <w:t>Figure: Code snippet for implementing one hot encoding</w:t>
      </w:r>
    </w:p>
    <w:bookmarkEnd w:id="38"/>
    <w:p w14:paraId="0D2C0CAF" w14:textId="5C3DCA9B" w:rsidR="00FC4F73"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4AFEF1" wp14:editId="02C17843">
            <wp:extent cx="5730240" cy="18364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0240" cy="1836420"/>
                    </a:xfrm>
                    <a:prstGeom prst="rect">
                      <a:avLst/>
                    </a:prstGeom>
                    <a:noFill/>
                    <a:ln>
                      <a:noFill/>
                    </a:ln>
                  </pic:spPr>
                </pic:pic>
              </a:graphicData>
            </a:graphic>
          </wp:inline>
        </w:drawing>
      </w:r>
    </w:p>
    <w:p w14:paraId="499275FF" w14:textId="573ACCFB"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9" w:name="_Hlk7647740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4D347B">
        <w:rPr>
          <w:rFonts w:ascii="Times New Roman" w:eastAsia="Times New Roman" w:hAnsi="Times New Roman" w:cs="Times New Roman"/>
          <w:sz w:val="24"/>
          <w:szCs w:val="24"/>
        </w:rPr>
        <w:t>13</w:t>
      </w:r>
      <w:r>
        <w:rPr>
          <w:rFonts w:ascii="Times New Roman" w:eastAsia="Times New Roman" w:hAnsi="Times New Roman" w:cs="Times New Roman"/>
          <w:sz w:val="24"/>
          <w:szCs w:val="24"/>
        </w:rPr>
        <w:t xml:space="preserve">: Sample output showing the table </w:t>
      </w:r>
      <w:proofErr w:type="gramStart"/>
      <w:r>
        <w:rPr>
          <w:rFonts w:ascii="Times New Roman" w:eastAsia="Times New Roman" w:hAnsi="Times New Roman" w:cs="Times New Roman"/>
          <w:sz w:val="24"/>
          <w:szCs w:val="24"/>
        </w:rPr>
        <w:t>doesn’t</w:t>
      </w:r>
      <w:proofErr w:type="gramEnd"/>
      <w:r>
        <w:rPr>
          <w:rFonts w:ascii="Times New Roman" w:eastAsia="Times New Roman" w:hAnsi="Times New Roman" w:cs="Times New Roman"/>
          <w:sz w:val="24"/>
          <w:szCs w:val="24"/>
        </w:rPr>
        <w:t xml:space="preserve"> contain categorial variables.</w:t>
      </w:r>
    </w:p>
    <w:bookmarkEnd w:id="39"/>
    <w:p w14:paraId="69670949" w14:textId="2EE08931"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is now ready for implementing machine learning algorithms.</w:t>
      </w:r>
    </w:p>
    <w:p w14:paraId="17959D6D" w14:textId="14EFDC0B" w:rsidR="00BB43EA" w:rsidRDefault="00330888"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5.9 </w:t>
      </w:r>
      <w:r w:rsidR="00DF68B1">
        <w:rPr>
          <w:rFonts w:ascii="Times New Roman" w:eastAsia="Times New Roman" w:hAnsi="Times New Roman" w:cs="Times New Roman"/>
          <w:b/>
          <w:sz w:val="32"/>
          <w:szCs w:val="32"/>
        </w:rPr>
        <w:t>SPLITING THE DATASET FOR TRAINING &amp; TESTING</w:t>
      </w:r>
    </w:p>
    <w:p w14:paraId="61C50DCD" w14:textId="395E3341"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20D93">
        <w:rPr>
          <w:rFonts w:ascii="Times New Roman" w:eastAsia="Times New Roman" w:hAnsi="Times New Roman" w:cs="Times New Roman"/>
          <w:sz w:val="24"/>
          <w:szCs w:val="24"/>
        </w:rPr>
        <w:t>Here we split the dataset in the rati</w:t>
      </w:r>
      <w:r w:rsidR="00476767">
        <w:rPr>
          <w:rFonts w:ascii="Times New Roman" w:eastAsia="Times New Roman" w:hAnsi="Times New Roman" w:cs="Times New Roman"/>
          <w:sz w:val="24"/>
          <w:szCs w:val="24"/>
        </w:rPr>
        <w:t xml:space="preserve">o of 80:10:10 for train, validation and </w:t>
      </w:r>
      <w:proofErr w:type="gramStart"/>
      <w:r w:rsidR="00476767">
        <w:rPr>
          <w:rFonts w:ascii="Times New Roman" w:eastAsia="Times New Roman" w:hAnsi="Times New Roman" w:cs="Times New Roman"/>
          <w:sz w:val="24"/>
          <w:szCs w:val="24"/>
        </w:rPr>
        <w:t>testing</w:t>
      </w:r>
      <w:proofErr w:type="gramEnd"/>
      <w:r w:rsidR="00476767">
        <w:rPr>
          <w:rFonts w:ascii="Times New Roman" w:eastAsia="Times New Roman" w:hAnsi="Times New Roman" w:cs="Times New Roman"/>
          <w:sz w:val="24"/>
          <w:szCs w:val="24"/>
        </w:rPr>
        <w:t xml:space="preserve"> respectively. To maintain the variation in dataset we have selected the random samples using random attribute in the train_test split function of the scikit learn.</w:t>
      </w:r>
    </w:p>
    <w:p w14:paraId="5FAF5BF2" w14:textId="58AEE39E" w:rsidR="00BB43EA" w:rsidRDefault="00C20D9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84A32F" wp14:editId="258ACB88">
            <wp:extent cx="5730240" cy="41452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14:paraId="65673106" w14:textId="2450E12A" w:rsidR="00BB43EA" w:rsidRDefault="00330888" w:rsidP="00EF4AF1">
      <w:pPr>
        <w:spacing w:before="240" w:after="240" w:line="360" w:lineRule="auto"/>
        <w:jc w:val="center"/>
        <w:rPr>
          <w:rFonts w:ascii="Times New Roman" w:eastAsia="Times New Roman" w:hAnsi="Times New Roman" w:cs="Times New Roman"/>
          <w:sz w:val="24"/>
          <w:szCs w:val="24"/>
        </w:rPr>
      </w:pPr>
      <w:bookmarkStart w:id="40" w:name="_Hlk76477418"/>
      <w:r>
        <w:rPr>
          <w:rFonts w:ascii="Times New Roman" w:eastAsia="Times New Roman" w:hAnsi="Times New Roman" w:cs="Times New Roman"/>
          <w:sz w:val="24"/>
          <w:szCs w:val="24"/>
        </w:rPr>
        <w:t xml:space="preserve">Figure: Code snippet </w:t>
      </w:r>
      <w:r w:rsidR="00C20D93">
        <w:rPr>
          <w:rFonts w:ascii="Times New Roman" w:eastAsia="Times New Roman" w:hAnsi="Times New Roman" w:cs="Times New Roman"/>
          <w:sz w:val="24"/>
          <w:szCs w:val="24"/>
        </w:rPr>
        <w:t xml:space="preserve">showing the dataset is split for the purpose of training, testing and validation. </w:t>
      </w:r>
    </w:p>
    <w:bookmarkEnd w:id="40"/>
    <w:p w14:paraId="42D0926A" w14:textId="33E401B9" w:rsidR="00BB43EA"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3F5FA7" wp14:editId="78C8369C">
            <wp:extent cx="2941320" cy="617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41320" cy="617220"/>
                    </a:xfrm>
                    <a:prstGeom prst="rect">
                      <a:avLst/>
                    </a:prstGeom>
                    <a:noFill/>
                    <a:ln>
                      <a:noFill/>
                    </a:ln>
                  </pic:spPr>
                </pic:pic>
              </a:graphicData>
            </a:graphic>
          </wp:inline>
        </w:drawing>
      </w:r>
    </w:p>
    <w:p w14:paraId="568DC12D" w14:textId="37D0B91C"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w:t>
      </w:r>
      <w:r w:rsidR="00EF0BFF">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00C20D93">
        <w:rPr>
          <w:rFonts w:ascii="Times New Roman" w:eastAsia="Times New Roman" w:hAnsi="Times New Roman" w:cs="Times New Roman"/>
          <w:sz w:val="24"/>
          <w:szCs w:val="24"/>
        </w:rPr>
        <w:t>Output showing the amount of data used for training, testing and validation</w:t>
      </w:r>
    </w:p>
    <w:p w14:paraId="3CEEFFD5" w14:textId="134B5A3B" w:rsidR="00C20D93" w:rsidRPr="00EF4AF1" w:rsidRDefault="00C20D93" w:rsidP="00EF4AF1">
      <w:pPr>
        <w:spacing w:before="240" w:after="240" w:line="360" w:lineRule="auto"/>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5.9.2 STANDARDIZATION</w:t>
      </w:r>
    </w:p>
    <w:p w14:paraId="3DF73553" w14:textId="521FBD40" w:rsidR="00C20D93" w:rsidRDefault="00C20D93" w:rsidP="00EF4AF1">
      <w:pPr>
        <w:spacing w:before="240" w:after="240" w:line="360" w:lineRule="auto"/>
        <w:rPr>
          <w:rFonts w:ascii="Times New Roman" w:eastAsia="Times New Roman" w:hAnsi="Times New Roman" w:cs="Times New Roman"/>
          <w:sz w:val="24"/>
          <w:szCs w:val="24"/>
        </w:rPr>
      </w:pPr>
      <w:r w:rsidRPr="00C20D93">
        <w:rPr>
          <w:rFonts w:ascii="Times New Roman" w:eastAsia="Times New Roman" w:hAnsi="Times New Roman" w:cs="Times New Roman"/>
          <w:sz w:val="24"/>
          <w:szCs w:val="24"/>
        </w:rPr>
        <w:t>Standardization is a method in which the mean value is 0 and the standard deviation is 1, and the distribution approaches the normal. The formula is as follows, we subtract the average value from the value we have, then divide it by the variance value.</w:t>
      </w:r>
    </w:p>
    <w:p w14:paraId="26AC2E2C" w14:textId="3B59A9F1"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905924" wp14:editId="1F73CAA9">
            <wp:extent cx="2651760" cy="708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51760" cy="708660"/>
                    </a:xfrm>
                    <a:prstGeom prst="rect">
                      <a:avLst/>
                    </a:prstGeom>
                    <a:noFill/>
                    <a:ln>
                      <a:noFill/>
                    </a:ln>
                  </pic:spPr>
                </pic:pic>
              </a:graphicData>
            </a:graphic>
          </wp:inline>
        </w:drawing>
      </w:r>
    </w:p>
    <w:p w14:paraId="79D953D8" w14:textId="4CD138B7"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to implement Standardization</w:t>
      </w:r>
    </w:p>
    <w:p w14:paraId="11798F90" w14:textId="2C662EE2" w:rsidR="00C20D93" w:rsidRPr="00EF4AF1" w:rsidRDefault="00C20D93"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lastRenderedPageBreak/>
        <w:t>5.9.3 SAVING THE SCALER OBJECT</w:t>
      </w:r>
    </w:p>
    <w:p w14:paraId="67216E17" w14:textId="37D5ECBD"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80BB79" wp14:editId="02EB02B7">
            <wp:extent cx="5730240" cy="8382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0240" cy="838200"/>
                    </a:xfrm>
                    <a:prstGeom prst="rect">
                      <a:avLst/>
                    </a:prstGeom>
                    <a:noFill/>
                    <a:ln>
                      <a:noFill/>
                    </a:ln>
                  </pic:spPr>
                </pic:pic>
              </a:graphicData>
            </a:graphic>
          </wp:inline>
        </w:drawing>
      </w:r>
    </w:p>
    <w:p w14:paraId="24E7D5E9" w14:textId="536A0BDF" w:rsidR="00C20D93" w:rsidRDefault="00C20D93" w:rsidP="00EF4AF1">
      <w:pPr>
        <w:spacing w:before="240" w:after="240" w:line="360" w:lineRule="auto"/>
        <w:jc w:val="center"/>
        <w:rPr>
          <w:rFonts w:ascii="Times New Roman" w:eastAsia="Times New Roman" w:hAnsi="Times New Roman" w:cs="Times New Roman"/>
          <w:sz w:val="24"/>
          <w:szCs w:val="24"/>
        </w:rPr>
      </w:pPr>
      <w:bookmarkStart w:id="41" w:name="_Hlk76477441"/>
      <w:r>
        <w:rPr>
          <w:rFonts w:ascii="Times New Roman" w:eastAsia="Times New Roman" w:hAnsi="Times New Roman" w:cs="Times New Roman"/>
          <w:sz w:val="24"/>
          <w:szCs w:val="24"/>
        </w:rPr>
        <w:t>Figure: Code snippet for saving the scaler object</w:t>
      </w:r>
    </w:p>
    <w:bookmarkEnd w:id="41"/>
    <w:p w14:paraId="71BBA9E7" w14:textId="4BD30BE9" w:rsidR="00476767" w:rsidRDefault="00476767"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the model which has given us the highest accuracy for using it as the prediction model for the project.</w:t>
      </w:r>
    </w:p>
    <w:p w14:paraId="22B7AC3E" w14:textId="75A15EBA" w:rsidR="00B5732B" w:rsidRDefault="00B5732B"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5.10 COMPUTING TRAINING SCORE OF MODELS</w:t>
      </w:r>
    </w:p>
    <w:p w14:paraId="2E879B89" w14:textId="6A072C77" w:rsidR="00B5732B" w:rsidRDefault="00044BE2" w:rsidP="00EF4AF1">
      <w:pPr>
        <w:spacing w:before="240" w:after="240" w:line="360" w:lineRule="auto"/>
        <w:jc w:val="both"/>
        <w:rPr>
          <w:rFonts w:ascii="Times New Roman" w:eastAsia="Times New Roman" w:hAnsi="Times New Roman" w:cs="Times New Roman"/>
          <w:bCs/>
          <w:sz w:val="24"/>
          <w:szCs w:val="24"/>
        </w:rPr>
      </w:pPr>
      <w:r w:rsidRPr="00044BE2">
        <w:rPr>
          <w:rFonts w:ascii="Times New Roman" w:eastAsia="Times New Roman" w:hAnsi="Times New Roman" w:cs="Times New Roman"/>
          <w:bCs/>
          <w:sz w:val="24"/>
          <w:szCs w:val="24"/>
        </w:rPr>
        <w:t>The following are the ML algorithms that will apply to dataset. Results will contain train-validation-test scores, confusion matrix, statistical information and classification reports for each algorithm</w:t>
      </w:r>
      <w:r>
        <w:rPr>
          <w:rFonts w:ascii="Times New Roman" w:eastAsia="Times New Roman" w:hAnsi="Times New Roman" w:cs="Times New Roman"/>
          <w:bCs/>
          <w:sz w:val="24"/>
          <w:szCs w:val="24"/>
        </w:rPr>
        <w:t>.</w:t>
      </w:r>
    </w:p>
    <w:p w14:paraId="3041B410" w14:textId="16837AAB" w:rsidR="00044BE2" w:rsidRDefault="00044BE2"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22A33D5" wp14:editId="293D191C">
            <wp:extent cx="5722620" cy="441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2620" cy="4419600"/>
                    </a:xfrm>
                    <a:prstGeom prst="rect">
                      <a:avLst/>
                    </a:prstGeom>
                    <a:noFill/>
                    <a:ln>
                      <a:noFill/>
                    </a:ln>
                  </pic:spPr>
                </pic:pic>
              </a:graphicData>
            </a:graphic>
          </wp:inline>
        </w:drawing>
      </w:r>
    </w:p>
    <w:p w14:paraId="4D05AF56" w14:textId="66D5844C" w:rsidR="00044BE2" w:rsidRPr="00044BE2" w:rsidRDefault="00EE331F"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7989BB12" wp14:editId="0477110B">
            <wp:extent cx="5722620" cy="44729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22620" cy="4472940"/>
                    </a:xfrm>
                    <a:prstGeom prst="rect">
                      <a:avLst/>
                    </a:prstGeom>
                    <a:noFill/>
                    <a:ln>
                      <a:noFill/>
                    </a:ln>
                  </pic:spPr>
                </pic:pic>
              </a:graphicData>
            </a:graphic>
          </wp:inline>
        </w:drawing>
      </w:r>
    </w:p>
    <w:p w14:paraId="1129F1F8" w14:textId="007E75B9" w:rsidR="00B5732B" w:rsidRDefault="00EE331F" w:rsidP="00EF4AF1">
      <w:pPr>
        <w:spacing w:before="240" w:after="240" w:line="360" w:lineRule="auto"/>
        <w:jc w:val="center"/>
        <w:rPr>
          <w:rFonts w:ascii="Times New Roman" w:eastAsia="Times New Roman" w:hAnsi="Times New Roman" w:cs="Times New Roman"/>
          <w:bCs/>
          <w:sz w:val="24"/>
          <w:szCs w:val="24"/>
        </w:rPr>
      </w:pPr>
      <w:bookmarkStart w:id="42" w:name="_Hlk76477463"/>
      <w:r w:rsidRPr="00EE331F">
        <w:rPr>
          <w:rFonts w:ascii="Times New Roman" w:eastAsia="Times New Roman" w:hAnsi="Times New Roman" w:cs="Times New Roman"/>
          <w:bCs/>
          <w:sz w:val="24"/>
          <w:szCs w:val="24"/>
        </w:rPr>
        <w:t>Figure: Code snippet for computing accuracy, precision, recall, F1 score, specificity and confusion matrix of various ML algorithms</w:t>
      </w:r>
    </w:p>
    <w:bookmarkEnd w:id="42"/>
    <w:p w14:paraId="0CB94F2F" w14:textId="57108429"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B338D15" wp14:editId="2429E5ED">
            <wp:extent cx="5730240" cy="3726180"/>
            <wp:effectExtent l="0" t="0" r="381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2FAB01DF" w14:textId="3AF9870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FF26311" wp14:editId="06A8432B">
            <wp:extent cx="5722620" cy="37109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22620" cy="3710940"/>
                    </a:xfrm>
                    <a:prstGeom prst="rect">
                      <a:avLst/>
                    </a:prstGeom>
                    <a:noFill/>
                    <a:ln>
                      <a:noFill/>
                    </a:ln>
                  </pic:spPr>
                </pic:pic>
              </a:graphicData>
            </a:graphic>
          </wp:inline>
        </w:drawing>
      </w:r>
    </w:p>
    <w:p w14:paraId="11BDEF24" w14:textId="0D8FDAD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94AFD77" wp14:editId="5EADB111">
            <wp:extent cx="5730240" cy="36957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62CB1257" w14:textId="5A327E9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C24C385" wp14:editId="77C31817">
            <wp:extent cx="5730240" cy="3726180"/>
            <wp:effectExtent l="0" t="0" r="381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5E2F5765" w14:textId="0A090F5A" w:rsidR="00EE331F"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21BFEB3" wp14:editId="413805F1">
            <wp:extent cx="5730240" cy="3710940"/>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189EA4D2" w14:textId="18A537DD"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0EDB9CF" wp14:editId="6FD9B507">
            <wp:extent cx="5730240" cy="370332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155CD72E" w14:textId="24814012"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603A2C7" wp14:editId="75130573">
            <wp:extent cx="5730240" cy="3710940"/>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0D83ABB6" w14:textId="57A9F019"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E8EE6BB" wp14:editId="708189C0">
            <wp:extent cx="5722620" cy="36880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22620" cy="3688080"/>
                    </a:xfrm>
                    <a:prstGeom prst="rect">
                      <a:avLst/>
                    </a:prstGeom>
                    <a:noFill/>
                    <a:ln>
                      <a:noFill/>
                    </a:ln>
                  </pic:spPr>
                </pic:pic>
              </a:graphicData>
            </a:graphic>
          </wp:inline>
        </w:drawing>
      </w:r>
    </w:p>
    <w:p w14:paraId="2D6CDB48" w14:textId="437C34EA"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44A87C9" wp14:editId="0939EF1B">
            <wp:extent cx="5730240" cy="371856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0F06C183" w14:textId="1091AF08"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7053EA9" wp14:editId="037091B0">
            <wp:extent cx="5730240" cy="371856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185FE3AD" w14:textId="6C004991" w:rsidR="00EE331F" w:rsidRDefault="00EE331F" w:rsidP="00EF4AF1">
      <w:pPr>
        <w:spacing w:before="240" w:after="240" w:line="360" w:lineRule="auto"/>
        <w:jc w:val="center"/>
        <w:rPr>
          <w:rFonts w:ascii="Times New Roman" w:eastAsia="Times New Roman" w:hAnsi="Times New Roman" w:cs="Times New Roman"/>
          <w:bCs/>
          <w:sz w:val="24"/>
          <w:szCs w:val="24"/>
        </w:rPr>
      </w:pPr>
      <w:bookmarkStart w:id="43" w:name="_Hlk76477484"/>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14</w:t>
      </w:r>
      <w:r>
        <w:rPr>
          <w:rFonts w:ascii="Times New Roman" w:eastAsia="Times New Roman" w:hAnsi="Times New Roman" w:cs="Times New Roman"/>
          <w:bCs/>
          <w:sz w:val="24"/>
          <w:szCs w:val="24"/>
        </w:rPr>
        <w:t xml:space="preserve">: 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bookmarkEnd w:id="43"/>
    <w:p w14:paraId="2498EB78" w14:textId="2D8E657F"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BB150AA" wp14:editId="15217CE0">
            <wp:extent cx="5722620" cy="3025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2620" cy="3025140"/>
                    </a:xfrm>
                    <a:prstGeom prst="rect">
                      <a:avLst/>
                    </a:prstGeom>
                    <a:noFill/>
                    <a:ln>
                      <a:noFill/>
                    </a:ln>
                  </pic:spPr>
                </pic:pic>
              </a:graphicData>
            </a:graphic>
          </wp:inline>
        </w:drawing>
      </w:r>
    </w:p>
    <w:p w14:paraId="4AD88DCE" w14:textId="6160DFC8"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4" w:name="_Hlk76477496"/>
      <w:r>
        <w:rPr>
          <w:rFonts w:ascii="Times New Roman" w:eastAsia="Times New Roman" w:hAnsi="Times New Roman" w:cs="Times New Roman"/>
          <w:bCs/>
          <w:sz w:val="24"/>
          <w:szCs w:val="24"/>
        </w:rPr>
        <w:t>Figure: Code snippet to graphically visualize the train-validation-test score of models</w:t>
      </w:r>
    </w:p>
    <w:bookmarkEnd w:id="44"/>
    <w:p w14:paraId="467546C7" w14:textId="201A52DB"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55CB016C" wp14:editId="4055368B">
            <wp:extent cx="5730240" cy="366522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14:paraId="4A21A61E" w14:textId="6E05FDD7"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5" w:name="_Hlk76477507"/>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15</w:t>
      </w:r>
      <w:r>
        <w:rPr>
          <w:rFonts w:ascii="Times New Roman" w:eastAsia="Times New Roman" w:hAnsi="Times New Roman" w:cs="Times New Roman"/>
          <w:bCs/>
          <w:sz w:val="24"/>
          <w:szCs w:val="24"/>
        </w:rPr>
        <w:t>: Graphical output of train-validation- test score of models</w:t>
      </w:r>
    </w:p>
    <w:bookmarkEnd w:id="45"/>
    <w:p w14:paraId="10EDF6E3" w14:textId="64F4A810" w:rsidR="007435AE" w:rsidRDefault="002F53EB"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7721512" wp14:editId="790A564A">
            <wp:extent cx="4754880" cy="2301240"/>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54880" cy="2301240"/>
                    </a:xfrm>
                    <a:prstGeom prst="rect">
                      <a:avLst/>
                    </a:prstGeom>
                    <a:noFill/>
                    <a:ln>
                      <a:noFill/>
                    </a:ln>
                  </pic:spPr>
                </pic:pic>
              </a:graphicData>
            </a:graphic>
          </wp:inline>
        </w:drawing>
      </w:r>
    </w:p>
    <w:p w14:paraId="18E04CE6" w14:textId="449DC3BA" w:rsidR="002F53EB" w:rsidRDefault="002F53EB" w:rsidP="00EF4AF1">
      <w:pPr>
        <w:spacing w:before="240" w:after="240" w:line="360" w:lineRule="auto"/>
        <w:jc w:val="center"/>
        <w:rPr>
          <w:rFonts w:ascii="Times New Roman" w:eastAsia="Times New Roman" w:hAnsi="Times New Roman" w:cs="Times New Roman"/>
          <w:bCs/>
          <w:sz w:val="24"/>
          <w:szCs w:val="24"/>
        </w:rPr>
      </w:pPr>
      <w:bookmarkStart w:id="46" w:name="_Hlk76477519"/>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16</w:t>
      </w:r>
      <w:r>
        <w:rPr>
          <w:rFonts w:ascii="Times New Roman" w:eastAsia="Times New Roman" w:hAnsi="Times New Roman" w:cs="Times New Roman"/>
          <w:bCs/>
          <w:sz w:val="24"/>
          <w:szCs w:val="24"/>
        </w:rPr>
        <w:t>: Code snippet and output showing the accuracy of each model</w:t>
      </w:r>
    </w:p>
    <w:bookmarkEnd w:id="46"/>
    <w:p w14:paraId="59B96B77" w14:textId="2F576CC3" w:rsidR="002F53EB" w:rsidRDefault="002F53EB"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observed that K</w:t>
      </w:r>
      <w:r w:rsidR="003140B6">
        <w:rPr>
          <w:rFonts w:ascii="Times New Roman" w:eastAsia="Times New Roman" w:hAnsi="Times New Roman" w:cs="Times New Roman"/>
          <w:bCs/>
          <w:sz w:val="24"/>
          <w:szCs w:val="24"/>
        </w:rPr>
        <w:t xml:space="preserve"> N</w:t>
      </w:r>
      <w:r>
        <w:rPr>
          <w:rFonts w:ascii="Times New Roman" w:eastAsia="Times New Roman" w:hAnsi="Times New Roman" w:cs="Times New Roman"/>
          <w:bCs/>
          <w:sz w:val="24"/>
          <w:szCs w:val="24"/>
        </w:rPr>
        <w:t>eighbors</w:t>
      </w:r>
      <w:r w:rsidR="003140B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Classifier has the highest accuracy of 96.03174603174604</w:t>
      </w:r>
    </w:p>
    <w:p w14:paraId="7D030589" w14:textId="643141FF" w:rsidR="002F53EB" w:rsidRDefault="002F53EB"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5.11 MODEL SELECTION AND OPTIMIZATION</w:t>
      </w:r>
    </w:p>
    <w:p w14:paraId="45F30980" w14:textId="7F8BB7F4" w:rsidR="002F53EB" w:rsidRDefault="002F53EB" w:rsidP="00EF4AF1">
      <w:pPr>
        <w:spacing w:before="240" w:after="240" w:line="360" w:lineRule="auto"/>
        <w:jc w:val="both"/>
        <w:rPr>
          <w:rFonts w:ascii="Times New Roman" w:eastAsia="Times New Roman" w:hAnsi="Times New Roman" w:cs="Times New Roman"/>
          <w:b/>
          <w:sz w:val="32"/>
          <w:szCs w:val="32"/>
        </w:rPr>
      </w:pPr>
      <w:r w:rsidRPr="002F53EB">
        <w:rPr>
          <w:rFonts w:ascii="Times New Roman" w:eastAsia="Times New Roman" w:hAnsi="Times New Roman" w:cs="Times New Roman"/>
          <w:bCs/>
          <w:sz w:val="24"/>
          <w:szCs w:val="24"/>
        </w:rPr>
        <w:t>We evaluated these models according to their accuracies</w:t>
      </w:r>
      <w:r>
        <w:rPr>
          <w:rFonts w:ascii="Times New Roman" w:eastAsia="Times New Roman" w:hAnsi="Times New Roman" w:cs="Times New Roman"/>
          <w:bCs/>
          <w:sz w:val="24"/>
          <w:szCs w:val="24"/>
        </w:rPr>
        <w:t xml:space="preserve">, precision, </w:t>
      </w:r>
      <w:r w:rsidRPr="00EE331F">
        <w:rPr>
          <w:rFonts w:ascii="Times New Roman" w:eastAsia="Times New Roman" w:hAnsi="Times New Roman" w:cs="Times New Roman"/>
          <w:bCs/>
          <w:sz w:val="24"/>
          <w:szCs w:val="24"/>
        </w:rPr>
        <w:t xml:space="preserve">recall, F1 score, specificity and </w:t>
      </w:r>
      <w:r>
        <w:rPr>
          <w:rFonts w:ascii="Times New Roman" w:eastAsia="Times New Roman" w:hAnsi="Times New Roman" w:cs="Times New Roman"/>
          <w:bCs/>
          <w:sz w:val="24"/>
          <w:szCs w:val="24"/>
        </w:rPr>
        <w:t xml:space="preserve">created their </w:t>
      </w:r>
      <w:r w:rsidRPr="00EE331F">
        <w:rPr>
          <w:rFonts w:ascii="Times New Roman" w:eastAsia="Times New Roman" w:hAnsi="Times New Roman" w:cs="Times New Roman"/>
          <w:bCs/>
          <w:sz w:val="24"/>
          <w:szCs w:val="24"/>
        </w:rPr>
        <w:t>confusion matrix</w:t>
      </w:r>
      <w:r>
        <w:rPr>
          <w:rFonts w:ascii="Times New Roman" w:eastAsia="Times New Roman" w:hAnsi="Times New Roman" w:cs="Times New Roman"/>
          <w:bCs/>
          <w:sz w:val="24"/>
          <w:szCs w:val="24"/>
        </w:rPr>
        <w:t>. Selecting model based on parameter accuracy,</w:t>
      </w:r>
      <w:r w:rsidRPr="002F53EB">
        <w:rPr>
          <w:rFonts w:ascii="Times New Roman" w:eastAsia="Times New Roman" w:hAnsi="Times New Roman" w:cs="Times New Roman"/>
          <w:bCs/>
          <w:sz w:val="24"/>
          <w:szCs w:val="24"/>
        </w:rPr>
        <w:t xml:space="preserve"> </w:t>
      </w:r>
      <w:proofErr w:type="gramStart"/>
      <w:r w:rsidRPr="002F53EB">
        <w:rPr>
          <w:rFonts w:ascii="Times New Roman" w:eastAsia="Times New Roman" w:hAnsi="Times New Roman" w:cs="Times New Roman"/>
          <w:bCs/>
          <w:sz w:val="24"/>
          <w:szCs w:val="24"/>
        </w:rPr>
        <w:t>Best</w:t>
      </w:r>
      <w:proofErr w:type="gramEnd"/>
      <w:r w:rsidRPr="002F53EB">
        <w:rPr>
          <w:rFonts w:ascii="Times New Roman" w:eastAsia="Times New Roman" w:hAnsi="Times New Roman" w:cs="Times New Roman"/>
          <w:bCs/>
          <w:sz w:val="24"/>
          <w:szCs w:val="24"/>
        </w:rPr>
        <w:t xml:space="preserve"> </w:t>
      </w:r>
      <w:r w:rsidRPr="002F53EB">
        <w:rPr>
          <w:rFonts w:ascii="Times New Roman" w:eastAsia="Times New Roman" w:hAnsi="Times New Roman" w:cs="Times New Roman"/>
          <w:bCs/>
          <w:sz w:val="24"/>
          <w:szCs w:val="24"/>
        </w:rPr>
        <w:lastRenderedPageBreak/>
        <w:t xml:space="preserve">algorithm is KNN with </w:t>
      </w:r>
      <w:r>
        <w:rPr>
          <w:rFonts w:ascii="Times New Roman" w:eastAsia="Times New Roman" w:hAnsi="Times New Roman" w:cs="Times New Roman"/>
          <w:bCs/>
          <w:sz w:val="24"/>
          <w:szCs w:val="24"/>
        </w:rPr>
        <w:t xml:space="preserve">highest accuracy of </w:t>
      </w:r>
      <w:r w:rsidRPr="002F53EB">
        <w:rPr>
          <w:rFonts w:ascii="Times New Roman" w:eastAsia="Times New Roman" w:hAnsi="Times New Roman" w:cs="Times New Roman"/>
          <w:bCs/>
          <w:sz w:val="24"/>
          <w:szCs w:val="24"/>
        </w:rPr>
        <w:t xml:space="preserve">96.03%. </w:t>
      </w:r>
      <w:r>
        <w:rPr>
          <w:rFonts w:ascii="Times New Roman" w:eastAsia="Times New Roman" w:hAnsi="Times New Roman" w:cs="Times New Roman"/>
          <w:bCs/>
          <w:sz w:val="24"/>
          <w:szCs w:val="24"/>
        </w:rPr>
        <w:t>Now</w:t>
      </w:r>
      <w:r w:rsidRPr="002F53EB">
        <w:rPr>
          <w:rFonts w:ascii="Times New Roman" w:eastAsia="Times New Roman" w:hAnsi="Times New Roman" w:cs="Times New Roman"/>
          <w:bCs/>
          <w:sz w:val="24"/>
          <w:szCs w:val="24"/>
        </w:rPr>
        <w:t xml:space="preserve"> we will make k-Fold Cross Validation and Hyper-Parameter Optimization for KNN algorithm</w:t>
      </w:r>
      <w:r w:rsidRPr="002F53EB">
        <w:rPr>
          <w:rFonts w:ascii="Times New Roman" w:eastAsia="Times New Roman" w:hAnsi="Times New Roman" w:cs="Times New Roman"/>
          <w:b/>
          <w:sz w:val="32"/>
          <w:szCs w:val="32"/>
        </w:rPr>
        <w:t>.</w:t>
      </w:r>
    </w:p>
    <w:p w14:paraId="2E1D1AFB" w14:textId="605A6837"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D0B6C31" wp14:editId="614C085F">
            <wp:extent cx="4678680" cy="2796540"/>
            <wp:effectExtent l="0" t="0" r="762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678680" cy="2796540"/>
                    </a:xfrm>
                    <a:prstGeom prst="rect">
                      <a:avLst/>
                    </a:prstGeom>
                    <a:noFill/>
                    <a:ln>
                      <a:noFill/>
                    </a:ln>
                  </pic:spPr>
                </pic:pic>
              </a:graphicData>
            </a:graphic>
          </wp:inline>
        </w:drawing>
      </w:r>
    </w:p>
    <w:p w14:paraId="075CECF0" w14:textId="138D5E54" w:rsidR="002F53EB" w:rsidRPr="00883108" w:rsidRDefault="002F53EB" w:rsidP="00EF4AF1">
      <w:pPr>
        <w:spacing w:before="240" w:after="240" w:line="360" w:lineRule="auto"/>
        <w:jc w:val="center"/>
        <w:rPr>
          <w:rFonts w:ascii="Times New Roman" w:eastAsia="Times New Roman" w:hAnsi="Times New Roman" w:cs="Times New Roman"/>
          <w:bCs/>
          <w:sz w:val="24"/>
          <w:szCs w:val="24"/>
        </w:rPr>
      </w:pPr>
      <w:bookmarkStart w:id="47" w:name="_Hlk76477567"/>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Code snippet for model selection </w:t>
      </w:r>
      <w:r w:rsidR="00EF0BFF">
        <w:rPr>
          <w:rFonts w:ascii="Times New Roman" w:eastAsia="Times New Roman" w:hAnsi="Times New Roman" w:cs="Times New Roman"/>
          <w:bCs/>
          <w:sz w:val="24"/>
          <w:szCs w:val="24"/>
        </w:rPr>
        <w:t>and training for optimization</w:t>
      </w:r>
    </w:p>
    <w:bookmarkEnd w:id="47"/>
    <w:p w14:paraId="3CFE892A" w14:textId="02E934D2"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583D9317" wp14:editId="7049746F">
            <wp:extent cx="3939540" cy="1021080"/>
            <wp:effectExtent l="0" t="0" r="381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939540" cy="1021080"/>
                    </a:xfrm>
                    <a:prstGeom prst="rect">
                      <a:avLst/>
                    </a:prstGeom>
                    <a:noFill/>
                    <a:ln>
                      <a:noFill/>
                    </a:ln>
                  </pic:spPr>
                </pic:pic>
              </a:graphicData>
            </a:graphic>
          </wp:inline>
        </w:drawing>
      </w:r>
    </w:p>
    <w:p w14:paraId="479C0606" w14:textId="25938E47" w:rsidR="00C841B5" w:rsidRDefault="00C841B5" w:rsidP="00EF4AF1">
      <w:pPr>
        <w:spacing w:before="240" w:after="240" w:line="360" w:lineRule="auto"/>
        <w:jc w:val="center"/>
        <w:rPr>
          <w:rFonts w:ascii="Times New Roman" w:eastAsia="Times New Roman" w:hAnsi="Times New Roman" w:cs="Times New Roman"/>
          <w:bCs/>
          <w:sz w:val="24"/>
          <w:szCs w:val="24"/>
        </w:rPr>
      </w:pPr>
      <w:bookmarkStart w:id="48" w:name="_Hlk76477578"/>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K</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Neighbors</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Classifier score along with accuracy and confusion matrix</w:t>
      </w:r>
    </w:p>
    <w:bookmarkEnd w:id="48"/>
    <w:p w14:paraId="1F373B28" w14:textId="4D90AB21" w:rsidR="00883108" w:rsidRPr="00EF4AF1" w:rsidRDefault="00883108" w:rsidP="00EF4AF1">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5.11.1 SAVING THE BEST MODEL</w:t>
      </w:r>
    </w:p>
    <w:p w14:paraId="256F1663" w14:textId="3D225F01" w:rsidR="00883108" w:rsidRDefault="00883108"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DA10D5" wp14:editId="541F642F">
            <wp:extent cx="5730240" cy="1082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0240" cy="1082040"/>
                    </a:xfrm>
                    <a:prstGeom prst="rect">
                      <a:avLst/>
                    </a:prstGeom>
                    <a:noFill/>
                    <a:ln>
                      <a:noFill/>
                    </a:ln>
                  </pic:spPr>
                </pic:pic>
              </a:graphicData>
            </a:graphic>
          </wp:inline>
        </w:drawing>
      </w:r>
    </w:p>
    <w:p w14:paraId="6AA38333" w14:textId="6E5BBC0B" w:rsidR="00883108" w:rsidRDefault="00883108" w:rsidP="00EF4AF1">
      <w:pPr>
        <w:spacing w:before="240" w:after="240" w:line="360" w:lineRule="auto"/>
        <w:jc w:val="center"/>
        <w:rPr>
          <w:rFonts w:ascii="Times New Roman" w:eastAsia="Times New Roman" w:hAnsi="Times New Roman" w:cs="Times New Roman"/>
          <w:bCs/>
          <w:sz w:val="24"/>
          <w:szCs w:val="24"/>
        </w:rPr>
      </w:pPr>
      <w:bookmarkStart w:id="49" w:name="_Hlk76477587"/>
      <w:r>
        <w:rPr>
          <w:rFonts w:ascii="Times New Roman" w:eastAsia="Times New Roman" w:hAnsi="Times New Roman" w:cs="Times New Roman"/>
          <w:bCs/>
          <w:sz w:val="24"/>
          <w:szCs w:val="24"/>
        </w:rPr>
        <w:t>Figure: Code snippet for saving the KNN Model</w:t>
      </w:r>
    </w:p>
    <w:bookmarkEnd w:id="49"/>
    <w:p w14:paraId="75E03473" w14:textId="0B55D779" w:rsidR="00883108" w:rsidRPr="00EF4AF1" w:rsidRDefault="00883108" w:rsidP="00EF4AF1">
      <w:pPr>
        <w:spacing w:before="240" w:after="240"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5.11.2 MODEL OPTIMIZATION: K-FOLD CROSS VALIDATION</w:t>
      </w:r>
    </w:p>
    <w:p w14:paraId="7737F022" w14:textId="119DA9DE" w:rsidR="00883108" w:rsidRDefault="00883108" w:rsidP="00EF4AF1">
      <w:pPr>
        <w:spacing w:before="240" w:after="240" w:line="360" w:lineRule="auto"/>
        <w:jc w:val="both"/>
        <w:rPr>
          <w:sz w:val="21"/>
          <w:szCs w:val="21"/>
          <w:shd w:val="clear" w:color="auto" w:fill="FFFFFF"/>
        </w:rPr>
      </w:pPr>
      <w:r>
        <w:rPr>
          <w:rFonts w:ascii="Times New Roman" w:eastAsia="Times New Roman" w:hAnsi="Times New Roman" w:cs="Times New Roman"/>
          <w:bCs/>
          <w:sz w:val="24"/>
          <w:szCs w:val="24"/>
        </w:rPr>
        <w:t>C</w:t>
      </w:r>
      <w:r>
        <w:rPr>
          <w:sz w:val="21"/>
          <w:szCs w:val="21"/>
          <w:shd w:val="clear" w:color="auto" w:fill="FFFFFF"/>
        </w:rPr>
        <w:t xml:space="preserve">ross Validation will enable us to see whether we are facing an overfitting problem </w:t>
      </w:r>
      <w:proofErr w:type="gramStart"/>
      <w:r>
        <w:rPr>
          <w:sz w:val="21"/>
          <w:szCs w:val="21"/>
          <w:shd w:val="clear" w:color="auto" w:fill="FFFFFF"/>
        </w:rPr>
        <w:t>and also</w:t>
      </w:r>
      <w:proofErr w:type="gramEnd"/>
      <w:r>
        <w:rPr>
          <w:sz w:val="21"/>
          <w:szCs w:val="21"/>
          <w:shd w:val="clear" w:color="auto" w:fill="FFFFFF"/>
        </w:rPr>
        <w:t xml:space="preserve"> to see the quality of our model. Thus, it will enable us to test the performance of our model before </w:t>
      </w:r>
      <w:r>
        <w:rPr>
          <w:sz w:val="21"/>
          <w:szCs w:val="21"/>
          <w:shd w:val="clear" w:color="auto" w:fill="FFFFFF"/>
        </w:rPr>
        <w:lastRenderedPageBreak/>
        <w:t>encountering high error rates in the test data set that we have not seen yet. It is a method that is frequently used because it is easy to apply.</w:t>
      </w:r>
    </w:p>
    <w:p w14:paraId="688A5D59" w14:textId="5E53B728" w:rsidR="00883108" w:rsidRDefault="00883108" w:rsidP="00EF4AF1">
      <w:pPr>
        <w:spacing w:before="240" w:after="240" w:line="360" w:lineRule="auto"/>
        <w:jc w:val="both"/>
        <w:rPr>
          <w:rStyle w:val="Emphasis"/>
          <w:b/>
          <w:bCs/>
          <w:sz w:val="21"/>
          <w:szCs w:val="21"/>
          <w:shd w:val="clear" w:color="auto" w:fill="FFFFFF"/>
        </w:rPr>
      </w:pPr>
      <w:r>
        <w:rPr>
          <w:rStyle w:val="Emphasis"/>
          <w:b/>
          <w:bCs/>
          <w:sz w:val="21"/>
          <w:szCs w:val="21"/>
          <w:shd w:val="clear" w:color="auto" w:fill="FFFFFF"/>
        </w:rPr>
        <w:t>cv = 10 means k = 10 for KNN.</w:t>
      </w:r>
    </w:p>
    <w:p w14:paraId="4CA67563" w14:textId="5F12E26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1B4D14" wp14:editId="156303DB">
            <wp:extent cx="4541520" cy="146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41520" cy="1463040"/>
                    </a:xfrm>
                    <a:prstGeom prst="rect">
                      <a:avLst/>
                    </a:prstGeom>
                    <a:noFill/>
                    <a:ln>
                      <a:noFill/>
                    </a:ln>
                  </pic:spPr>
                </pic:pic>
              </a:graphicData>
            </a:graphic>
          </wp:inline>
        </w:drawing>
      </w:r>
    </w:p>
    <w:p w14:paraId="7283798E" w14:textId="0422726C" w:rsidR="00883108" w:rsidRDefault="00883108" w:rsidP="00EF0BFF">
      <w:pPr>
        <w:spacing w:before="240" w:after="240" w:line="360" w:lineRule="auto"/>
        <w:jc w:val="center"/>
        <w:rPr>
          <w:rFonts w:ascii="Times New Roman" w:eastAsia="Times New Roman" w:hAnsi="Times New Roman" w:cs="Times New Roman"/>
          <w:bCs/>
          <w:sz w:val="24"/>
          <w:szCs w:val="24"/>
        </w:rPr>
      </w:pPr>
      <w:bookmarkStart w:id="50" w:name="_Hlk76477601"/>
      <w:r>
        <w:rPr>
          <w:rFonts w:ascii="Times New Roman" w:eastAsia="Times New Roman" w:hAnsi="Times New Roman" w:cs="Times New Roman"/>
          <w:bCs/>
          <w:sz w:val="24"/>
          <w:szCs w:val="24"/>
        </w:rPr>
        <w:t>Figure: Code snippet to implement K-Fold Cross validation</w:t>
      </w:r>
    </w:p>
    <w:bookmarkEnd w:id="50"/>
    <w:p w14:paraId="115BB998" w14:textId="2E9CD37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350C81A" wp14:editId="222AA461">
            <wp:extent cx="3314700" cy="2301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314700" cy="2301240"/>
                    </a:xfrm>
                    <a:prstGeom prst="rect">
                      <a:avLst/>
                    </a:prstGeom>
                    <a:noFill/>
                    <a:ln>
                      <a:noFill/>
                    </a:ln>
                  </pic:spPr>
                </pic:pic>
              </a:graphicData>
            </a:graphic>
          </wp:inline>
        </w:drawing>
      </w:r>
    </w:p>
    <w:p w14:paraId="516851EB" w14:textId="3D429C2D" w:rsidR="00883108" w:rsidRPr="003A415C" w:rsidRDefault="00883108" w:rsidP="00EF0BFF">
      <w:pPr>
        <w:spacing w:before="240" w:after="240" w:line="360" w:lineRule="auto"/>
        <w:jc w:val="center"/>
        <w:rPr>
          <w:rFonts w:ascii="Times New Roman" w:eastAsia="Times New Roman" w:hAnsi="Times New Roman" w:cs="Times New Roman"/>
          <w:bCs/>
          <w:sz w:val="24"/>
          <w:szCs w:val="24"/>
        </w:rPr>
      </w:pPr>
      <w:bookmarkStart w:id="51" w:name="_Hlk76477624"/>
      <w:r w:rsidRPr="003A415C">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17</w:t>
      </w:r>
      <w:r w:rsidRPr="003A415C">
        <w:rPr>
          <w:rFonts w:ascii="Times New Roman" w:eastAsia="Times New Roman" w:hAnsi="Times New Roman" w:cs="Times New Roman"/>
          <w:bCs/>
          <w:sz w:val="24"/>
          <w:szCs w:val="24"/>
        </w:rPr>
        <w:t>: Graphical output after implementing K-Fold Cross validation</w:t>
      </w:r>
    </w:p>
    <w:bookmarkEnd w:id="51"/>
    <w:p w14:paraId="0A7ABFED" w14:textId="73ED13A5" w:rsidR="003B3E36" w:rsidRPr="003A415C" w:rsidRDefault="003B3E36" w:rsidP="00EF4AF1">
      <w:pPr>
        <w:spacing w:before="240" w:after="240" w:line="360" w:lineRule="auto"/>
        <w:jc w:val="both"/>
        <w:rPr>
          <w:rFonts w:ascii="Times New Roman" w:hAnsi="Times New Roman" w:cs="Times New Roman"/>
          <w:b/>
          <w:bCs/>
          <w:sz w:val="24"/>
          <w:szCs w:val="24"/>
          <w:shd w:val="clear" w:color="auto" w:fill="FFFFFF"/>
        </w:rPr>
      </w:pPr>
      <w:r w:rsidRPr="003A415C">
        <w:rPr>
          <w:rFonts w:ascii="Times New Roman" w:hAnsi="Times New Roman" w:cs="Times New Roman"/>
          <w:b/>
          <w:bCs/>
          <w:sz w:val="24"/>
          <w:szCs w:val="24"/>
          <w:shd w:val="clear" w:color="auto" w:fill="FFFFFF"/>
        </w:rPr>
        <w:t>MEAN ABSOLUTE ERROR</w:t>
      </w:r>
    </w:p>
    <w:p w14:paraId="38BD5785" w14:textId="6917A76F" w:rsidR="003B3E36" w:rsidRPr="003A415C" w:rsidRDefault="003B3E36" w:rsidP="00EF4AF1">
      <w:pPr>
        <w:spacing w:before="240" w:after="240" w:line="360" w:lineRule="auto"/>
        <w:jc w:val="both"/>
        <w:rPr>
          <w:rFonts w:ascii="Times New Roman" w:hAnsi="Times New Roman" w:cs="Times New Roman"/>
          <w:sz w:val="24"/>
          <w:szCs w:val="24"/>
          <w:shd w:val="clear" w:color="auto" w:fill="FFFFFF"/>
        </w:rPr>
      </w:pPr>
      <w:r w:rsidRPr="003A415C">
        <w:rPr>
          <w:rFonts w:ascii="Times New Roman" w:hAnsi="Times New Roman" w:cs="Times New Roman"/>
          <w:sz w:val="24"/>
          <w:szCs w:val="24"/>
          <w:shd w:val="clear" w:color="auto" w:fill="FFFFFF"/>
        </w:rPr>
        <w:t>In statistics, mean absolute error (MAE) is a measure of errors between paired observations expressing the same phenomenon. Examples of Y versus X include comparisons of predicted versus observed, subsequent time versus initial time, and one technique of measurement versus an alternative technique of measurement.</w:t>
      </w:r>
    </w:p>
    <w:p w14:paraId="4B7F4F53" w14:textId="0782E94D"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75E4326" wp14:editId="683076CB">
            <wp:extent cx="5715000" cy="464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15000" cy="464820"/>
                    </a:xfrm>
                    <a:prstGeom prst="rect">
                      <a:avLst/>
                    </a:prstGeom>
                    <a:noFill/>
                    <a:ln>
                      <a:noFill/>
                    </a:ln>
                  </pic:spPr>
                </pic:pic>
              </a:graphicData>
            </a:graphic>
          </wp:inline>
        </w:drawing>
      </w:r>
    </w:p>
    <w:p w14:paraId="443CF5C8" w14:textId="29F7B1AC"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Code snippet to compute MAE after applying K-Fold Cross Validation</w:t>
      </w:r>
    </w:p>
    <w:p w14:paraId="1E67E7C8" w14:textId="4BB7CA5F"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4CC3929" wp14:editId="601AB5BC">
            <wp:extent cx="1600200" cy="365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600200" cy="365760"/>
                    </a:xfrm>
                    <a:prstGeom prst="rect">
                      <a:avLst/>
                    </a:prstGeom>
                    <a:noFill/>
                    <a:ln>
                      <a:noFill/>
                    </a:ln>
                  </pic:spPr>
                </pic:pic>
              </a:graphicData>
            </a:graphic>
          </wp:inline>
        </w:drawing>
      </w:r>
    </w:p>
    <w:p w14:paraId="64DB82FD" w14:textId="52F8944D"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Output showing MAE and std</w:t>
      </w:r>
    </w:p>
    <w:p w14:paraId="5E528C85" w14:textId="54C8A8B8" w:rsidR="003B3E36" w:rsidRPr="00EF4AF1" w:rsidRDefault="003B3E36" w:rsidP="00401350">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 xml:space="preserve">5.11.3 MODEL OPTIMIZATION: HYPERPARAMETER </w:t>
      </w:r>
      <w:r w:rsidR="00401350">
        <w:rPr>
          <w:rFonts w:ascii="Times New Roman" w:eastAsia="Times New Roman" w:hAnsi="Times New Roman" w:cs="Times New Roman"/>
          <w:b/>
          <w:sz w:val="28"/>
          <w:szCs w:val="28"/>
        </w:rPr>
        <w:t>O</w:t>
      </w:r>
      <w:r w:rsidRPr="00EF4AF1">
        <w:rPr>
          <w:rFonts w:ascii="Times New Roman" w:eastAsia="Times New Roman" w:hAnsi="Times New Roman" w:cs="Times New Roman"/>
          <w:b/>
          <w:sz w:val="28"/>
          <w:szCs w:val="28"/>
        </w:rPr>
        <w:t>PTIMIZATION</w:t>
      </w:r>
    </w:p>
    <w:p w14:paraId="157320A3" w14:textId="77777777" w:rsidR="003B3E36" w:rsidRPr="003B3E36" w:rsidRDefault="003B3E36" w:rsidP="00EF4AF1">
      <w:pPr>
        <w:pStyle w:val="NormalWeb"/>
        <w:shd w:val="clear" w:color="auto" w:fill="FFFFFF"/>
        <w:spacing w:beforeAutospacing="0" w:after="180" w:afterAutospacing="0" w:line="360" w:lineRule="auto"/>
        <w:jc w:val="both"/>
        <w:rPr>
          <w:lang w:val="en-IN"/>
        </w:rPr>
      </w:pPr>
      <w:r w:rsidRPr="003B3E36">
        <w:t>Unlike parameters, hyperparameters are not learned during training the model. They are determined by the data scientist before the modeling phase. For example, KNN algorithm, which is one of the non-parametric classification algorithms, makes classification by looking at the nearest k neighbors to the desired value. Here, the k number (</w:t>
      </w:r>
      <w:proofErr w:type="spellStart"/>
      <w:r w:rsidRPr="003B3E36">
        <w:t>n_neighbors</w:t>
      </w:r>
      <w:proofErr w:type="spellEnd"/>
      <w:r w:rsidRPr="003B3E36">
        <w:t>:) and the distance metric (metric:) to be used are the hyperparameters that should be specified by the data scientist before the modeling, which increases the performance of the model.</w:t>
      </w:r>
    </w:p>
    <w:p w14:paraId="7CB7C170" w14:textId="77777777" w:rsidR="003B3E36" w:rsidRPr="003B3E36" w:rsidRDefault="003B3E36" w:rsidP="00EF4AF1">
      <w:pPr>
        <w:pStyle w:val="NormalWeb"/>
        <w:shd w:val="clear" w:color="auto" w:fill="FFFFFF"/>
        <w:spacing w:beforeAutospacing="0" w:after="240" w:afterAutospacing="0" w:line="360" w:lineRule="auto"/>
        <w:jc w:val="both"/>
      </w:pPr>
      <w:r w:rsidRPr="003B3E36">
        <w:rPr>
          <w:rStyle w:val="Strong"/>
        </w:rPr>
        <w:t>Hyperparameter optimization</w:t>
      </w:r>
      <w:r w:rsidRPr="003B3E36">
        <w:t> is the process of finding the most suitable hyperparameter combination according to the success metric specified for a machine learning algorithm.</w:t>
      </w:r>
    </w:p>
    <w:p w14:paraId="3084D6AE" w14:textId="77777777" w:rsidR="003B3E36" w:rsidRPr="003B3E36" w:rsidRDefault="003B3E36" w:rsidP="00EF4AF1">
      <w:pPr>
        <w:pStyle w:val="NormalWeb"/>
        <w:shd w:val="clear" w:color="auto" w:fill="FFFFFF"/>
        <w:spacing w:beforeAutospacing="0" w:after="240" w:afterAutospacing="0" w:line="360" w:lineRule="auto"/>
        <w:jc w:val="both"/>
      </w:pPr>
      <w:r w:rsidRPr="003B3E36">
        <w:t xml:space="preserve">Given that there are dozens of hyperparameters for a machine learning algorithm and dozens of values these hyperparameters can take, </w:t>
      </w:r>
      <w:proofErr w:type="gramStart"/>
      <w:r w:rsidRPr="003B3E36">
        <w:t>it's</w:t>
      </w:r>
      <w:proofErr w:type="gramEnd"/>
      <w:r w:rsidRPr="003B3E36">
        <w:t xml:space="preserve"> clear how difficult it will be to try all combinations one by one and pick the best combination. For this reason, different methods have been developed for hyperparameter optimization. GridSearcCV and RandomizedSearchCV are among these methods.</w:t>
      </w:r>
    </w:p>
    <w:p w14:paraId="132C6917" w14:textId="763D386F" w:rsidR="003B3E36" w:rsidRDefault="003B3E36" w:rsidP="00EF4AF1">
      <w:pPr>
        <w:pStyle w:val="Heading3"/>
        <w:numPr>
          <w:ilvl w:val="0"/>
          <w:numId w:val="23"/>
        </w:numPr>
        <w:shd w:val="clear" w:color="auto" w:fill="FFFFFF"/>
        <w:spacing w:before="480" w:after="120" w:line="360" w:lineRule="auto"/>
        <w:jc w:val="both"/>
        <w:rPr>
          <w:rFonts w:ascii="Times New Roman" w:hAnsi="Times New Roman" w:cs="Times New Roman"/>
          <w:sz w:val="24"/>
          <w:szCs w:val="24"/>
        </w:rPr>
      </w:pPr>
      <w:r w:rsidRPr="003B3E36">
        <w:rPr>
          <w:rFonts w:ascii="Times New Roman" w:hAnsi="Times New Roman" w:cs="Times New Roman"/>
          <w:b/>
          <w:bCs/>
          <w:color w:val="000000"/>
          <w:sz w:val="24"/>
          <w:szCs w:val="24"/>
        </w:rPr>
        <w:t>GridSearchCV</w:t>
      </w:r>
      <w:r>
        <w:rPr>
          <w:rFonts w:ascii="Times New Roman" w:hAnsi="Times New Roman" w:cs="Times New Roman"/>
          <w:b/>
          <w:bCs/>
          <w:color w:val="000000"/>
          <w:sz w:val="24"/>
          <w:szCs w:val="24"/>
        </w:rPr>
        <w:t xml:space="preserve">: </w:t>
      </w:r>
      <w:r w:rsidRPr="003B3E36">
        <w:rPr>
          <w:rFonts w:ascii="Times New Roman" w:hAnsi="Times New Roman" w:cs="Times New Roman"/>
          <w:sz w:val="24"/>
          <w:szCs w:val="24"/>
        </w:rPr>
        <w:t>For the hyperparameters and their values that are desired to be tested in the model, a separate model is established with all combinations and the most successful hyperparameter set is determined according to the specified metric.</w:t>
      </w:r>
    </w:p>
    <w:p w14:paraId="25AAF5F5" w14:textId="1D234548" w:rsidR="003B3E36" w:rsidRDefault="003B3E36" w:rsidP="00EF4AF1">
      <w:pPr>
        <w:spacing w:line="360" w:lineRule="auto"/>
      </w:pPr>
      <w:r>
        <w:rPr>
          <w:noProof/>
        </w:rPr>
        <w:drawing>
          <wp:inline distT="0" distB="0" distL="0" distR="0" wp14:anchorId="30EE3B7D" wp14:editId="579ACE43">
            <wp:extent cx="5730240" cy="22250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14:paraId="6D259E5D" w14:textId="4EFC7EAA" w:rsidR="003B3E36" w:rsidRPr="003B3E36" w:rsidRDefault="003B3E36" w:rsidP="00EF4AF1">
      <w:pPr>
        <w:spacing w:line="360" w:lineRule="auto"/>
        <w:jc w:val="center"/>
        <w:rPr>
          <w:rFonts w:ascii="Times New Roman" w:hAnsi="Times New Roman" w:cs="Times New Roman"/>
          <w:sz w:val="24"/>
          <w:szCs w:val="24"/>
        </w:rPr>
      </w:pPr>
      <w:bookmarkStart w:id="52" w:name="_Hlk76477686"/>
      <w:r w:rsidRPr="003B3E36">
        <w:rPr>
          <w:rFonts w:ascii="Times New Roman" w:hAnsi="Times New Roman" w:cs="Times New Roman"/>
          <w:sz w:val="24"/>
          <w:szCs w:val="24"/>
        </w:rPr>
        <w:t>Figure: Code snippet and sample output after applying GridSearchCV</w:t>
      </w:r>
    </w:p>
    <w:bookmarkEnd w:id="52"/>
    <w:p w14:paraId="16A1A13E" w14:textId="0880B24E" w:rsidR="003B3E36" w:rsidRDefault="003B3E36" w:rsidP="00EF4AF1">
      <w:pPr>
        <w:pStyle w:val="Heading3"/>
        <w:numPr>
          <w:ilvl w:val="0"/>
          <w:numId w:val="23"/>
        </w:numPr>
        <w:shd w:val="clear" w:color="auto" w:fill="FFFFFF"/>
        <w:spacing w:before="480" w:after="180" w:line="360" w:lineRule="auto"/>
        <w:rPr>
          <w:rFonts w:ascii="Times New Roman" w:hAnsi="Times New Roman" w:cs="Times New Roman"/>
          <w:sz w:val="24"/>
          <w:szCs w:val="24"/>
        </w:rPr>
      </w:pPr>
      <w:r w:rsidRPr="003B3E36">
        <w:rPr>
          <w:rFonts w:ascii="Times New Roman" w:hAnsi="Times New Roman" w:cs="Times New Roman"/>
          <w:b/>
          <w:bCs/>
          <w:color w:val="000000"/>
          <w:sz w:val="24"/>
          <w:szCs w:val="24"/>
        </w:rPr>
        <w:lastRenderedPageBreak/>
        <w:t xml:space="preserve">RandomizedSearchCV: </w:t>
      </w:r>
      <w:r w:rsidRPr="003B3E36">
        <w:rPr>
          <w:rFonts w:ascii="Times New Roman" w:hAnsi="Times New Roman" w:cs="Times New Roman"/>
          <w:sz w:val="24"/>
          <w:szCs w:val="24"/>
        </w:rPr>
        <w:t xml:space="preserve">A set of hyperparameters is randomly selected and tested by cross-validation and the model set up. These steps continue until the specified calculation time </w:t>
      </w:r>
      <w:proofErr w:type="gramStart"/>
      <w:r w:rsidRPr="003B3E36">
        <w:rPr>
          <w:rFonts w:ascii="Times New Roman" w:hAnsi="Times New Roman" w:cs="Times New Roman"/>
          <w:sz w:val="24"/>
          <w:szCs w:val="24"/>
        </w:rPr>
        <w:t>limit</w:t>
      </w:r>
      <w:proofErr w:type="gramEnd"/>
      <w:r w:rsidRPr="003B3E36">
        <w:rPr>
          <w:rFonts w:ascii="Times New Roman" w:hAnsi="Times New Roman" w:cs="Times New Roman"/>
          <w:sz w:val="24"/>
          <w:szCs w:val="24"/>
        </w:rPr>
        <w:t xml:space="preserve"> or the number of iterations is reached.</w:t>
      </w:r>
    </w:p>
    <w:p w14:paraId="4C451441" w14:textId="27B0AE50" w:rsidR="003B3E36" w:rsidRDefault="003B3E36" w:rsidP="00EF4AF1">
      <w:pPr>
        <w:spacing w:line="360" w:lineRule="auto"/>
      </w:pPr>
      <w:r>
        <w:rPr>
          <w:noProof/>
        </w:rPr>
        <w:drawing>
          <wp:inline distT="0" distB="0" distL="0" distR="0" wp14:anchorId="0846B41C" wp14:editId="0D06F629">
            <wp:extent cx="5722620" cy="1935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2620" cy="1935480"/>
                    </a:xfrm>
                    <a:prstGeom prst="rect">
                      <a:avLst/>
                    </a:prstGeom>
                    <a:noFill/>
                    <a:ln>
                      <a:noFill/>
                    </a:ln>
                  </pic:spPr>
                </pic:pic>
              </a:graphicData>
            </a:graphic>
          </wp:inline>
        </w:drawing>
      </w:r>
    </w:p>
    <w:p w14:paraId="2BEBDFBB" w14:textId="18287053" w:rsidR="003B3E36" w:rsidRDefault="003B3E36" w:rsidP="00EF4AF1">
      <w:pPr>
        <w:spacing w:line="360" w:lineRule="auto"/>
        <w:jc w:val="center"/>
        <w:rPr>
          <w:rFonts w:ascii="Times New Roman" w:hAnsi="Times New Roman" w:cs="Times New Roman"/>
          <w:sz w:val="24"/>
          <w:szCs w:val="24"/>
        </w:rPr>
      </w:pPr>
      <w:bookmarkStart w:id="53" w:name="_Hlk76477697"/>
      <w:r>
        <w:t xml:space="preserve">Figure: </w:t>
      </w:r>
      <w:r w:rsidRPr="003B3E36">
        <w:rPr>
          <w:rFonts w:ascii="Times New Roman" w:hAnsi="Times New Roman" w:cs="Times New Roman"/>
          <w:sz w:val="24"/>
          <w:szCs w:val="24"/>
        </w:rPr>
        <w:t xml:space="preserve">Code snippet and sample output after applying </w:t>
      </w:r>
      <w:r w:rsidR="00D23F43">
        <w:rPr>
          <w:rFonts w:ascii="Times New Roman" w:hAnsi="Times New Roman" w:cs="Times New Roman"/>
          <w:sz w:val="24"/>
          <w:szCs w:val="24"/>
        </w:rPr>
        <w:t>Randomize</w:t>
      </w:r>
      <w:r w:rsidRPr="003B3E36">
        <w:rPr>
          <w:rFonts w:ascii="Times New Roman" w:hAnsi="Times New Roman" w:cs="Times New Roman"/>
          <w:sz w:val="24"/>
          <w:szCs w:val="24"/>
        </w:rPr>
        <w:t>dSearchCV</w:t>
      </w:r>
      <w:bookmarkEnd w:id="53"/>
    </w:p>
    <w:p w14:paraId="1D46868F" w14:textId="35A4D1AC" w:rsidR="00D23F43" w:rsidRDefault="00D23F43" w:rsidP="00EF4AF1">
      <w:pPr>
        <w:spacing w:line="360" w:lineRule="auto"/>
        <w:jc w:val="center"/>
        <w:rPr>
          <w:rFonts w:ascii="Times New Roman" w:hAnsi="Times New Roman" w:cs="Times New Roman"/>
          <w:sz w:val="24"/>
          <w:szCs w:val="24"/>
        </w:rPr>
      </w:pPr>
    </w:p>
    <w:p w14:paraId="0F0C9665" w14:textId="0E85D973" w:rsidR="00D23F43" w:rsidRPr="00EF4AF1" w:rsidRDefault="00D23F43" w:rsidP="00EF4AF1">
      <w:pPr>
        <w:spacing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5.11.4 BEST FEATURE SELECTION</w:t>
      </w:r>
    </w:p>
    <w:p w14:paraId="3FF3DA22" w14:textId="73845FB2"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351E47" wp14:editId="49C6BE09">
            <wp:extent cx="5715000" cy="480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15000" cy="4800600"/>
                    </a:xfrm>
                    <a:prstGeom prst="rect">
                      <a:avLst/>
                    </a:prstGeom>
                    <a:noFill/>
                    <a:ln>
                      <a:noFill/>
                    </a:ln>
                  </pic:spPr>
                </pic:pic>
              </a:graphicData>
            </a:graphic>
          </wp:inline>
        </w:drawing>
      </w:r>
    </w:p>
    <w:p w14:paraId="385823A7" w14:textId="2BAE1064" w:rsidR="00D23F43" w:rsidRDefault="00D23F43" w:rsidP="00EF4AF1">
      <w:pPr>
        <w:spacing w:line="360" w:lineRule="auto"/>
        <w:jc w:val="center"/>
        <w:rPr>
          <w:rFonts w:ascii="Times New Roman" w:hAnsi="Times New Roman" w:cs="Times New Roman"/>
          <w:sz w:val="24"/>
          <w:szCs w:val="24"/>
        </w:rPr>
      </w:pPr>
      <w:bookmarkStart w:id="54" w:name="_Hlk76477712"/>
      <w:r>
        <w:rPr>
          <w:rFonts w:ascii="Times New Roman" w:hAnsi="Times New Roman" w:cs="Times New Roman"/>
          <w:sz w:val="24"/>
          <w:szCs w:val="24"/>
        </w:rPr>
        <w:t>Figure: Code snippet for best feature selections</w:t>
      </w:r>
    </w:p>
    <w:bookmarkEnd w:id="54"/>
    <w:p w14:paraId="33845DD6" w14:textId="77777777" w:rsidR="00D23F43" w:rsidRDefault="00D23F43" w:rsidP="00EF4AF1">
      <w:pPr>
        <w:spacing w:line="360" w:lineRule="auto"/>
        <w:jc w:val="center"/>
        <w:rPr>
          <w:rFonts w:ascii="Times New Roman" w:hAnsi="Times New Roman" w:cs="Times New Roman"/>
          <w:sz w:val="24"/>
          <w:szCs w:val="24"/>
        </w:rPr>
      </w:pPr>
    </w:p>
    <w:p w14:paraId="3749D427" w14:textId="7810B57A"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964246" wp14:editId="751819FC">
            <wp:extent cx="2926080" cy="5715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926080" cy="571500"/>
                    </a:xfrm>
                    <a:prstGeom prst="rect">
                      <a:avLst/>
                    </a:prstGeom>
                    <a:noFill/>
                    <a:ln>
                      <a:noFill/>
                    </a:ln>
                  </pic:spPr>
                </pic:pic>
              </a:graphicData>
            </a:graphic>
          </wp:inline>
        </w:drawing>
      </w:r>
    </w:p>
    <w:p w14:paraId="340F0840" w14:textId="532F83A5"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Sample output</w:t>
      </w:r>
    </w:p>
    <w:p w14:paraId="60DA43CE" w14:textId="77777777" w:rsidR="00D23F43" w:rsidRPr="003B3E36" w:rsidRDefault="00D23F43" w:rsidP="00EF4AF1">
      <w:pPr>
        <w:spacing w:line="360" w:lineRule="auto"/>
        <w:jc w:val="center"/>
        <w:rPr>
          <w:rFonts w:ascii="Times New Roman" w:hAnsi="Times New Roman" w:cs="Times New Roman"/>
          <w:sz w:val="24"/>
          <w:szCs w:val="24"/>
        </w:rPr>
      </w:pPr>
    </w:p>
    <w:p w14:paraId="0236C8BB" w14:textId="0285CF34"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 xml:space="preserve"> WEB PAGE DEVELOPMENT</w:t>
      </w:r>
    </w:p>
    <w:p w14:paraId="077030F2" w14:textId="067CD5DE" w:rsidR="00343A3E" w:rsidRDefault="00330888" w:rsidP="00EF4AF1">
      <w:pPr>
        <w:spacing w:before="240" w:after="240" w:line="360" w:lineRule="auto"/>
        <w:jc w:val="both"/>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 xml:space="preserve">For the purpose of providing interfaces to users, we needed to develop a platform.     </w:t>
      </w:r>
      <w:r w:rsidR="003A00A7">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we chose web development for this. In this project, we created a web app using Python and </w:t>
      </w:r>
      <w:r w:rsidR="003A00A7">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web framework flask, which </w:t>
      </w:r>
      <w:r>
        <w:rPr>
          <w:rFonts w:ascii="Times New Roman" w:eastAsia="Times New Roman" w:hAnsi="Times New Roman" w:cs="Times New Roman"/>
          <w:color w:val="282829"/>
          <w:sz w:val="23"/>
          <w:szCs w:val="23"/>
          <w:highlight w:val="white"/>
        </w:rPr>
        <w:t>reduces development time and allows us to build faster and smarter.</w:t>
      </w:r>
      <w:r w:rsidR="00343A3E">
        <w:rPr>
          <w:rFonts w:ascii="Times New Roman" w:eastAsia="Times New Roman" w:hAnsi="Times New Roman" w:cs="Times New Roman"/>
          <w:color w:val="282829"/>
          <w:sz w:val="23"/>
          <w:szCs w:val="23"/>
          <w:highlight w:val="white"/>
        </w:rPr>
        <w:t xml:space="preserve"> </w:t>
      </w:r>
      <w:r>
        <w:rPr>
          <w:rFonts w:ascii="Times New Roman" w:eastAsia="Times New Roman" w:hAnsi="Times New Roman" w:cs="Times New Roman"/>
          <w:color w:val="282829"/>
          <w:sz w:val="23"/>
          <w:szCs w:val="23"/>
          <w:highlight w:val="white"/>
        </w:rPr>
        <w:t xml:space="preserve">For the Frontend, we have created </w:t>
      </w:r>
      <w:r w:rsidR="00D23F43">
        <w:rPr>
          <w:rFonts w:ascii="Times New Roman" w:eastAsia="Times New Roman" w:hAnsi="Times New Roman" w:cs="Times New Roman"/>
          <w:color w:val="282829"/>
          <w:sz w:val="23"/>
          <w:szCs w:val="23"/>
          <w:highlight w:val="white"/>
        </w:rPr>
        <w:t>a simple webpage which consist of a form which is to be filled by the user</w:t>
      </w:r>
      <w:r w:rsidR="00343A3E">
        <w:rPr>
          <w:rFonts w:ascii="Times New Roman" w:eastAsia="Times New Roman" w:hAnsi="Times New Roman" w:cs="Times New Roman"/>
          <w:color w:val="282829"/>
          <w:sz w:val="23"/>
          <w:szCs w:val="23"/>
          <w:highlight w:val="white"/>
        </w:rPr>
        <w:t>.</w:t>
      </w:r>
    </w:p>
    <w:p w14:paraId="1E933EED" w14:textId="77777777" w:rsidR="00343A3E" w:rsidRDefault="00343A3E" w:rsidP="00EF4AF1">
      <w:pPr>
        <w:spacing w:before="240" w:after="240" w:line="360" w:lineRule="auto"/>
        <w:jc w:val="center"/>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noProof/>
          <w:color w:val="282829"/>
          <w:sz w:val="23"/>
          <w:szCs w:val="23"/>
          <w:highlight w:val="white"/>
        </w:rPr>
        <w:drawing>
          <wp:inline distT="0" distB="0" distL="0" distR="0" wp14:anchorId="15374D1A" wp14:editId="0A2860FC">
            <wp:extent cx="4274820" cy="414975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89262" cy="4163777"/>
                    </a:xfrm>
                    <a:prstGeom prst="rect">
                      <a:avLst/>
                    </a:prstGeom>
                    <a:noFill/>
                    <a:ln>
                      <a:noFill/>
                    </a:ln>
                  </pic:spPr>
                </pic:pic>
              </a:graphicData>
            </a:graphic>
          </wp:inline>
        </w:drawing>
      </w:r>
    </w:p>
    <w:p w14:paraId="3649E1FD" w14:textId="69EF4BEE" w:rsidR="00BB43EA" w:rsidRDefault="00343A3E" w:rsidP="00EF4AF1">
      <w:pPr>
        <w:spacing w:before="240" w:after="240" w:line="360" w:lineRule="auto"/>
        <w:jc w:val="center"/>
        <w:rPr>
          <w:rFonts w:ascii="Times New Roman" w:eastAsia="Times New Roman" w:hAnsi="Times New Roman" w:cs="Times New Roman"/>
          <w:color w:val="282829"/>
          <w:sz w:val="23"/>
          <w:szCs w:val="23"/>
        </w:rPr>
      </w:pPr>
      <w:bookmarkStart w:id="55" w:name="_Hlk76477730"/>
      <w:r>
        <w:rPr>
          <w:rFonts w:ascii="Times New Roman" w:eastAsia="Times New Roman" w:hAnsi="Times New Roman" w:cs="Times New Roman"/>
          <w:color w:val="282829"/>
          <w:sz w:val="23"/>
          <w:szCs w:val="23"/>
          <w:highlight w:val="white"/>
        </w:rPr>
        <w:t>Figure</w:t>
      </w:r>
      <w:r w:rsidR="00721158">
        <w:rPr>
          <w:rFonts w:ascii="Times New Roman" w:eastAsia="Times New Roman" w:hAnsi="Times New Roman" w:cs="Times New Roman"/>
          <w:color w:val="282829"/>
          <w:sz w:val="23"/>
          <w:szCs w:val="23"/>
          <w:highlight w:val="white"/>
        </w:rPr>
        <w:t xml:space="preserve"> 5.</w:t>
      </w:r>
      <w:r w:rsidR="00291C71">
        <w:rPr>
          <w:rFonts w:ascii="Times New Roman" w:eastAsia="Times New Roman" w:hAnsi="Times New Roman" w:cs="Times New Roman"/>
          <w:color w:val="282829"/>
          <w:sz w:val="23"/>
          <w:szCs w:val="23"/>
          <w:highlight w:val="white"/>
        </w:rPr>
        <w:t>18</w:t>
      </w:r>
      <w:r>
        <w:rPr>
          <w:rFonts w:ascii="Times New Roman" w:eastAsia="Times New Roman" w:hAnsi="Times New Roman" w:cs="Times New Roman"/>
          <w:color w:val="282829"/>
          <w:sz w:val="23"/>
          <w:szCs w:val="23"/>
          <w:highlight w:val="white"/>
        </w:rPr>
        <w:t>: Layout of the webpage (User form)</w:t>
      </w:r>
    </w:p>
    <w:bookmarkEnd w:id="55"/>
    <w:p w14:paraId="4B6F768F" w14:textId="30152C7E"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CONNECTING MODEL WITH FRONTEND AND PYTHON CODE</w:t>
      </w:r>
    </w:p>
    <w:p w14:paraId="0E242903"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b/>
          <w:sz w:val="32"/>
          <w:szCs w:val="32"/>
        </w:rPr>
        <w:lastRenderedPageBreak/>
        <w:tab/>
      </w:r>
      <w:r>
        <w:rPr>
          <w:rFonts w:ascii="Times New Roman" w:eastAsia="Times New Roman" w:hAnsi="Times New Roman" w:cs="Times New Roman"/>
          <w:color w:val="323240"/>
          <w:sz w:val="24"/>
          <w:szCs w:val="24"/>
          <w:highlight w:val="white"/>
        </w:rPr>
        <w:t xml:space="preserve">The backend and frontend both work together to serve a single goal. </w:t>
      </w:r>
      <w:proofErr w:type="gramStart"/>
      <w:r>
        <w:rPr>
          <w:rFonts w:ascii="Times New Roman" w:eastAsia="Times New Roman" w:hAnsi="Times New Roman" w:cs="Times New Roman"/>
          <w:color w:val="323240"/>
          <w:sz w:val="24"/>
          <w:szCs w:val="24"/>
          <w:highlight w:val="white"/>
        </w:rPr>
        <w:t>It’s</w:t>
      </w:r>
      <w:proofErr w:type="gramEnd"/>
      <w:r>
        <w:rPr>
          <w:rFonts w:ascii="Times New Roman" w:eastAsia="Times New Roman" w:hAnsi="Times New Roman" w:cs="Times New Roman"/>
          <w:color w:val="323240"/>
          <w:sz w:val="24"/>
          <w:szCs w:val="24"/>
          <w:highlight w:val="white"/>
        </w:rPr>
        <w:t xml:space="preserve"> pretty helpful to keep it in mind at all times. They are made, so a user can access them. </w:t>
      </w:r>
    </w:p>
    <w:p w14:paraId="1C46227F"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 xml:space="preserve"> </w:t>
      </w:r>
      <w:r>
        <w:rPr>
          <w:rFonts w:ascii="Times New Roman" w:eastAsia="Times New Roman" w:hAnsi="Times New Roman" w:cs="Times New Roman"/>
          <w:color w:val="323240"/>
          <w:sz w:val="24"/>
          <w:szCs w:val="24"/>
          <w:highlight w:val="white"/>
          <w:u w:val="single"/>
        </w:rPr>
        <w:t xml:space="preserve">WORKING OF WEBSITE </w:t>
      </w:r>
      <w:r>
        <w:rPr>
          <w:rFonts w:ascii="Times New Roman" w:eastAsia="Times New Roman" w:hAnsi="Times New Roman" w:cs="Times New Roman"/>
          <w:color w:val="323240"/>
          <w:sz w:val="24"/>
          <w:szCs w:val="24"/>
          <w:highlight w:val="white"/>
        </w:rPr>
        <w:t xml:space="preserve">                                                                                                 </w:t>
      </w:r>
    </w:p>
    <w:p w14:paraId="49A623C6"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The user points their browser to one of your website’s URLs and waits for the browser to render the page. The user sees a useful and usable page. The user interacts with the page.</w:t>
      </w:r>
    </w:p>
    <w:p w14:paraId="05B74145" w14:textId="5E2B5069" w:rsidR="00BB43EA" w:rsidRDefault="00582F21"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Thus,</w:t>
      </w:r>
      <w:r w:rsidR="00330888">
        <w:rPr>
          <w:rFonts w:ascii="Times New Roman" w:eastAsia="Times New Roman" w:hAnsi="Times New Roman" w:cs="Times New Roman"/>
          <w:color w:val="323240"/>
          <w:sz w:val="24"/>
          <w:szCs w:val="24"/>
          <w:highlight w:val="white"/>
        </w:rPr>
        <w:t xml:space="preserve"> till now, our website was working as static. In order to connect it to our working python code, we used flask </w:t>
      </w:r>
      <w:r>
        <w:rPr>
          <w:rFonts w:ascii="Times New Roman" w:eastAsia="Times New Roman" w:hAnsi="Times New Roman" w:cs="Times New Roman"/>
          <w:color w:val="323240"/>
          <w:sz w:val="24"/>
          <w:szCs w:val="24"/>
          <w:highlight w:val="white"/>
        </w:rPr>
        <w:t>i.e.</w:t>
      </w:r>
      <w:r w:rsidR="00330888">
        <w:rPr>
          <w:rFonts w:ascii="Times New Roman" w:eastAsia="Times New Roman" w:hAnsi="Times New Roman" w:cs="Times New Roman"/>
          <w:color w:val="323240"/>
          <w:sz w:val="24"/>
          <w:szCs w:val="24"/>
          <w:highlight w:val="white"/>
        </w:rPr>
        <w:t xml:space="preserve">, micro-framework of python. In this, we created several routes using route decorator and thus it helped us in hosting it to a local server - http://localhost:7000/ </w:t>
      </w:r>
    </w:p>
    <w:p w14:paraId="624F9B7A" w14:textId="5D3345A0"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w:t>
      </w:r>
      <w:r w:rsidR="00D23F43">
        <w:rPr>
          <w:rFonts w:ascii="Times New Roman" w:eastAsia="Times New Roman" w:hAnsi="Times New Roman" w:cs="Times New Roman"/>
          <w:b/>
          <w:sz w:val="32"/>
          <w:szCs w:val="32"/>
        </w:rPr>
        <w:t>PREDICTING</w:t>
      </w:r>
      <w:r w:rsidR="00343A3E">
        <w:rPr>
          <w:rFonts w:ascii="Times New Roman" w:eastAsia="Times New Roman" w:hAnsi="Times New Roman" w:cs="Times New Roman"/>
          <w:b/>
          <w:sz w:val="32"/>
          <w:szCs w:val="32"/>
        </w:rPr>
        <w:t xml:space="preserve"> THE RISK OF STROKE</w:t>
      </w:r>
    </w:p>
    <w:p w14:paraId="230C85FE" w14:textId="033F6B05"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color w:val="333333"/>
          <w:sz w:val="24"/>
          <w:szCs w:val="24"/>
          <w:highlight w:val="white"/>
        </w:rPr>
        <w:t xml:space="preserve">The </w:t>
      </w:r>
      <w:proofErr w:type="gramStart"/>
      <w:r w:rsidR="00582F21">
        <w:rPr>
          <w:rFonts w:ascii="Times New Roman" w:eastAsia="Times New Roman" w:hAnsi="Times New Roman" w:cs="Times New Roman"/>
          <w:color w:val="333333"/>
          <w:sz w:val="24"/>
          <w:szCs w:val="24"/>
          <w:highlight w:val="white"/>
        </w:rPr>
        <w:t>index(</w:t>
      </w:r>
      <w:proofErr w:type="gramEnd"/>
      <w:r>
        <w:rPr>
          <w:rFonts w:ascii="Times New Roman" w:eastAsia="Times New Roman" w:hAnsi="Times New Roman" w:cs="Times New Roman"/>
          <w:color w:val="333333"/>
          <w:sz w:val="24"/>
          <w:szCs w:val="24"/>
          <w:highlight w:val="white"/>
        </w:rPr>
        <w:t>) function is decorated with @app.route so that it is invoked when the browser sends a POST request.</w:t>
      </w:r>
      <w:r>
        <w:rPr>
          <w:rFonts w:ascii="Times New Roman" w:eastAsia="Times New Roman" w:hAnsi="Times New Roman" w:cs="Times New Roman"/>
          <w:sz w:val="24"/>
          <w:szCs w:val="24"/>
        </w:rPr>
        <w:t xml:space="preserve"> Using the request module of </w:t>
      </w:r>
      <w:r w:rsidR="00530EC4">
        <w:rPr>
          <w:rFonts w:ascii="Times New Roman" w:eastAsia="Times New Roman" w:hAnsi="Times New Roman" w:cs="Times New Roman"/>
          <w:sz w:val="24"/>
          <w:szCs w:val="24"/>
        </w:rPr>
        <w:t>Flask,</w:t>
      </w:r>
      <w:r>
        <w:rPr>
          <w:rFonts w:ascii="Times New Roman" w:eastAsia="Times New Roman" w:hAnsi="Times New Roman" w:cs="Times New Roman"/>
          <w:sz w:val="24"/>
          <w:szCs w:val="24"/>
        </w:rPr>
        <w:t xml:space="preserve"> it creates an object of the file and saves it in local storage. At the same time, it sends that </w:t>
      </w:r>
      <w:r w:rsidR="00A73C8C">
        <w:rPr>
          <w:rFonts w:ascii="Times New Roman" w:eastAsia="Times New Roman" w:hAnsi="Times New Roman" w:cs="Times New Roman"/>
          <w:sz w:val="24"/>
          <w:szCs w:val="24"/>
        </w:rPr>
        <w:t>filled parameters</w:t>
      </w:r>
      <w:r>
        <w:rPr>
          <w:rFonts w:ascii="Times New Roman" w:eastAsia="Times New Roman" w:hAnsi="Times New Roman" w:cs="Times New Roman"/>
          <w:sz w:val="24"/>
          <w:szCs w:val="24"/>
        </w:rPr>
        <w:t xml:space="preserve"> to python code by calling its function which in response returns the output string, which is then displayed </w:t>
      </w:r>
      <w:r w:rsidR="00A73C8C">
        <w:rPr>
          <w:rFonts w:ascii="Times New Roman" w:eastAsia="Times New Roman" w:hAnsi="Times New Roman" w:cs="Times New Roman"/>
          <w:sz w:val="24"/>
          <w:szCs w:val="24"/>
        </w:rPr>
        <w:t>on the webpage.</w:t>
      </w:r>
    </w:p>
    <w:p w14:paraId="327D1F9D" w14:textId="7CE697B1" w:rsidR="00BB43EA" w:rsidRDefault="00343A3E"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DDA198" wp14:editId="133559FF">
            <wp:extent cx="4023360" cy="39269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033233" cy="3936564"/>
                    </a:xfrm>
                    <a:prstGeom prst="rect">
                      <a:avLst/>
                    </a:prstGeom>
                    <a:noFill/>
                    <a:ln>
                      <a:noFill/>
                    </a:ln>
                  </pic:spPr>
                </pic:pic>
              </a:graphicData>
            </a:graphic>
          </wp:inline>
        </w:drawing>
      </w:r>
    </w:p>
    <w:p w14:paraId="0532A8AC" w14:textId="62EE268B"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6" w:name="_Hlk76477744"/>
      <w:r>
        <w:rPr>
          <w:rFonts w:ascii="Times New Roman" w:eastAsia="Times New Roman" w:hAnsi="Times New Roman" w:cs="Times New Roman"/>
          <w:sz w:val="24"/>
          <w:szCs w:val="24"/>
        </w:rPr>
        <w:t xml:space="preserve">Figure: </w:t>
      </w:r>
      <w:r w:rsidR="00A73C8C">
        <w:rPr>
          <w:rFonts w:ascii="Times New Roman" w:eastAsia="Times New Roman" w:hAnsi="Times New Roman" w:cs="Times New Roman"/>
          <w:sz w:val="24"/>
          <w:szCs w:val="24"/>
        </w:rPr>
        <w:t>Sample input data filled in the Form</w:t>
      </w:r>
    </w:p>
    <w:bookmarkEnd w:id="56"/>
    <w:p w14:paraId="037D91C6" w14:textId="30D5AA7C" w:rsidR="00BB43EA" w:rsidRDefault="00A73C8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C52C0A7" wp14:editId="13C96934">
            <wp:extent cx="5730240" cy="38328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14:paraId="034E10C1" w14:textId="1D875EFA"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7" w:name="_Hlk76477756"/>
      <w:r>
        <w:rPr>
          <w:rFonts w:ascii="Times New Roman" w:eastAsia="Times New Roman" w:hAnsi="Times New Roman" w:cs="Times New Roman"/>
          <w:sz w:val="24"/>
          <w:szCs w:val="24"/>
        </w:rPr>
        <w:t xml:space="preserve">Figure </w:t>
      </w:r>
      <w:r w:rsidR="00721158">
        <w:rPr>
          <w:rFonts w:ascii="Times New Roman" w:eastAsia="Times New Roman" w:hAnsi="Times New Roman" w:cs="Times New Roman"/>
          <w:sz w:val="24"/>
          <w:szCs w:val="24"/>
        </w:rPr>
        <w:t>5.</w:t>
      </w:r>
      <w:r w:rsidR="00291C71">
        <w:rPr>
          <w:rFonts w:ascii="Times New Roman" w:eastAsia="Times New Roman" w:hAnsi="Times New Roman" w:cs="Times New Roman"/>
          <w:sz w:val="24"/>
          <w:szCs w:val="24"/>
        </w:rPr>
        <w:t>19</w:t>
      </w:r>
      <w:r>
        <w:rPr>
          <w:rFonts w:ascii="Times New Roman" w:eastAsia="Times New Roman" w:hAnsi="Times New Roman" w:cs="Times New Roman"/>
          <w:sz w:val="24"/>
          <w:szCs w:val="24"/>
        </w:rPr>
        <w:t>: Sample results displayed at the Web Platform when using the model for prediction</w:t>
      </w:r>
    </w:p>
    <w:bookmarkEnd w:id="57"/>
    <w:p w14:paraId="3966FC65" w14:textId="6400048E" w:rsidR="00BB43EA" w:rsidRDefault="00A73C8C" w:rsidP="00EF4AF1">
      <w:pPr>
        <w:spacing w:before="240" w:after="240" w:line="360" w:lineRule="auto"/>
        <w:rPr>
          <w:rFonts w:ascii="Times New Roman" w:eastAsia="Times New Roman" w:hAnsi="Times New Roman" w:cs="Times New Roman"/>
          <w:b/>
          <w:sz w:val="44"/>
          <w:szCs w:val="44"/>
        </w:rPr>
      </w:pPr>
      <w:r>
        <w:rPr>
          <w:rFonts w:ascii="Times New Roman" w:eastAsia="Times New Roman" w:hAnsi="Times New Roman" w:cs="Times New Roman"/>
          <w:sz w:val="24"/>
          <w:szCs w:val="24"/>
        </w:rPr>
        <w:t>Figure shows the front page of the Web App as visible to the user. Here he/she can fill the form based on their medical history and click on the submit button. The model functions in the background and provide the stroke risk which is shown on the Web App as shown in figure. Flask library is used to fetch the result predicted by the model and display it on the Web Page.</w:t>
      </w:r>
    </w:p>
    <w:p w14:paraId="141E9218"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273ACC07"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661B5D6A"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7C9721FB"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040F2282" w14:textId="77777777" w:rsidR="00717A68" w:rsidRDefault="00717A68">
      <w:pPr>
        <w:spacing w:before="240" w:after="240" w:line="360" w:lineRule="auto"/>
        <w:jc w:val="right"/>
        <w:rPr>
          <w:rFonts w:ascii="Times New Roman" w:eastAsia="Times New Roman" w:hAnsi="Times New Roman" w:cs="Times New Roman"/>
          <w:b/>
          <w:sz w:val="44"/>
          <w:szCs w:val="44"/>
        </w:rPr>
      </w:pPr>
    </w:p>
    <w:p w14:paraId="3EED8B4E" w14:textId="183F0B1D"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EF4AF1">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6</w:t>
      </w:r>
    </w:p>
    <w:p w14:paraId="5C93EC39" w14:textId="77777777" w:rsidR="00EF4AF1" w:rsidRPr="00EF4AF1" w:rsidRDefault="00EF4AF1">
      <w:pPr>
        <w:spacing w:before="240" w:after="240" w:line="360" w:lineRule="auto"/>
        <w:jc w:val="right"/>
        <w:rPr>
          <w:rFonts w:ascii="Times New Roman" w:eastAsia="Times New Roman" w:hAnsi="Times New Roman" w:cs="Times New Roman"/>
          <w:b/>
        </w:rPr>
      </w:pPr>
    </w:p>
    <w:p w14:paraId="3A05F64B" w14:textId="56EA760D"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CONCLUSIONS AND FUTURE SCOPE</w:t>
      </w:r>
    </w:p>
    <w:p w14:paraId="7BBFC695" w14:textId="72545B53" w:rsidR="00EF4AF1" w:rsidRDefault="00EF4AF1">
      <w:pPr>
        <w:spacing w:before="240" w:after="240" w:line="360" w:lineRule="auto"/>
        <w:jc w:val="center"/>
        <w:rPr>
          <w:rFonts w:ascii="Times New Roman" w:eastAsia="Times New Roman" w:hAnsi="Times New Roman" w:cs="Times New Roman"/>
          <w:b/>
        </w:rPr>
      </w:pPr>
    </w:p>
    <w:p w14:paraId="11C6759D" w14:textId="77777777" w:rsidR="00BB43EA" w:rsidRDefault="00BB43EA">
      <w:pPr>
        <w:spacing w:before="240" w:after="240" w:line="360" w:lineRule="auto"/>
        <w:jc w:val="center"/>
        <w:rPr>
          <w:rFonts w:ascii="Times New Roman" w:eastAsia="Times New Roman" w:hAnsi="Times New Roman" w:cs="Times New Roman"/>
          <w:b/>
        </w:rPr>
      </w:pPr>
    </w:p>
    <w:p w14:paraId="1C6E9E62" w14:textId="64EF15EB" w:rsidR="00BB43EA" w:rsidRPr="003C6023"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6.1 CONCLUSIONS</w:t>
      </w:r>
    </w:p>
    <w:p w14:paraId="76D4E30A" w14:textId="3E70F956" w:rsidR="00F17DE8" w:rsidRDefault="00F17D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Through this project, we were able to build a system that can be used by user from the timing, location of his/her choice and check for chances of stroke to him.</w:t>
      </w:r>
      <w:r w:rsidR="003C6023">
        <w:rPr>
          <w:rFonts w:ascii="Times New Roman" w:eastAsia="Times New Roman" w:hAnsi="Times New Roman" w:cs="Times New Roman"/>
          <w:sz w:val="24"/>
          <w:szCs w:val="24"/>
        </w:rPr>
        <w:t xml:space="preserve"> We compared 10 different machine learning classifiers based on accuracy on our dataset, used the best one and performed k-fold validation and hyper-parameter optimization on it too. We were able to understand the different and working of different classifiers and reason behind </w:t>
      </w:r>
      <w:proofErr w:type="spellStart"/>
      <w:r w:rsidR="003C6023">
        <w:rPr>
          <w:rFonts w:ascii="Times New Roman" w:eastAsia="Times New Roman" w:hAnsi="Times New Roman" w:cs="Times New Roman"/>
          <w:sz w:val="24"/>
          <w:szCs w:val="24"/>
        </w:rPr>
        <w:t>there</w:t>
      </w:r>
      <w:proofErr w:type="spellEnd"/>
      <w:r w:rsidR="003C6023">
        <w:rPr>
          <w:rFonts w:ascii="Times New Roman" w:eastAsia="Times New Roman" w:hAnsi="Times New Roman" w:cs="Times New Roman"/>
          <w:sz w:val="24"/>
          <w:szCs w:val="24"/>
        </w:rPr>
        <w:t xml:space="preserve"> particular behavior on our dataset. We are ultimately able to achieve our objective of learning about various machine learning classifier, comparing them and using the best one to build a system which can be used by anyone from anywhere to test the chances of stroke to him/her.</w:t>
      </w:r>
    </w:p>
    <w:p w14:paraId="5ABEE673" w14:textId="77777777"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6.2 FUTURE SCOPE</w:t>
      </w:r>
    </w:p>
    <w:p w14:paraId="689BA33D" w14:textId="77777777"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huge feature approach for this model some of which are enlisted below:</w:t>
      </w:r>
    </w:p>
    <w:p w14:paraId="35D256B8" w14:textId="4E81FDE7" w:rsidR="00BB43EA" w:rsidRDefault="003C6023" w:rsidP="00EF4AF1">
      <w:pPr>
        <w:numPr>
          <w:ilvl w:val="0"/>
          <w:numId w:val="2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currently trained and tested for accuracy on a small dataset of approx. 5k records. We believe training it on any other dataset, which is bigger in size would enhance or prediction capability even more.</w:t>
      </w:r>
    </w:p>
    <w:p w14:paraId="61559879" w14:textId="73334854" w:rsidR="00BB43EA"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now, the user is only asked for details in the form. We plan to enhance the web platform to display more information and statistics about the stroke.</w:t>
      </w:r>
    </w:p>
    <w:p w14:paraId="3AC9E690" w14:textId="77777777" w:rsidR="00D217AF"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android app for same purpose can be </w:t>
      </w:r>
      <w:proofErr w:type="gramStart"/>
      <w:r>
        <w:rPr>
          <w:rFonts w:ascii="Times New Roman" w:eastAsia="Times New Roman" w:hAnsi="Times New Roman" w:cs="Times New Roman"/>
          <w:sz w:val="24"/>
          <w:szCs w:val="24"/>
        </w:rPr>
        <w:t>really useful</w:t>
      </w:r>
      <w:proofErr w:type="gramEnd"/>
      <w:r>
        <w:rPr>
          <w:rFonts w:ascii="Times New Roman" w:eastAsia="Times New Roman" w:hAnsi="Times New Roman" w:cs="Times New Roman"/>
          <w:sz w:val="24"/>
          <w:szCs w:val="24"/>
        </w:rPr>
        <w:t xml:space="preserve"> and handy, we will this could be a potential future scope.</w:t>
      </w:r>
    </w:p>
    <w:p w14:paraId="1E54FCB4" w14:textId="587809F5"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 xml:space="preserve">Right now, the model uses 10 parameters for predicting the chances of stroke, adding more crucial parameters which play role in stroke and its prediction could be a </w:t>
      </w:r>
      <w:proofErr w:type="gramStart"/>
      <w:r w:rsidRPr="00D217AF">
        <w:rPr>
          <w:rFonts w:ascii="Times New Roman" w:eastAsia="Times New Roman" w:hAnsi="Times New Roman" w:cs="Times New Roman"/>
          <w:sz w:val="24"/>
          <w:szCs w:val="24"/>
        </w:rPr>
        <w:t>really nice</w:t>
      </w:r>
      <w:proofErr w:type="gramEnd"/>
      <w:r w:rsidRPr="00D217AF">
        <w:rPr>
          <w:rFonts w:ascii="Times New Roman" w:eastAsia="Times New Roman" w:hAnsi="Times New Roman" w:cs="Times New Roman"/>
          <w:sz w:val="24"/>
          <w:szCs w:val="24"/>
        </w:rPr>
        <w:t xml:space="preserve"> enhancement to the model.</w:t>
      </w:r>
    </w:p>
    <w:p w14:paraId="5ED26D1E" w14:textId="77777777"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lastRenderedPageBreak/>
        <w:t xml:space="preserve">Adding more information about what stroke </w:t>
      </w:r>
      <w:proofErr w:type="gramStart"/>
      <w:r w:rsidRPr="00D217AF">
        <w:rPr>
          <w:rFonts w:ascii="Times New Roman" w:eastAsia="Times New Roman" w:hAnsi="Times New Roman" w:cs="Times New Roman"/>
          <w:sz w:val="24"/>
          <w:szCs w:val="24"/>
        </w:rPr>
        <w:t>actually is</w:t>
      </w:r>
      <w:proofErr w:type="gramEnd"/>
      <w:r w:rsidRPr="00D217AF">
        <w:rPr>
          <w:rFonts w:ascii="Times New Roman" w:eastAsia="Times New Roman" w:hAnsi="Times New Roman" w:cs="Times New Roman"/>
          <w:sz w:val="24"/>
          <w:szCs w:val="24"/>
        </w:rPr>
        <w:t>, it causes, symptoms and other related and relevant information on the web page is also a nice and useful scope.</w:t>
      </w:r>
    </w:p>
    <w:p w14:paraId="16C6D23A" w14:textId="6F02F087" w:rsidR="00BB43EA" w:rsidRP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Adding functionality to fetch all health record data and then use patient history for predicting chances of stroke could be a super huge enhancement.</w:t>
      </w:r>
    </w:p>
    <w:p w14:paraId="0996DF5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50DD2FE"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46C9701"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6805A1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A8A5A9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285FFDD4"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BB9085A"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799B1F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BB32D8B"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7D374C45"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4010FAA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6A3FCC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552DBB1C"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47BB763" w14:textId="2C26523D"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- 7</w:t>
      </w:r>
    </w:p>
    <w:p w14:paraId="79373345"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REFERENCES</w:t>
      </w:r>
    </w:p>
    <w:p w14:paraId="071E1892" w14:textId="444C1D18" w:rsidR="00DA31A7" w:rsidRPr="00DA31A7" w:rsidRDefault="00DA31A7" w:rsidP="00E4713D">
      <w:pPr>
        <w:widowControl w:val="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Datasets:</w:t>
      </w:r>
    </w:p>
    <w:p w14:paraId="6CE7C0A3" w14:textId="53A11315"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“Dataset: Cardiovascular health study</w:t>
      </w:r>
      <w:r w:rsidR="004261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(CHS).” https://biolincc.nhlbi.nih.gov/studies/chs/. Accessed: 2016-05-8.</w:t>
      </w:r>
    </w:p>
    <w:p w14:paraId="080C498A" w14:textId="23C01A49"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 "Stroke Prediction Dataset - (</w:t>
      </w:r>
      <w:proofErr w:type="spellStart"/>
      <w:r>
        <w:rPr>
          <w:rFonts w:ascii="Times New Roman" w:eastAsia="Times New Roman" w:hAnsi="Times New Roman" w:cs="Times New Roman"/>
          <w:sz w:val="24"/>
          <w:szCs w:val="24"/>
        </w:rPr>
        <w:t>fedesoriano</w:t>
      </w:r>
      <w:proofErr w:type="spellEnd"/>
      <w:r>
        <w:rPr>
          <w:rFonts w:ascii="Times New Roman" w:eastAsia="Times New Roman" w:hAnsi="Times New Roman" w:cs="Times New Roman"/>
          <w:sz w:val="24"/>
          <w:szCs w:val="24"/>
        </w:rPr>
        <w:t>)." https://www.kaggle.com/fedesoriano/stroke-prediction-dataset</w:t>
      </w:r>
    </w:p>
    <w:p w14:paraId="5A6DDD64" w14:textId="77777777" w:rsidR="00DA31A7" w:rsidRDefault="00DA31A7" w:rsidP="00E4713D">
      <w:pPr>
        <w:widowControl w:val="0"/>
        <w:ind w:left="720"/>
        <w:rPr>
          <w:rFonts w:ascii="Times New Roman" w:eastAsia="Times New Roman" w:hAnsi="Times New Roman" w:cs="Times New Roman"/>
          <w:sz w:val="24"/>
          <w:szCs w:val="24"/>
        </w:rPr>
      </w:pPr>
    </w:p>
    <w:p w14:paraId="43D33040" w14:textId="741A4480" w:rsidR="00DA31A7" w:rsidRDefault="00DA31A7" w:rsidP="00E4713D">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Classifiers: -</w:t>
      </w:r>
    </w:p>
    <w:p w14:paraId="17EEE8CF" w14:textId="77777777" w:rsidR="00DA31A7" w:rsidRDefault="00DA31A7" w:rsidP="00E4713D">
      <w:pPr>
        <w:widowControl w:val="0"/>
        <w:ind w:left="720"/>
        <w:rPr>
          <w:rFonts w:ascii="Times New Roman" w:eastAsia="Times New Roman" w:hAnsi="Times New Roman" w:cs="Times New Roman"/>
          <w:sz w:val="24"/>
          <w:szCs w:val="24"/>
        </w:rPr>
      </w:pPr>
    </w:p>
    <w:p w14:paraId="436613B5" w14:textId="46363067" w:rsidR="00DA31A7" w:rsidRP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DA31A7">
        <w:rPr>
          <w:rFonts w:ascii="Times New Roman" w:eastAsia="Times New Roman" w:hAnsi="Times New Roman" w:cs="Times New Roman"/>
          <w:sz w:val="24"/>
          <w:szCs w:val="24"/>
        </w:rPr>
        <w:t>Scikit-learn Supervised Models - https://scikit-learn.org/stable/supervised_learning.html</w:t>
      </w:r>
    </w:p>
    <w:p w14:paraId="049F1E2E" w14:textId="4C25C2DC" w:rsidR="004261B4"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8072CA">
        <w:rPr>
          <w:rFonts w:ascii="Times New Roman" w:eastAsia="Times New Roman" w:hAnsi="Times New Roman" w:cs="Times New Roman"/>
          <w:sz w:val="24"/>
          <w:szCs w:val="24"/>
        </w:rPr>
        <w:t xml:space="preserve">Tony </w:t>
      </w:r>
      <w:proofErr w:type="spellStart"/>
      <w:proofErr w:type="gramStart"/>
      <w:r w:rsidR="008072CA">
        <w:rPr>
          <w:rFonts w:ascii="Times New Roman" w:eastAsia="Times New Roman" w:hAnsi="Times New Roman" w:cs="Times New Roman"/>
          <w:sz w:val="24"/>
          <w:szCs w:val="24"/>
        </w:rPr>
        <w:t>F.Chan</w:t>
      </w:r>
      <w:proofErr w:type="spellEnd"/>
      <w:proofErr w:type="gramEnd"/>
      <w:r w:rsidR="008072CA">
        <w:rPr>
          <w:rFonts w:ascii="Times New Roman" w:eastAsia="Times New Roman" w:hAnsi="Times New Roman" w:cs="Times New Roman"/>
          <w:sz w:val="24"/>
          <w:szCs w:val="24"/>
        </w:rPr>
        <w:t xml:space="preserve">, Gene H. Golub, Randall J. </w:t>
      </w:r>
      <w:proofErr w:type="spellStart"/>
      <w:r w:rsidR="008072CA">
        <w:rPr>
          <w:rFonts w:ascii="Times New Roman" w:eastAsia="Times New Roman" w:hAnsi="Times New Roman" w:cs="Times New Roman"/>
          <w:sz w:val="24"/>
          <w:szCs w:val="24"/>
        </w:rPr>
        <w:t>LeVeque</w:t>
      </w:r>
      <w:proofErr w:type="spellEnd"/>
      <w:r w:rsidR="008072CA">
        <w:rPr>
          <w:rFonts w:ascii="Times New Roman" w:eastAsia="Times New Roman" w:hAnsi="Times New Roman" w:cs="Times New Roman"/>
          <w:sz w:val="24"/>
          <w:szCs w:val="24"/>
        </w:rPr>
        <w:t xml:space="preserve">:-Dept. Of CS, </w:t>
      </w:r>
      <w:proofErr w:type="spellStart"/>
      <w:r w:rsidR="008072CA">
        <w:rPr>
          <w:rFonts w:ascii="Times New Roman" w:eastAsia="Times New Roman" w:hAnsi="Times New Roman" w:cs="Times New Roman"/>
          <w:sz w:val="24"/>
          <w:szCs w:val="24"/>
        </w:rPr>
        <w:t>Standord</w:t>
      </w:r>
      <w:proofErr w:type="spellEnd"/>
      <w:r w:rsidR="008072CA">
        <w:rPr>
          <w:rFonts w:ascii="Times New Roman" w:eastAsia="Times New Roman" w:hAnsi="Times New Roman" w:cs="Times New Roman"/>
          <w:sz w:val="24"/>
          <w:szCs w:val="24"/>
        </w:rPr>
        <w:t xml:space="preserve">  NOV,1979 – “</w:t>
      </w:r>
      <w:proofErr w:type="spellStart"/>
      <w:r w:rsidR="00DA31A7">
        <w:rPr>
          <w:rFonts w:ascii="Times New Roman" w:eastAsia="Times New Roman" w:hAnsi="Times New Roman" w:cs="Times New Roman"/>
          <w:sz w:val="24"/>
          <w:szCs w:val="24"/>
        </w:rPr>
        <w:t>GaussianNB</w:t>
      </w:r>
      <w:proofErr w:type="spellEnd"/>
      <w:r w:rsidR="00DA31A7">
        <w:rPr>
          <w:rFonts w:ascii="Times New Roman" w:eastAsia="Times New Roman" w:hAnsi="Times New Roman" w:cs="Times New Roman"/>
          <w:sz w:val="24"/>
          <w:szCs w:val="24"/>
        </w:rPr>
        <w:t xml:space="preserve"> - UPDATING FORMULAE AND A PAIR-WISE ALGORITHM FOR COMPUTING SAMPLE VARIANCES</w:t>
      </w:r>
      <w:r w:rsidR="008072CA">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60">
        <w:r w:rsidR="00DA31A7">
          <w:rPr>
            <w:rFonts w:ascii="Times New Roman" w:eastAsia="Times New Roman" w:hAnsi="Times New Roman" w:cs="Times New Roman"/>
            <w:color w:val="1155CC"/>
            <w:sz w:val="24"/>
            <w:szCs w:val="24"/>
            <w:u w:val="single"/>
          </w:rPr>
          <w:t>https://scikit-learn.org/stable/modules/generated/sklearn.naive_bayes.GaussianNB.html</w:t>
        </w:r>
      </w:hyperlink>
      <w:r w:rsidR="00DA31A7">
        <w:rPr>
          <w:rFonts w:ascii="Times New Roman" w:eastAsia="Times New Roman" w:hAnsi="Times New Roman" w:cs="Times New Roman"/>
          <w:sz w:val="24"/>
          <w:szCs w:val="24"/>
        </w:rPr>
        <w:t xml:space="preserve"> }</w:t>
      </w:r>
    </w:p>
    <w:p w14:paraId="5B5ADDEF" w14:textId="1BEE6E73"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sidR="00DA31A7">
        <w:rPr>
          <w:rFonts w:ascii="Times New Roman" w:eastAsia="Times New Roman" w:hAnsi="Times New Roman" w:cs="Times New Roman"/>
          <w:sz w:val="24"/>
          <w:szCs w:val="24"/>
        </w:rPr>
        <w:t>MultinomialNB</w:t>
      </w:r>
      <w:proofErr w:type="spellEnd"/>
      <w:r w:rsidR="00DA31A7">
        <w:rPr>
          <w:rFonts w:ascii="Times New Roman" w:eastAsia="Times New Roman" w:hAnsi="Times New Roman" w:cs="Times New Roman"/>
          <w:sz w:val="24"/>
          <w:szCs w:val="24"/>
        </w:rPr>
        <w:t xml:space="preserve"> - {</w:t>
      </w:r>
      <w:hyperlink r:id="rId161">
        <w:r w:rsidR="00DA31A7">
          <w:rPr>
            <w:rFonts w:ascii="Times New Roman" w:eastAsia="Times New Roman" w:hAnsi="Times New Roman" w:cs="Times New Roman"/>
            <w:color w:val="1155CC"/>
            <w:sz w:val="24"/>
            <w:szCs w:val="24"/>
            <w:u w:val="single"/>
          </w:rPr>
          <w:t>https://nlp.stanford.edu/IR-book/html/htmledition/naive-bayes-text-classification-1.html</w:t>
        </w:r>
      </w:hyperlink>
      <w:r w:rsidR="00DA31A7">
        <w:rPr>
          <w:rFonts w:ascii="Times New Roman" w:eastAsia="Times New Roman" w:hAnsi="Times New Roman" w:cs="Times New Roman"/>
          <w:sz w:val="24"/>
          <w:szCs w:val="24"/>
        </w:rPr>
        <w:t xml:space="preserve"> } {</w:t>
      </w:r>
      <w:hyperlink r:id="rId162">
        <w:r w:rsidR="00DA31A7">
          <w:rPr>
            <w:rFonts w:ascii="Times New Roman" w:eastAsia="Times New Roman" w:hAnsi="Times New Roman" w:cs="Times New Roman"/>
            <w:color w:val="1155CC"/>
            <w:sz w:val="24"/>
            <w:szCs w:val="24"/>
            <w:u w:val="single"/>
          </w:rPr>
          <w:t>https://scikit-learn.org/stable/modules/generated/sklearn.naive_bayes.MultinomialNB.html</w:t>
        </w:r>
      </w:hyperlink>
      <w:r w:rsidR="00DA31A7">
        <w:rPr>
          <w:rFonts w:ascii="Times New Roman" w:eastAsia="Times New Roman" w:hAnsi="Times New Roman" w:cs="Times New Roman"/>
          <w:sz w:val="24"/>
          <w:szCs w:val="24"/>
        </w:rPr>
        <w:t xml:space="preserve"> }</w:t>
      </w:r>
    </w:p>
    <w:p w14:paraId="4800FA7B" w14:textId="5761C70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roofErr w:type="spellStart"/>
      <w:r w:rsidR="00DA31A7">
        <w:rPr>
          <w:rFonts w:ascii="Times New Roman" w:eastAsia="Times New Roman" w:hAnsi="Times New Roman" w:cs="Times New Roman"/>
          <w:sz w:val="24"/>
          <w:szCs w:val="24"/>
        </w:rPr>
        <w:t>BernoulliNB</w:t>
      </w:r>
      <w:proofErr w:type="spellEnd"/>
      <w:r w:rsidR="00DA31A7">
        <w:rPr>
          <w:rFonts w:ascii="Times New Roman" w:eastAsia="Times New Roman" w:hAnsi="Times New Roman" w:cs="Times New Roman"/>
          <w:sz w:val="24"/>
          <w:szCs w:val="24"/>
        </w:rPr>
        <w:t xml:space="preserve"> - {</w:t>
      </w:r>
      <w:hyperlink r:id="rId163">
        <w:r w:rsidR="00DA31A7">
          <w:rPr>
            <w:rFonts w:ascii="Times New Roman" w:eastAsia="Times New Roman" w:hAnsi="Times New Roman" w:cs="Times New Roman"/>
            <w:color w:val="1155CC"/>
            <w:sz w:val="24"/>
            <w:szCs w:val="24"/>
            <w:u w:val="single"/>
          </w:rPr>
          <w:t>https://nlp.stanford.edu/IR-book/html/htmledition/the-bernoulli-model-1.html</w:t>
        </w:r>
      </w:hyperlink>
      <w:r w:rsidR="00DA31A7">
        <w:rPr>
          <w:rFonts w:ascii="Times New Roman" w:eastAsia="Times New Roman" w:hAnsi="Times New Roman" w:cs="Times New Roman"/>
          <w:sz w:val="24"/>
          <w:szCs w:val="24"/>
        </w:rPr>
        <w:t xml:space="preserve"> } {</w:t>
      </w:r>
      <w:hyperlink r:id="rId164">
        <w:r w:rsidR="00DA31A7">
          <w:rPr>
            <w:rFonts w:ascii="Times New Roman" w:eastAsia="Times New Roman" w:hAnsi="Times New Roman" w:cs="Times New Roman"/>
            <w:color w:val="1155CC"/>
            <w:sz w:val="24"/>
            <w:szCs w:val="24"/>
            <w:u w:val="single"/>
          </w:rPr>
          <w:t>https://scikit-learn.org/stable/modules/generated/sklearn.naive_bayes.BernoulliNB.html</w:t>
        </w:r>
      </w:hyperlink>
      <w:r w:rsidR="00DA31A7">
        <w:rPr>
          <w:rFonts w:ascii="Times New Roman" w:eastAsia="Times New Roman" w:hAnsi="Times New Roman" w:cs="Times New Roman"/>
          <w:sz w:val="24"/>
          <w:szCs w:val="24"/>
        </w:rPr>
        <w:t xml:space="preserve"> }</w:t>
      </w:r>
    </w:p>
    <w:p w14:paraId="689626A9" w14:textId="6BF4AEA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spellStart"/>
      <w:r w:rsidR="00DA31A7">
        <w:rPr>
          <w:rFonts w:ascii="Times New Roman" w:eastAsia="Times New Roman" w:hAnsi="Times New Roman" w:cs="Times New Roman"/>
          <w:sz w:val="24"/>
          <w:szCs w:val="24"/>
        </w:rPr>
        <w:t>CategoricalNB</w:t>
      </w:r>
      <w:proofErr w:type="spellEnd"/>
      <w:r w:rsidR="00DA31A7">
        <w:rPr>
          <w:rFonts w:ascii="Times New Roman" w:eastAsia="Times New Roman" w:hAnsi="Times New Roman" w:cs="Times New Roman"/>
          <w:sz w:val="24"/>
          <w:szCs w:val="24"/>
        </w:rPr>
        <w:t xml:space="preserve"> - {</w:t>
      </w:r>
      <w:hyperlink r:id="rId165">
        <w:r w:rsidR="00DA31A7">
          <w:rPr>
            <w:rFonts w:ascii="Times New Roman" w:eastAsia="Times New Roman" w:hAnsi="Times New Roman" w:cs="Times New Roman"/>
            <w:color w:val="1155CC"/>
            <w:sz w:val="24"/>
            <w:szCs w:val="24"/>
            <w:u w:val="single"/>
          </w:rPr>
          <w:t>https://scikit-learn.org/stable/modules/generated/sklearn.naive_bayes.CategoricalNB.html</w:t>
        </w:r>
      </w:hyperlink>
      <w:r w:rsidR="00DA31A7">
        <w:rPr>
          <w:rFonts w:ascii="Times New Roman" w:eastAsia="Times New Roman" w:hAnsi="Times New Roman" w:cs="Times New Roman"/>
          <w:sz w:val="24"/>
          <w:szCs w:val="24"/>
        </w:rPr>
        <w:t xml:space="preserve"> }</w:t>
      </w:r>
    </w:p>
    <w:p w14:paraId="63560366" w14:textId="491593DA"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roofErr w:type="spellStart"/>
      <w:r w:rsidR="00DA31A7">
        <w:rPr>
          <w:rFonts w:ascii="Times New Roman" w:eastAsia="Times New Roman" w:hAnsi="Times New Roman" w:cs="Times New Roman"/>
          <w:sz w:val="24"/>
          <w:szCs w:val="24"/>
        </w:rPr>
        <w:t>LinearRegression</w:t>
      </w:r>
      <w:proofErr w:type="spellEnd"/>
      <w:r w:rsidR="00DA31A7">
        <w:rPr>
          <w:rFonts w:ascii="Times New Roman" w:eastAsia="Times New Roman" w:hAnsi="Times New Roman" w:cs="Times New Roman"/>
          <w:sz w:val="24"/>
          <w:szCs w:val="24"/>
        </w:rPr>
        <w:t xml:space="preserve"> - {</w:t>
      </w:r>
      <w:hyperlink r:id="rId166">
        <w:r w:rsidR="00DA31A7">
          <w:rPr>
            <w:rFonts w:ascii="Times New Roman" w:eastAsia="Times New Roman" w:hAnsi="Times New Roman" w:cs="Times New Roman"/>
            <w:color w:val="1155CC"/>
            <w:sz w:val="24"/>
            <w:szCs w:val="24"/>
            <w:u w:val="single"/>
          </w:rPr>
          <w:t>https://scikit-learn.org/stable/modules/generated/sklearn.linear_model.LinearRegression.html</w:t>
        </w:r>
      </w:hyperlink>
      <w:r w:rsidR="00DA31A7">
        <w:rPr>
          <w:rFonts w:ascii="Times New Roman" w:eastAsia="Times New Roman" w:hAnsi="Times New Roman" w:cs="Times New Roman"/>
          <w:sz w:val="24"/>
          <w:szCs w:val="24"/>
        </w:rPr>
        <w:t xml:space="preserve"> }</w:t>
      </w:r>
    </w:p>
    <w:p w14:paraId="75CD505F" w14:textId="2D87F3CF"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roofErr w:type="spellStart"/>
      <w:r w:rsidR="00DA31A7">
        <w:rPr>
          <w:rFonts w:ascii="Times New Roman" w:eastAsia="Times New Roman" w:hAnsi="Times New Roman" w:cs="Times New Roman"/>
          <w:sz w:val="24"/>
          <w:szCs w:val="24"/>
        </w:rPr>
        <w:t>KNeighborsClassifier</w:t>
      </w:r>
      <w:proofErr w:type="spellEnd"/>
      <w:r w:rsidR="00DA31A7">
        <w:rPr>
          <w:rFonts w:ascii="Times New Roman" w:eastAsia="Times New Roman" w:hAnsi="Times New Roman" w:cs="Times New Roman"/>
          <w:sz w:val="24"/>
          <w:szCs w:val="24"/>
        </w:rPr>
        <w:t xml:space="preserve"> - {</w:t>
      </w:r>
      <w:hyperlink r:id="rId167">
        <w:r w:rsidR="00DA31A7">
          <w:rPr>
            <w:rFonts w:ascii="Times New Roman" w:eastAsia="Times New Roman" w:hAnsi="Times New Roman" w:cs="Times New Roman"/>
            <w:color w:val="1155CC"/>
            <w:sz w:val="24"/>
            <w:szCs w:val="24"/>
            <w:u w:val="single"/>
          </w:rPr>
          <w:t>https://en.wikipedia.org/wiki/K-nearest_neighbors_algorithm</w:t>
        </w:r>
      </w:hyperlink>
      <w:r w:rsidR="00DA31A7">
        <w:rPr>
          <w:rFonts w:ascii="Times New Roman" w:eastAsia="Times New Roman" w:hAnsi="Times New Roman" w:cs="Times New Roman"/>
          <w:sz w:val="24"/>
          <w:szCs w:val="24"/>
        </w:rPr>
        <w:t xml:space="preserve"> } {</w:t>
      </w:r>
      <w:hyperlink r:id="rId168">
        <w:r w:rsidR="00DA31A7">
          <w:rPr>
            <w:rFonts w:ascii="Times New Roman" w:eastAsia="Times New Roman" w:hAnsi="Times New Roman" w:cs="Times New Roman"/>
            <w:color w:val="1155CC"/>
            <w:sz w:val="24"/>
            <w:szCs w:val="24"/>
            <w:u w:val="single"/>
          </w:rPr>
          <w:t>https://scikit-learn.org/stable/modules/generated/sklearn.neighbors.KNeighborsClassifier.html</w:t>
        </w:r>
      </w:hyperlink>
      <w:r w:rsidR="00DA31A7">
        <w:rPr>
          <w:rFonts w:ascii="Times New Roman" w:eastAsia="Times New Roman" w:hAnsi="Times New Roman" w:cs="Times New Roman"/>
          <w:sz w:val="24"/>
          <w:szCs w:val="24"/>
        </w:rPr>
        <w:t xml:space="preserve"> }</w:t>
      </w:r>
    </w:p>
    <w:p w14:paraId="60913110" w14:textId="7EF3904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00907134">
        <w:rPr>
          <w:rFonts w:ascii="Times New Roman" w:eastAsia="Times New Roman" w:hAnsi="Times New Roman" w:cs="Times New Roman"/>
          <w:sz w:val="24"/>
          <w:szCs w:val="24"/>
        </w:rPr>
        <w:t>Mark Schmidt, Nicolas Le Roux, Francis Bach - 10 May 2016 – “</w:t>
      </w:r>
      <w:r w:rsidR="00DA31A7">
        <w:rPr>
          <w:rFonts w:ascii="Times New Roman" w:eastAsia="Times New Roman" w:hAnsi="Times New Roman" w:cs="Times New Roman"/>
          <w:sz w:val="24"/>
          <w:szCs w:val="24"/>
        </w:rPr>
        <w:t xml:space="preserve">Logistic Regression - Minimizing Finite Sums with the Stochastic </w:t>
      </w:r>
      <w:proofErr w:type="spellStart"/>
      <w:r w:rsidR="00DA31A7">
        <w:rPr>
          <w:rFonts w:ascii="Times New Roman" w:eastAsia="Times New Roman" w:hAnsi="Times New Roman" w:cs="Times New Roman"/>
          <w:sz w:val="24"/>
          <w:szCs w:val="24"/>
        </w:rPr>
        <w:t>AverageGradient</w:t>
      </w:r>
      <w:proofErr w:type="spellEnd"/>
      <w:r w:rsidR="0090713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69">
        <w:r w:rsidR="00DA31A7">
          <w:rPr>
            <w:rFonts w:ascii="Times New Roman" w:eastAsia="Times New Roman" w:hAnsi="Times New Roman" w:cs="Times New Roman"/>
            <w:color w:val="1155CC"/>
            <w:sz w:val="24"/>
            <w:szCs w:val="24"/>
            <w:u w:val="single"/>
          </w:rPr>
          <w:t>https://hal.inria.fr/hal-00860051v2</w:t>
        </w:r>
      </w:hyperlink>
      <w:r w:rsidR="00DA31A7">
        <w:rPr>
          <w:rFonts w:ascii="Times New Roman" w:eastAsia="Times New Roman" w:hAnsi="Times New Roman" w:cs="Times New Roman"/>
          <w:sz w:val="24"/>
          <w:szCs w:val="24"/>
        </w:rPr>
        <w:t xml:space="preserve"> }</w:t>
      </w:r>
    </w:p>
    <w:p w14:paraId="3D142A06" w14:textId="48D7506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sidR="00DA31A7">
        <w:rPr>
          <w:rFonts w:ascii="Times New Roman" w:eastAsia="Times New Roman" w:hAnsi="Times New Roman" w:cs="Times New Roman"/>
          <w:sz w:val="24"/>
          <w:szCs w:val="24"/>
        </w:rPr>
        <w:t>Logistic Regression - {</w:t>
      </w:r>
      <w:hyperlink r:id="rId170">
        <w:r w:rsidR="00DA31A7">
          <w:rPr>
            <w:rFonts w:ascii="Times New Roman" w:eastAsia="Times New Roman" w:hAnsi="Times New Roman" w:cs="Times New Roman"/>
            <w:color w:val="1155CC"/>
            <w:sz w:val="24"/>
            <w:szCs w:val="24"/>
            <w:u w:val="single"/>
          </w:rPr>
          <w:t>https://en.wikipedia.org/wiki/Logistic_regression</w:t>
        </w:r>
      </w:hyperlink>
      <w:r w:rsidR="00DA31A7">
        <w:rPr>
          <w:rFonts w:ascii="Times New Roman" w:eastAsia="Times New Roman" w:hAnsi="Times New Roman" w:cs="Times New Roman"/>
          <w:sz w:val="24"/>
          <w:szCs w:val="24"/>
        </w:rPr>
        <w:t xml:space="preserve"> } {</w:t>
      </w:r>
      <w:hyperlink r:id="rId171">
        <w:r w:rsidR="00DA31A7">
          <w:rPr>
            <w:rFonts w:ascii="Times New Roman" w:eastAsia="Times New Roman" w:hAnsi="Times New Roman" w:cs="Times New Roman"/>
            <w:color w:val="1155CC"/>
            <w:sz w:val="24"/>
            <w:szCs w:val="24"/>
            <w:u w:val="single"/>
          </w:rPr>
          <w:t>https://scikit-learn.org/stable/modules/generated/sklearn.linear_model.LogisticRegression.html</w:t>
        </w:r>
      </w:hyperlink>
      <w:r w:rsidR="00DA31A7">
        <w:rPr>
          <w:rFonts w:ascii="Times New Roman" w:eastAsia="Times New Roman" w:hAnsi="Times New Roman" w:cs="Times New Roman"/>
          <w:sz w:val="24"/>
          <w:szCs w:val="24"/>
        </w:rPr>
        <w:t xml:space="preserve"> }</w:t>
      </w:r>
    </w:p>
    <w:p w14:paraId="499D01A5" w14:textId="065501F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530EC4">
        <w:rPr>
          <w:rFonts w:ascii="Times New Roman" w:eastAsia="Times New Roman" w:hAnsi="Times New Roman" w:cs="Times New Roman"/>
          <w:sz w:val="24"/>
          <w:szCs w:val="24"/>
        </w:rPr>
        <w:t xml:space="preserve">Aaron </w:t>
      </w:r>
      <w:proofErr w:type="spellStart"/>
      <w:r w:rsidR="00530EC4">
        <w:rPr>
          <w:rFonts w:ascii="Times New Roman" w:eastAsia="Times New Roman" w:hAnsi="Times New Roman" w:cs="Times New Roman"/>
          <w:sz w:val="24"/>
          <w:szCs w:val="24"/>
        </w:rPr>
        <w:t>Defazio</w:t>
      </w:r>
      <w:proofErr w:type="spellEnd"/>
      <w:r w:rsidR="00530EC4">
        <w:rPr>
          <w:rFonts w:ascii="Times New Roman" w:eastAsia="Times New Roman" w:hAnsi="Times New Roman" w:cs="Times New Roman"/>
          <w:sz w:val="24"/>
          <w:szCs w:val="24"/>
        </w:rPr>
        <w:t>, Francis Bach, Simon Lacoste-Julien - 16 Dec 2014 - “</w:t>
      </w:r>
      <w:r w:rsidR="00DA31A7">
        <w:rPr>
          <w:rFonts w:ascii="Times New Roman" w:eastAsia="Times New Roman" w:hAnsi="Times New Roman" w:cs="Times New Roman"/>
          <w:sz w:val="24"/>
          <w:szCs w:val="24"/>
        </w:rPr>
        <w:t xml:space="preserve">Logistic Regression - </w:t>
      </w:r>
      <w:proofErr w:type="gramStart"/>
      <w:r w:rsidR="00DA31A7">
        <w:rPr>
          <w:rFonts w:ascii="Times New Roman" w:eastAsia="Times New Roman" w:hAnsi="Times New Roman" w:cs="Times New Roman"/>
          <w:sz w:val="24"/>
          <w:szCs w:val="24"/>
        </w:rPr>
        <w:t>SAGA:A</w:t>
      </w:r>
      <w:proofErr w:type="gramEnd"/>
      <w:r w:rsidR="00DA31A7">
        <w:rPr>
          <w:rFonts w:ascii="Times New Roman" w:eastAsia="Times New Roman" w:hAnsi="Times New Roman" w:cs="Times New Roman"/>
          <w:sz w:val="24"/>
          <w:szCs w:val="24"/>
        </w:rPr>
        <w:t xml:space="preserve"> Fast Incremental Gradient Method With Support for Non-Strongly Convex Composite Objectives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{arXiv:1407.0202v3,</w:t>
      </w:r>
      <w:r w:rsidR="00530EC4">
        <w:rPr>
          <w:rFonts w:ascii="Times New Roman" w:eastAsia="Times New Roman" w:hAnsi="Times New Roman" w:cs="Times New Roman"/>
          <w:sz w:val="24"/>
          <w:szCs w:val="24"/>
        </w:rPr>
        <w:t>{</w:t>
      </w:r>
      <w:hyperlink r:id="rId172" w:history="1">
        <w:r w:rsidR="00530EC4" w:rsidRPr="008018AF">
          <w:rPr>
            <w:rStyle w:val="Hyperlink"/>
            <w:rFonts w:ascii="Times New Roman" w:eastAsia="Times New Roman" w:hAnsi="Times New Roman" w:cs="Times New Roman"/>
            <w:sz w:val="24"/>
            <w:szCs w:val="24"/>
          </w:rPr>
          <w:t>https://arxiv.org/pdf/1407.0202.pdf</w:t>
        </w:r>
      </w:hyperlink>
      <w:r w:rsidR="00DA31A7">
        <w:rPr>
          <w:rFonts w:ascii="Times New Roman" w:eastAsia="Times New Roman" w:hAnsi="Times New Roman" w:cs="Times New Roman"/>
          <w:sz w:val="24"/>
          <w:szCs w:val="24"/>
        </w:rPr>
        <w:t xml:space="preserve"> }</w:t>
      </w:r>
    </w:p>
    <w:p w14:paraId="2754EC23" w14:textId="08D7218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00530EC4">
        <w:rPr>
          <w:rFonts w:ascii="Times New Roman" w:eastAsia="Times New Roman" w:hAnsi="Times New Roman" w:cs="Times New Roman"/>
          <w:sz w:val="24"/>
          <w:szCs w:val="24"/>
        </w:rPr>
        <w:t xml:space="preserve">Hsiang-Fu Yu, Fang-Lan Huang,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 Jen Lin – “</w:t>
      </w:r>
      <w:r w:rsidR="00DA31A7">
        <w:rPr>
          <w:rFonts w:ascii="Times New Roman" w:eastAsia="Times New Roman" w:hAnsi="Times New Roman" w:cs="Times New Roman"/>
          <w:sz w:val="24"/>
          <w:szCs w:val="24"/>
        </w:rPr>
        <w:t>Logistic Regression - Dual Coordinate Descent Methods for Logistic Regression and Maximum Entropy Models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3">
        <w:r w:rsidR="00DA31A7">
          <w:rPr>
            <w:rFonts w:ascii="Times New Roman" w:eastAsia="Times New Roman" w:hAnsi="Times New Roman" w:cs="Times New Roman"/>
            <w:color w:val="1155CC"/>
            <w:sz w:val="24"/>
            <w:szCs w:val="24"/>
            <w:u w:val="single"/>
          </w:rPr>
          <w:t>https://www.csie.ntu.edu.tw/~cjlin/papers/maxent_dual.pdf</w:t>
        </w:r>
      </w:hyperlink>
      <w:r w:rsidR="00DA31A7">
        <w:rPr>
          <w:rFonts w:ascii="Times New Roman" w:eastAsia="Times New Roman" w:hAnsi="Times New Roman" w:cs="Times New Roman"/>
          <w:sz w:val="24"/>
          <w:szCs w:val="24"/>
        </w:rPr>
        <w:t xml:space="preserve"> }</w:t>
      </w:r>
    </w:p>
    <w:p w14:paraId="7FF3C258" w14:textId="6B230D9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sidR="00530EC4">
        <w:rPr>
          <w:rFonts w:ascii="Times New Roman" w:eastAsia="Times New Roman" w:hAnsi="Times New Roman" w:cs="Times New Roman"/>
          <w:sz w:val="24"/>
          <w:szCs w:val="24"/>
        </w:rPr>
        <w:t>Francesco Mola- 1998 – “</w:t>
      </w:r>
      <w:r w:rsidR="00DA31A7">
        <w:rPr>
          <w:rFonts w:ascii="Times New Roman" w:eastAsia="Times New Roman" w:hAnsi="Times New Roman" w:cs="Times New Roman"/>
          <w:sz w:val="24"/>
          <w:szCs w:val="24"/>
        </w:rPr>
        <w:t xml:space="preserve">Decision Tree Classifier - Classification and Regression Trees </w:t>
      </w:r>
      <w:r w:rsidR="00DA31A7">
        <w:rPr>
          <w:rFonts w:ascii="Times New Roman" w:eastAsia="Times New Roman" w:hAnsi="Times New Roman" w:cs="Times New Roman"/>
          <w:sz w:val="24"/>
          <w:szCs w:val="24"/>
        </w:rPr>
        <w:lastRenderedPageBreak/>
        <w:t>Software and New Developments</w:t>
      </w:r>
      <w:r w:rsidR="00530EC4">
        <w:rPr>
          <w:rFonts w:ascii="Times New Roman" w:eastAsia="Times New Roman" w:hAnsi="Times New Roman" w:cs="Times New Roman"/>
          <w:sz w:val="24"/>
          <w:szCs w:val="24"/>
        </w:rPr>
        <w:t>”</w:t>
      </w:r>
      <w:proofErr w:type="gramStart"/>
      <w:r w:rsidR="00DA31A7">
        <w:rPr>
          <w:rFonts w:ascii="Times New Roman" w:eastAsia="Times New Roman" w:hAnsi="Times New Roman" w:cs="Times New Roman"/>
          <w:sz w:val="24"/>
          <w:szCs w:val="24"/>
        </w:rPr>
        <w:t>-{</w:t>
      </w:r>
      <w:proofErr w:type="gramEnd"/>
      <w:r w:rsidR="0050025A">
        <w:fldChar w:fldCharType="begin"/>
      </w:r>
      <w:r w:rsidR="0050025A">
        <w:instrText xml:space="preserve"> HYPERLINK "https://sci-hub.se/10.1007/978-3-642-72253-0_42" \h </w:instrText>
      </w:r>
      <w:r w:rsidR="0050025A">
        <w:fldChar w:fldCharType="separate"/>
      </w:r>
      <w:r w:rsidR="00DA31A7">
        <w:rPr>
          <w:rFonts w:ascii="Times New Roman" w:eastAsia="Times New Roman" w:hAnsi="Times New Roman" w:cs="Times New Roman"/>
          <w:color w:val="1155CC"/>
          <w:sz w:val="24"/>
          <w:szCs w:val="24"/>
          <w:u w:val="single"/>
        </w:rPr>
        <w:t>https://sci-hub.se/10.1007/978-3-642-72253-0_42</w:t>
      </w:r>
      <w:r w:rsidR="0050025A">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45739CAF" w14:textId="0C9C7C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DA31A7">
        <w:rPr>
          <w:rFonts w:ascii="Times New Roman" w:eastAsia="Times New Roman" w:hAnsi="Times New Roman" w:cs="Times New Roman"/>
          <w:sz w:val="24"/>
          <w:szCs w:val="24"/>
        </w:rPr>
        <w:t>Decision Tree Classifier - {</w:t>
      </w:r>
      <w:hyperlink r:id="rId174">
        <w:r w:rsidR="00DA31A7">
          <w:rPr>
            <w:rFonts w:ascii="Times New Roman" w:eastAsia="Times New Roman" w:hAnsi="Times New Roman" w:cs="Times New Roman"/>
            <w:color w:val="1155CC"/>
            <w:sz w:val="24"/>
            <w:szCs w:val="24"/>
            <w:u w:val="single"/>
          </w:rPr>
          <w:t>https://en.wikipedia.org/wiki/Decision_tree_learning</w:t>
        </w:r>
      </w:hyperlink>
      <w:r w:rsidR="00DA31A7">
        <w:rPr>
          <w:rFonts w:ascii="Times New Roman" w:eastAsia="Times New Roman" w:hAnsi="Times New Roman" w:cs="Times New Roman"/>
          <w:sz w:val="24"/>
          <w:szCs w:val="24"/>
        </w:rPr>
        <w:t xml:space="preserve"> } {</w:t>
      </w:r>
      <w:hyperlink r:id="rId175">
        <w:r w:rsidR="00DA31A7">
          <w:rPr>
            <w:rFonts w:ascii="Times New Roman" w:eastAsia="Times New Roman" w:hAnsi="Times New Roman" w:cs="Times New Roman"/>
            <w:color w:val="1155CC"/>
            <w:sz w:val="24"/>
            <w:szCs w:val="24"/>
            <w:u w:val="single"/>
          </w:rPr>
          <w:t>https://scikit-learn.org/stable/modules/generated/sklearn.tree.DecisionTreeClassifier.html</w:t>
        </w:r>
      </w:hyperlink>
      <w:r w:rsidR="00DA31A7">
        <w:rPr>
          <w:rFonts w:ascii="Times New Roman" w:eastAsia="Times New Roman" w:hAnsi="Times New Roman" w:cs="Times New Roman"/>
          <w:sz w:val="24"/>
          <w:szCs w:val="24"/>
        </w:rPr>
        <w:t xml:space="preserve"> }</w:t>
      </w:r>
    </w:p>
    <w:p w14:paraId="7F4EC302" w14:textId="2DABE97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r w:rsidR="00DA31A7">
        <w:rPr>
          <w:rFonts w:ascii="Times New Roman" w:eastAsia="Times New Roman" w:hAnsi="Times New Roman" w:cs="Times New Roman"/>
          <w:sz w:val="24"/>
          <w:szCs w:val="24"/>
        </w:rPr>
        <w:t xml:space="preserve">Decision Tree Classifier - The Elements of statistical Learning </w:t>
      </w:r>
      <w:proofErr w:type="spellStart"/>
      <w:r w:rsidR="00DA31A7">
        <w:rPr>
          <w:rFonts w:ascii="Times New Roman" w:eastAsia="Times New Roman" w:hAnsi="Times New Roman" w:cs="Times New Roman"/>
          <w:sz w:val="24"/>
          <w:szCs w:val="24"/>
        </w:rPr>
        <w:t>Ebook</w:t>
      </w:r>
      <w:proofErr w:type="spellEnd"/>
      <w:r w:rsidR="00DA31A7">
        <w:rPr>
          <w:rFonts w:ascii="Times New Roman" w:eastAsia="Times New Roman" w:hAnsi="Times New Roman" w:cs="Times New Roman"/>
          <w:sz w:val="24"/>
          <w:szCs w:val="24"/>
        </w:rPr>
        <w:t>- {</w:t>
      </w:r>
      <w:hyperlink r:id="rId176">
        <w:r w:rsidR="00DA31A7">
          <w:rPr>
            <w:rFonts w:ascii="Times New Roman" w:eastAsia="Times New Roman" w:hAnsi="Times New Roman" w:cs="Times New Roman"/>
            <w:color w:val="1155CC"/>
            <w:sz w:val="24"/>
            <w:szCs w:val="24"/>
            <w:u w:val="single"/>
          </w:rPr>
          <w:t>https://web.stanford.edu/~hastie/Papers/ESLII.pdf</w:t>
        </w:r>
      </w:hyperlink>
      <w:r w:rsidR="00DA31A7">
        <w:rPr>
          <w:rFonts w:ascii="Times New Roman" w:eastAsia="Times New Roman" w:hAnsi="Times New Roman" w:cs="Times New Roman"/>
          <w:sz w:val="24"/>
          <w:szCs w:val="24"/>
        </w:rPr>
        <w:t xml:space="preserve"> }</w:t>
      </w:r>
    </w:p>
    <w:p w14:paraId="0B9C10FA" w14:textId="2F1F54B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proofErr w:type="spellStart"/>
      <w:r w:rsidR="00530EC4">
        <w:rPr>
          <w:rFonts w:ascii="Times New Roman" w:eastAsia="Times New Roman" w:hAnsi="Times New Roman" w:cs="Times New Roman"/>
          <w:sz w:val="24"/>
          <w:szCs w:val="24"/>
        </w:rPr>
        <w:t>Tarun</w:t>
      </w:r>
      <w:proofErr w:type="spellEnd"/>
      <w:r w:rsidR="00530EC4">
        <w:rPr>
          <w:rFonts w:ascii="Times New Roman" w:eastAsia="Times New Roman" w:hAnsi="Times New Roman" w:cs="Times New Roman"/>
          <w:sz w:val="24"/>
          <w:szCs w:val="24"/>
        </w:rPr>
        <w:t xml:space="preserve"> Gupta - Oct 2020 – “</w:t>
      </w:r>
      <w:r w:rsidR="00DA31A7">
        <w:rPr>
          <w:rFonts w:ascii="Times New Roman" w:eastAsia="Times New Roman" w:hAnsi="Times New Roman" w:cs="Times New Roman"/>
          <w:sz w:val="24"/>
          <w:szCs w:val="24"/>
        </w:rPr>
        <w:t>Decision Tree Classifier - Understanding Decision Tree Classifier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7">
        <w:r w:rsidR="00DA31A7">
          <w:rPr>
            <w:rFonts w:ascii="Times New Roman" w:eastAsia="Times New Roman" w:hAnsi="Times New Roman" w:cs="Times New Roman"/>
            <w:color w:val="1155CC"/>
            <w:sz w:val="24"/>
            <w:szCs w:val="24"/>
            <w:u w:val="single"/>
          </w:rPr>
          <w:t>https://towardsdatascience.com/understanding-decision-tree-classifier-7366224e033b</w:t>
        </w:r>
      </w:hyperlink>
      <w:r w:rsidR="00DA31A7">
        <w:rPr>
          <w:rFonts w:ascii="Times New Roman" w:eastAsia="Times New Roman" w:hAnsi="Times New Roman" w:cs="Times New Roman"/>
          <w:sz w:val="24"/>
          <w:szCs w:val="24"/>
        </w:rPr>
        <w:t xml:space="preserve"> }</w:t>
      </w:r>
    </w:p>
    <w:p w14:paraId="7D43F400" w14:textId="6002AE8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r w:rsidR="00DA31A7">
        <w:rPr>
          <w:rFonts w:ascii="Times New Roman" w:eastAsia="Times New Roman" w:hAnsi="Times New Roman" w:cs="Times New Roman"/>
          <w:sz w:val="24"/>
          <w:szCs w:val="24"/>
        </w:rPr>
        <w:t>Support Vector Classification</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(SVC) - {</w:t>
      </w:r>
      <w:hyperlink r:id="rId178">
        <w:r w:rsidR="00DA31A7">
          <w:rPr>
            <w:rFonts w:ascii="Times New Roman" w:eastAsia="Times New Roman" w:hAnsi="Times New Roman" w:cs="Times New Roman"/>
            <w:color w:val="1155CC"/>
            <w:sz w:val="24"/>
            <w:szCs w:val="24"/>
            <w:u w:val="single"/>
          </w:rPr>
          <w:t>https://scikit-learn.org/stable/modules/generated/sklearn.svm.SVC.html</w:t>
        </w:r>
      </w:hyperlink>
      <w:r w:rsidR="00DA31A7">
        <w:rPr>
          <w:rFonts w:ascii="Times New Roman" w:eastAsia="Times New Roman" w:hAnsi="Times New Roman" w:cs="Times New Roman"/>
          <w:sz w:val="24"/>
          <w:szCs w:val="24"/>
        </w:rPr>
        <w:t xml:space="preserve"> }</w:t>
      </w:r>
    </w:p>
    <w:p w14:paraId="32F49225" w14:textId="30CF001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 Chung Chang and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Jen Lin - Jan 2021 – “</w:t>
      </w:r>
      <w:r w:rsidR="00DA31A7">
        <w:rPr>
          <w:rFonts w:ascii="Times New Roman" w:eastAsia="Times New Roman" w:hAnsi="Times New Roman" w:cs="Times New Roman"/>
          <w:sz w:val="24"/>
          <w:szCs w:val="24"/>
        </w:rPr>
        <w:t>SVC - LIBSVM:  A Library for Support Vector Machines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w:t>
      </w:r>
      <w:hyperlink r:id="rId179">
        <w:r w:rsidR="00DA31A7">
          <w:rPr>
            <w:rFonts w:ascii="Times New Roman" w:eastAsia="Times New Roman" w:hAnsi="Times New Roman" w:cs="Times New Roman"/>
            <w:color w:val="1155CC"/>
            <w:sz w:val="24"/>
            <w:szCs w:val="24"/>
            <w:u w:val="single"/>
          </w:rPr>
          <w:t>https://www.csie.ntu.edu.tw/~cjlin/papers/libsvm.pdf</w:t>
        </w:r>
      </w:hyperlink>
      <w:r w:rsidR="00DA31A7">
        <w:rPr>
          <w:rFonts w:ascii="Times New Roman" w:eastAsia="Times New Roman" w:hAnsi="Times New Roman" w:cs="Times New Roman"/>
          <w:sz w:val="24"/>
          <w:szCs w:val="24"/>
        </w:rPr>
        <w:t xml:space="preserve"> }</w:t>
      </w:r>
    </w:p>
    <w:p w14:paraId="6B976FE1" w14:textId="20404C7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r w:rsidR="00530EC4">
        <w:rPr>
          <w:rFonts w:ascii="Times New Roman" w:eastAsia="Times New Roman" w:hAnsi="Times New Roman" w:cs="Times New Roman"/>
          <w:sz w:val="24"/>
          <w:szCs w:val="24"/>
        </w:rPr>
        <w:t>John C. Platt - 1999 - “</w:t>
      </w:r>
      <w:r w:rsidR="00DA31A7">
        <w:rPr>
          <w:rFonts w:ascii="Times New Roman" w:eastAsia="Times New Roman" w:hAnsi="Times New Roman" w:cs="Times New Roman"/>
          <w:sz w:val="24"/>
          <w:szCs w:val="24"/>
        </w:rPr>
        <w:t>SVM - Probabilistic Outputs for Support Vector Machines and Comparisons to Regularized Likelihood Methods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80">
        <w:r w:rsidR="00DA31A7">
          <w:rPr>
            <w:rFonts w:ascii="Times New Roman" w:eastAsia="Times New Roman" w:hAnsi="Times New Roman" w:cs="Times New Roman"/>
            <w:color w:val="1155CC"/>
            <w:sz w:val="24"/>
            <w:szCs w:val="24"/>
            <w:u w:val="single"/>
          </w:rPr>
          <w:t>http://citeseer.ist.psu.edu/viewdoc/summary?doi=10.1.1.41.1639</w:t>
        </w:r>
      </w:hyperlink>
      <w:r w:rsidR="00DA31A7">
        <w:rPr>
          <w:rFonts w:ascii="Times New Roman" w:eastAsia="Times New Roman" w:hAnsi="Times New Roman" w:cs="Times New Roman"/>
          <w:sz w:val="24"/>
          <w:szCs w:val="24"/>
        </w:rPr>
        <w:t xml:space="preserve"> }</w:t>
      </w:r>
    </w:p>
    <w:p w14:paraId="2BABEDCC" w14:textId="3BB5839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proofErr w:type="spellStart"/>
      <w:r w:rsidR="00530EC4">
        <w:rPr>
          <w:rFonts w:ascii="Times New Roman" w:eastAsia="Times New Roman" w:hAnsi="Times New Roman" w:cs="Times New Roman"/>
          <w:sz w:val="24"/>
          <w:szCs w:val="24"/>
        </w:rPr>
        <w:t>Avinash</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Navlani</w:t>
      </w:r>
      <w:proofErr w:type="spellEnd"/>
      <w:r w:rsidR="00530EC4">
        <w:rPr>
          <w:rFonts w:ascii="Times New Roman" w:eastAsia="Times New Roman" w:hAnsi="Times New Roman" w:cs="Times New Roman"/>
          <w:sz w:val="24"/>
          <w:szCs w:val="24"/>
        </w:rPr>
        <w:t xml:space="preserve"> - Dec 2019 - “</w:t>
      </w:r>
      <w:r w:rsidR="00DA31A7">
        <w:rPr>
          <w:rFonts w:ascii="Times New Roman" w:eastAsia="Times New Roman" w:hAnsi="Times New Roman" w:cs="Times New Roman"/>
          <w:sz w:val="24"/>
          <w:szCs w:val="24"/>
        </w:rPr>
        <w:t xml:space="preserve">SVM - Support Vector Machines with Scikit-learn </w:t>
      </w:r>
      <w:proofErr w:type="gramStart"/>
      <w:r w:rsidR="00DA31A7">
        <w:rPr>
          <w:rFonts w:ascii="Times New Roman" w:eastAsia="Times New Roman" w:hAnsi="Times New Roman" w:cs="Times New Roman"/>
          <w:sz w:val="24"/>
          <w:szCs w:val="24"/>
        </w:rPr>
        <w:t>Blog</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 xml:space="preserve"> {</w:t>
      </w:r>
      <w:proofErr w:type="gramEnd"/>
      <w:r w:rsidR="0050025A">
        <w:fldChar w:fldCharType="begin"/>
      </w:r>
      <w:r w:rsidR="0050025A">
        <w:instrText xml:space="preserve"> HYPERLINK "https://www.datacamp.com/community/tutorials/svm-classification-scikit-learn-python" \h </w:instrText>
      </w:r>
      <w:r w:rsidR="0050025A">
        <w:fldChar w:fldCharType="separate"/>
      </w:r>
      <w:r w:rsidR="00DA31A7">
        <w:rPr>
          <w:rFonts w:ascii="Times New Roman" w:eastAsia="Times New Roman" w:hAnsi="Times New Roman" w:cs="Times New Roman"/>
          <w:color w:val="1155CC"/>
          <w:sz w:val="24"/>
          <w:szCs w:val="24"/>
          <w:u w:val="single"/>
        </w:rPr>
        <w:t>https://www.datacamp.com/community/tutorials/svm-classification-scikit-learn-python</w:t>
      </w:r>
      <w:r w:rsidR="0050025A">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7DCE63AD" w14:textId="20443B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r w:rsidR="00DA31A7">
        <w:rPr>
          <w:rFonts w:ascii="Times New Roman" w:eastAsia="Times New Roman" w:hAnsi="Times New Roman" w:cs="Times New Roman"/>
          <w:sz w:val="24"/>
          <w:szCs w:val="24"/>
        </w:rPr>
        <w:t>KMeans</w:t>
      </w:r>
      <w:proofErr w:type="gramStart"/>
      <w:r w:rsidR="00DA31A7">
        <w:rPr>
          <w:rFonts w:ascii="Times New Roman" w:eastAsia="Times New Roman" w:hAnsi="Times New Roman" w:cs="Times New Roman"/>
          <w:sz w:val="24"/>
          <w:szCs w:val="24"/>
        </w:rPr>
        <w:t>-{</w:t>
      </w:r>
      <w:proofErr w:type="gramEnd"/>
      <w:r w:rsidR="0050025A">
        <w:fldChar w:fldCharType="begin"/>
      </w:r>
      <w:r w:rsidR="0050025A">
        <w:instrText xml:space="preserve"> HYPERLINK "https://scikit-learn.org/</w:instrText>
      </w:r>
      <w:r w:rsidR="0050025A">
        <w:instrText xml:space="preserve">stable/modules/generated/sklearn.cluster.KMeans.html" \h </w:instrText>
      </w:r>
      <w:r w:rsidR="0050025A">
        <w:fldChar w:fldCharType="separate"/>
      </w:r>
      <w:r w:rsidR="00DA31A7">
        <w:rPr>
          <w:rFonts w:ascii="Times New Roman" w:eastAsia="Times New Roman" w:hAnsi="Times New Roman" w:cs="Times New Roman"/>
          <w:color w:val="1155CC"/>
          <w:sz w:val="24"/>
          <w:szCs w:val="24"/>
          <w:u w:val="single"/>
        </w:rPr>
        <w:t>https://scikit-learn.org/stable/modules/generated/sklearn.cluster.KMeans.html</w:t>
      </w:r>
      <w:r w:rsidR="0050025A">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71D2E95E" w14:textId="5AF629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proofErr w:type="spellStart"/>
      <w:r w:rsidR="00DA31A7">
        <w:rPr>
          <w:rFonts w:ascii="Times New Roman" w:eastAsia="Times New Roman" w:hAnsi="Times New Roman" w:cs="Times New Roman"/>
          <w:sz w:val="24"/>
          <w:szCs w:val="24"/>
        </w:rPr>
        <w:t>KMeans</w:t>
      </w:r>
      <w:proofErr w:type="spellEnd"/>
      <w:r w:rsidR="00DA31A7">
        <w:rPr>
          <w:rFonts w:ascii="Times New Roman" w:eastAsia="Times New Roman" w:hAnsi="Times New Roman" w:cs="Times New Roman"/>
          <w:sz w:val="24"/>
          <w:szCs w:val="24"/>
        </w:rPr>
        <w:t xml:space="preserve"> Clustering - {</w:t>
      </w:r>
      <w:hyperlink r:id="rId181">
        <w:r w:rsidR="00DA31A7">
          <w:rPr>
            <w:rFonts w:ascii="Times New Roman" w:eastAsia="Times New Roman" w:hAnsi="Times New Roman" w:cs="Times New Roman"/>
            <w:color w:val="1155CC"/>
            <w:sz w:val="24"/>
            <w:szCs w:val="24"/>
            <w:u w:val="single"/>
          </w:rPr>
          <w:t>https://en.wikipedia.org/wiki/K-means_clustering</w:t>
        </w:r>
      </w:hyperlink>
      <w:r w:rsidR="00DA31A7">
        <w:rPr>
          <w:rFonts w:ascii="Times New Roman" w:eastAsia="Times New Roman" w:hAnsi="Times New Roman" w:cs="Times New Roman"/>
          <w:sz w:val="24"/>
          <w:szCs w:val="24"/>
        </w:rPr>
        <w:t xml:space="preserve"> }</w:t>
      </w:r>
    </w:p>
    <w:p w14:paraId="434FAF5D" w14:textId="459464E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sidR="00530EC4">
        <w:rPr>
          <w:rFonts w:ascii="Times New Roman" w:eastAsia="Times New Roman" w:hAnsi="Times New Roman" w:cs="Times New Roman"/>
          <w:sz w:val="24"/>
          <w:szCs w:val="24"/>
        </w:rPr>
        <w:t xml:space="preserve">Imad </w:t>
      </w:r>
      <w:proofErr w:type="spellStart"/>
      <w:r w:rsidR="00530EC4">
        <w:rPr>
          <w:rFonts w:ascii="Times New Roman" w:eastAsia="Times New Roman" w:hAnsi="Times New Roman" w:cs="Times New Roman"/>
          <w:sz w:val="24"/>
          <w:szCs w:val="24"/>
        </w:rPr>
        <w:t>Dabbura</w:t>
      </w:r>
      <w:proofErr w:type="spellEnd"/>
      <w:r w:rsidR="00530EC4">
        <w:rPr>
          <w:rFonts w:ascii="Times New Roman" w:eastAsia="Times New Roman" w:hAnsi="Times New Roman" w:cs="Times New Roman"/>
          <w:sz w:val="24"/>
          <w:szCs w:val="24"/>
        </w:rPr>
        <w:t xml:space="preserve"> - Sept 2018 – “</w:t>
      </w:r>
      <w:proofErr w:type="spellStart"/>
      <w:r w:rsidR="00DA31A7">
        <w:rPr>
          <w:rFonts w:ascii="Times New Roman" w:eastAsia="Times New Roman" w:hAnsi="Times New Roman" w:cs="Times New Roman"/>
          <w:sz w:val="24"/>
          <w:szCs w:val="24"/>
        </w:rPr>
        <w:t>KMeans</w:t>
      </w:r>
      <w:proofErr w:type="spellEnd"/>
      <w:r w:rsidR="00DA31A7">
        <w:rPr>
          <w:rFonts w:ascii="Times New Roman" w:eastAsia="Times New Roman" w:hAnsi="Times New Roman" w:cs="Times New Roman"/>
          <w:sz w:val="24"/>
          <w:szCs w:val="24"/>
        </w:rPr>
        <w:t xml:space="preserve"> - K-means Clustering: Algorithm, Applications, Evaluation Methods, and Drawbacks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2">
        <w:r w:rsidR="00DA31A7">
          <w:rPr>
            <w:rFonts w:ascii="Times New Roman" w:eastAsia="Times New Roman" w:hAnsi="Times New Roman" w:cs="Times New Roman"/>
            <w:color w:val="1155CC"/>
            <w:sz w:val="24"/>
            <w:szCs w:val="24"/>
            <w:u w:val="single"/>
          </w:rPr>
          <w:t>https://towardsdatascience.com/k-means-clustering-algorithm-applications-evaluation-methods-and-drawbacks-aa03e644b48a</w:t>
        </w:r>
      </w:hyperlink>
      <w:r w:rsidR="00DA31A7">
        <w:rPr>
          <w:rFonts w:ascii="Times New Roman" w:eastAsia="Times New Roman" w:hAnsi="Times New Roman" w:cs="Times New Roman"/>
          <w:sz w:val="24"/>
          <w:szCs w:val="24"/>
        </w:rPr>
        <w:t xml:space="preserve"> }</w:t>
      </w:r>
    </w:p>
    <w:p w14:paraId="63075222" w14:textId="3032A4C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r w:rsidR="00DA31A7">
        <w:rPr>
          <w:rFonts w:ascii="Times New Roman" w:eastAsia="Times New Roman" w:hAnsi="Times New Roman" w:cs="Times New Roman"/>
          <w:sz w:val="24"/>
          <w:szCs w:val="24"/>
        </w:rPr>
        <w:t>Random Forest Classifier - {</w:t>
      </w:r>
      <w:hyperlink r:id="rId183">
        <w:r w:rsidR="00DA31A7">
          <w:rPr>
            <w:rFonts w:ascii="Times New Roman" w:eastAsia="Times New Roman" w:hAnsi="Times New Roman" w:cs="Times New Roman"/>
            <w:color w:val="1155CC"/>
            <w:sz w:val="24"/>
            <w:szCs w:val="24"/>
            <w:u w:val="single"/>
          </w:rPr>
          <w:t>https://scikit-learn.org/stable/modules/generated/sklearn.ensemble.RandomForestClassifier.html</w:t>
        </w:r>
      </w:hyperlink>
      <w:r w:rsidR="00DA31A7">
        <w:rPr>
          <w:rFonts w:ascii="Times New Roman" w:eastAsia="Times New Roman" w:hAnsi="Times New Roman" w:cs="Times New Roman"/>
          <w:sz w:val="24"/>
          <w:szCs w:val="24"/>
        </w:rPr>
        <w:t xml:space="preserve"> }</w:t>
      </w:r>
    </w:p>
    <w:p w14:paraId="2AE6C9E7" w14:textId="3FADB05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r w:rsidR="00530EC4">
        <w:rPr>
          <w:rFonts w:ascii="Times New Roman" w:eastAsia="Times New Roman" w:hAnsi="Times New Roman" w:cs="Times New Roman"/>
          <w:sz w:val="24"/>
          <w:szCs w:val="24"/>
        </w:rPr>
        <w:t>LEO BREIMAN - 2001 – “</w:t>
      </w:r>
      <w:r w:rsidR="00DA31A7">
        <w:rPr>
          <w:rFonts w:ascii="Times New Roman" w:eastAsia="Times New Roman" w:hAnsi="Times New Roman" w:cs="Times New Roman"/>
          <w:sz w:val="24"/>
          <w:szCs w:val="24"/>
        </w:rPr>
        <w:t>Random Forest Classifier - Random Forest</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4">
        <w:r w:rsidR="00DA31A7">
          <w:rPr>
            <w:rFonts w:ascii="Times New Roman" w:eastAsia="Times New Roman" w:hAnsi="Times New Roman" w:cs="Times New Roman"/>
            <w:color w:val="1155CC"/>
            <w:sz w:val="24"/>
            <w:szCs w:val="24"/>
            <w:u w:val="single"/>
          </w:rPr>
          <w:t>https://link.springer.com/content/pdf/10.1023/A:1010933404324.pdf</w:t>
        </w:r>
      </w:hyperlink>
      <w:r w:rsidR="00DA31A7">
        <w:rPr>
          <w:rFonts w:ascii="Times New Roman" w:eastAsia="Times New Roman" w:hAnsi="Times New Roman" w:cs="Times New Roman"/>
          <w:sz w:val="24"/>
          <w:szCs w:val="24"/>
        </w:rPr>
        <w:t xml:space="preserve"> }</w:t>
      </w:r>
    </w:p>
    <w:p w14:paraId="72DC7DCE" w14:textId="3063F24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sidR="00DA31A7">
        <w:rPr>
          <w:rFonts w:ascii="Times New Roman" w:eastAsia="Times New Roman" w:hAnsi="Times New Roman" w:cs="Times New Roman"/>
          <w:sz w:val="24"/>
          <w:szCs w:val="24"/>
        </w:rPr>
        <w:t>Random Forest Classifier - {</w:t>
      </w:r>
      <w:hyperlink r:id="rId185">
        <w:r w:rsidR="00DA31A7">
          <w:rPr>
            <w:rFonts w:ascii="Times New Roman" w:eastAsia="Times New Roman" w:hAnsi="Times New Roman" w:cs="Times New Roman"/>
            <w:color w:val="1155CC"/>
            <w:sz w:val="24"/>
            <w:szCs w:val="24"/>
            <w:u w:val="single"/>
          </w:rPr>
          <w:t>https://en.wikipedia.org/wiki/Random_forest</w:t>
        </w:r>
      </w:hyperlink>
      <w:r w:rsidR="00DA31A7">
        <w:rPr>
          <w:rFonts w:ascii="Times New Roman" w:eastAsia="Times New Roman" w:hAnsi="Times New Roman" w:cs="Times New Roman"/>
          <w:sz w:val="24"/>
          <w:szCs w:val="24"/>
        </w:rPr>
        <w:t xml:space="preserve"> }</w:t>
      </w:r>
    </w:p>
    <w:p w14:paraId="0FD32E57" w14:textId="24AC5B3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r w:rsidR="00530EC4">
        <w:rPr>
          <w:rFonts w:ascii="Times New Roman" w:eastAsia="Times New Roman" w:hAnsi="Times New Roman" w:cs="Times New Roman"/>
          <w:sz w:val="24"/>
          <w:szCs w:val="24"/>
        </w:rPr>
        <w:t xml:space="preserve">Tony </w:t>
      </w:r>
      <w:proofErr w:type="spellStart"/>
      <w:r w:rsidR="00530EC4">
        <w:rPr>
          <w:rFonts w:ascii="Times New Roman" w:eastAsia="Times New Roman" w:hAnsi="Times New Roman" w:cs="Times New Roman"/>
          <w:sz w:val="24"/>
          <w:szCs w:val="24"/>
        </w:rPr>
        <w:t>Yiu</w:t>
      </w:r>
      <w:proofErr w:type="spellEnd"/>
      <w:r w:rsidR="00530EC4">
        <w:rPr>
          <w:rFonts w:ascii="Times New Roman" w:eastAsia="Times New Roman" w:hAnsi="Times New Roman" w:cs="Times New Roman"/>
          <w:sz w:val="24"/>
          <w:szCs w:val="24"/>
        </w:rPr>
        <w:t>- Jun 2019 – “</w:t>
      </w:r>
      <w:r w:rsidR="00DA31A7">
        <w:rPr>
          <w:rFonts w:ascii="Times New Roman" w:eastAsia="Times New Roman" w:hAnsi="Times New Roman" w:cs="Times New Roman"/>
          <w:sz w:val="24"/>
          <w:szCs w:val="24"/>
        </w:rPr>
        <w:t>Random Forest Classifier - Understanding Random Forest - How the Algorithm Works and Why It Is So Effective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6">
        <w:r w:rsidR="00DA31A7">
          <w:rPr>
            <w:rFonts w:ascii="Times New Roman" w:eastAsia="Times New Roman" w:hAnsi="Times New Roman" w:cs="Times New Roman"/>
            <w:color w:val="1155CC"/>
            <w:sz w:val="24"/>
            <w:szCs w:val="24"/>
            <w:u w:val="single"/>
          </w:rPr>
          <w:t>https://towardsdatascience.com/understanding-random-forest-58381e0602d2</w:t>
        </w:r>
      </w:hyperlink>
      <w:r w:rsidR="00DA31A7">
        <w:rPr>
          <w:rFonts w:ascii="Times New Roman" w:eastAsia="Times New Roman" w:hAnsi="Times New Roman" w:cs="Times New Roman"/>
          <w:sz w:val="24"/>
          <w:szCs w:val="24"/>
        </w:rPr>
        <w:t xml:space="preserve"> }</w:t>
      </w:r>
    </w:p>
    <w:p w14:paraId="33A585AA" w14:textId="04C411B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roofErr w:type="spellStart"/>
      <w:r w:rsidR="00530EC4">
        <w:rPr>
          <w:rFonts w:ascii="Times New Roman" w:eastAsia="Times New Roman" w:hAnsi="Times New Roman" w:cs="Times New Roman"/>
          <w:sz w:val="24"/>
          <w:szCs w:val="24"/>
        </w:rPr>
        <w:t>Avinash</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Navlani</w:t>
      </w:r>
      <w:proofErr w:type="spellEnd"/>
      <w:r w:rsidR="00530EC4">
        <w:rPr>
          <w:rFonts w:ascii="Times New Roman" w:eastAsia="Times New Roman" w:hAnsi="Times New Roman" w:cs="Times New Roman"/>
          <w:sz w:val="24"/>
          <w:szCs w:val="24"/>
        </w:rPr>
        <w:t xml:space="preserve"> - May 2018 </w:t>
      </w:r>
      <w:proofErr w:type="gramStart"/>
      <w:r w:rsidR="00530EC4">
        <w:rPr>
          <w:rFonts w:ascii="Times New Roman" w:eastAsia="Times New Roman" w:hAnsi="Times New Roman" w:cs="Times New Roman"/>
          <w:sz w:val="24"/>
          <w:szCs w:val="24"/>
        </w:rPr>
        <w:t>-  “</w:t>
      </w:r>
      <w:proofErr w:type="gramEnd"/>
      <w:r w:rsidR="00DA31A7">
        <w:rPr>
          <w:rFonts w:ascii="Times New Roman" w:eastAsia="Times New Roman" w:hAnsi="Times New Roman" w:cs="Times New Roman"/>
          <w:sz w:val="24"/>
          <w:szCs w:val="24"/>
        </w:rPr>
        <w:t>Random Forest Classifier - Understanding Random Forests Classifiers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7">
        <w:r w:rsidR="00DA31A7">
          <w:rPr>
            <w:rFonts w:ascii="Times New Roman" w:eastAsia="Times New Roman" w:hAnsi="Times New Roman" w:cs="Times New Roman"/>
            <w:color w:val="1155CC"/>
            <w:sz w:val="24"/>
            <w:szCs w:val="24"/>
            <w:u w:val="single"/>
          </w:rPr>
          <w:t>https://www.datacamp.com/community/tutorials/random-forests-classifier-python</w:t>
        </w:r>
      </w:hyperlink>
      <w:r w:rsidR="00DA31A7">
        <w:rPr>
          <w:rFonts w:ascii="Times New Roman" w:eastAsia="Times New Roman" w:hAnsi="Times New Roman" w:cs="Times New Roman"/>
          <w:sz w:val="24"/>
          <w:szCs w:val="24"/>
        </w:rPr>
        <w:t xml:space="preserve"> }</w:t>
      </w:r>
    </w:p>
    <w:p w14:paraId="70059E3A" w14:textId="286EAD6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r w:rsidR="00DA31A7">
        <w:rPr>
          <w:rFonts w:ascii="Times New Roman" w:eastAsia="Times New Roman" w:hAnsi="Times New Roman" w:cs="Times New Roman"/>
          <w:sz w:val="24"/>
          <w:szCs w:val="24"/>
        </w:rPr>
        <w:t>Gradient Boosting Classifier - {</w:t>
      </w:r>
      <w:hyperlink r:id="rId188">
        <w:r w:rsidR="00DA31A7">
          <w:rPr>
            <w:rFonts w:ascii="Times New Roman" w:eastAsia="Times New Roman" w:hAnsi="Times New Roman" w:cs="Times New Roman"/>
            <w:color w:val="1155CC"/>
            <w:sz w:val="24"/>
            <w:szCs w:val="24"/>
            <w:u w:val="single"/>
          </w:rPr>
          <w:t>https://scikit-learn.org/stable/modules/generated/sklearn.ensemble.GradientBoostingClassifier.html</w:t>
        </w:r>
      </w:hyperlink>
      <w:r w:rsidR="00DA31A7">
        <w:rPr>
          <w:rFonts w:ascii="Times New Roman" w:eastAsia="Times New Roman" w:hAnsi="Times New Roman" w:cs="Times New Roman"/>
          <w:sz w:val="24"/>
          <w:szCs w:val="24"/>
        </w:rPr>
        <w:t xml:space="preserve"> }</w:t>
      </w:r>
    </w:p>
    <w:p w14:paraId="2293FE40" w14:textId="69A63E9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proofErr w:type="spellStart"/>
      <w:r w:rsidR="00DA31A7">
        <w:rPr>
          <w:rFonts w:ascii="Times New Roman" w:eastAsia="Times New Roman" w:hAnsi="Times New Roman" w:cs="Times New Roman"/>
          <w:sz w:val="24"/>
          <w:szCs w:val="24"/>
        </w:rPr>
        <w:t>StandardScaler</w:t>
      </w:r>
      <w:proofErr w:type="spellEnd"/>
      <w:r w:rsidR="00DA31A7">
        <w:rPr>
          <w:rFonts w:ascii="Times New Roman" w:eastAsia="Times New Roman" w:hAnsi="Times New Roman" w:cs="Times New Roman"/>
          <w:sz w:val="24"/>
          <w:szCs w:val="24"/>
        </w:rPr>
        <w:t xml:space="preserve"> - {</w:t>
      </w:r>
      <w:hyperlink r:id="rId189">
        <w:r w:rsidR="00DA31A7">
          <w:rPr>
            <w:rFonts w:ascii="Times New Roman" w:eastAsia="Times New Roman" w:hAnsi="Times New Roman" w:cs="Times New Roman"/>
            <w:color w:val="1155CC"/>
            <w:sz w:val="24"/>
            <w:szCs w:val="24"/>
            <w:u w:val="single"/>
          </w:rPr>
          <w:t>https://scikit-learn.org/stable/modules/generated/sklearn.preprocessing.StandardScaler.html</w:t>
        </w:r>
      </w:hyperlink>
      <w:r w:rsidR="00DA31A7">
        <w:rPr>
          <w:rFonts w:ascii="Times New Roman" w:eastAsia="Times New Roman" w:hAnsi="Times New Roman" w:cs="Times New Roman"/>
          <w:sz w:val="24"/>
          <w:szCs w:val="24"/>
        </w:rPr>
        <w:t xml:space="preserve"> }</w:t>
      </w:r>
    </w:p>
    <w:p w14:paraId="228D9560" w14:textId="3E53086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sidR="00530EC4">
        <w:rPr>
          <w:rFonts w:ascii="Times New Roman" w:eastAsia="Times New Roman" w:hAnsi="Times New Roman" w:cs="Times New Roman"/>
          <w:sz w:val="24"/>
          <w:szCs w:val="24"/>
        </w:rPr>
        <w:t>Jason Brownlee - Aug 2016- “</w:t>
      </w:r>
      <w:proofErr w:type="spellStart"/>
      <w:r w:rsidR="00DA31A7">
        <w:rPr>
          <w:rFonts w:ascii="Times New Roman" w:eastAsia="Times New Roman" w:hAnsi="Times New Roman" w:cs="Times New Roman"/>
          <w:sz w:val="24"/>
          <w:szCs w:val="24"/>
        </w:rPr>
        <w:t>XGBClassifier</w:t>
      </w:r>
      <w:proofErr w:type="spellEnd"/>
      <w:r w:rsidR="00DA31A7">
        <w:rPr>
          <w:rFonts w:ascii="Times New Roman" w:eastAsia="Times New Roman" w:hAnsi="Times New Roman" w:cs="Times New Roman"/>
          <w:sz w:val="24"/>
          <w:szCs w:val="24"/>
        </w:rPr>
        <w:t xml:space="preserve"> - How to Develop Your First </w:t>
      </w:r>
      <w:proofErr w:type="spellStart"/>
      <w:r w:rsidR="00DA31A7">
        <w:rPr>
          <w:rFonts w:ascii="Times New Roman" w:eastAsia="Times New Roman" w:hAnsi="Times New Roman" w:cs="Times New Roman"/>
          <w:sz w:val="24"/>
          <w:szCs w:val="24"/>
        </w:rPr>
        <w:t>XGBoost</w:t>
      </w:r>
      <w:proofErr w:type="spellEnd"/>
      <w:r w:rsidR="00DA31A7">
        <w:rPr>
          <w:rFonts w:ascii="Times New Roman" w:eastAsia="Times New Roman" w:hAnsi="Times New Roman" w:cs="Times New Roman"/>
          <w:sz w:val="24"/>
          <w:szCs w:val="24"/>
        </w:rPr>
        <w:t xml:space="preserve"> Model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0">
        <w:r w:rsidR="00DA31A7">
          <w:rPr>
            <w:rFonts w:ascii="Times New Roman" w:eastAsia="Times New Roman" w:hAnsi="Times New Roman" w:cs="Times New Roman"/>
            <w:color w:val="1155CC"/>
            <w:sz w:val="24"/>
            <w:szCs w:val="24"/>
            <w:u w:val="single"/>
          </w:rPr>
          <w:t>https://machinelearningmastery.com/develop-first-xgboost-model-python-scikit-learn/</w:t>
        </w:r>
      </w:hyperlink>
      <w:r w:rsidR="00DA31A7">
        <w:rPr>
          <w:rFonts w:ascii="Times New Roman" w:eastAsia="Times New Roman" w:hAnsi="Times New Roman" w:cs="Times New Roman"/>
          <w:sz w:val="24"/>
          <w:szCs w:val="24"/>
        </w:rPr>
        <w:t xml:space="preserve"> }</w:t>
      </w:r>
    </w:p>
    <w:p w14:paraId="2CA8393A" w14:textId="3BC20DE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sidR="00530EC4">
        <w:rPr>
          <w:rFonts w:ascii="Times New Roman" w:eastAsia="Times New Roman" w:hAnsi="Times New Roman" w:cs="Times New Roman"/>
          <w:sz w:val="24"/>
          <w:szCs w:val="24"/>
        </w:rPr>
        <w:t>Jason Brownlee - May 2018 – “</w:t>
      </w:r>
      <w:r w:rsidR="00DA31A7">
        <w:rPr>
          <w:rFonts w:ascii="Times New Roman" w:eastAsia="Times New Roman" w:hAnsi="Times New Roman" w:cs="Times New Roman"/>
          <w:sz w:val="24"/>
          <w:szCs w:val="24"/>
        </w:rPr>
        <w:t xml:space="preserve">k-Fold Cross Validation - A Gentle Introduction to k-fold Cross-Validation </w:t>
      </w:r>
      <w:proofErr w:type="gramStart"/>
      <w:r w:rsidR="00DA31A7">
        <w:rPr>
          <w:rFonts w:ascii="Times New Roman" w:eastAsia="Times New Roman" w:hAnsi="Times New Roman" w:cs="Times New Roman"/>
          <w:sz w:val="24"/>
          <w:szCs w:val="24"/>
        </w:rPr>
        <w:t>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w:t>
      </w:r>
      <w:proofErr w:type="gramEnd"/>
      <w:r w:rsidR="0050025A">
        <w:fldChar w:fldCharType="begin"/>
      </w:r>
      <w:r w:rsidR="0050025A">
        <w:instrText xml:space="preserve"> HYPERLINK "https://machinelearningmastery.com/k-fold-cross-validation/" \h </w:instrText>
      </w:r>
      <w:r w:rsidR="0050025A">
        <w:fldChar w:fldCharType="separate"/>
      </w:r>
      <w:r w:rsidR="00DA31A7">
        <w:rPr>
          <w:rFonts w:ascii="Times New Roman" w:eastAsia="Times New Roman" w:hAnsi="Times New Roman" w:cs="Times New Roman"/>
          <w:color w:val="1155CC"/>
          <w:sz w:val="24"/>
          <w:szCs w:val="24"/>
          <w:u w:val="single"/>
        </w:rPr>
        <w:t>https://machinelearningmastery.com/k-fold-cross-validation/</w:t>
      </w:r>
      <w:r w:rsidR="0050025A">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5E7717C6" w14:textId="77777777" w:rsidR="001672B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sidR="00DA31A7">
        <w:rPr>
          <w:rFonts w:ascii="Times New Roman" w:eastAsia="Times New Roman" w:hAnsi="Times New Roman" w:cs="Times New Roman"/>
          <w:sz w:val="24"/>
          <w:szCs w:val="24"/>
        </w:rPr>
        <w:t>k-Fold Cross Validation - Cross-validation: evaluating estimator performance - {</w:t>
      </w:r>
      <w:hyperlink r:id="rId191">
        <w:r w:rsidR="00DA31A7">
          <w:rPr>
            <w:rFonts w:ascii="Times New Roman" w:eastAsia="Times New Roman" w:hAnsi="Times New Roman" w:cs="Times New Roman"/>
            <w:color w:val="1155CC"/>
            <w:sz w:val="24"/>
            <w:szCs w:val="24"/>
            <w:u w:val="single"/>
          </w:rPr>
          <w:t>https://scikit-learn.org/stable/modules/cross_validation.html</w:t>
        </w:r>
      </w:hyperlink>
      <w:r w:rsidR="00DA31A7">
        <w:rPr>
          <w:rFonts w:ascii="Times New Roman" w:eastAsia="Times New Roman" w:hAnsi="Times New Roman" w:cs="Times New Roman"/>
          <w:sz w:val="24"/>
          <w:szCs w:val="24"/>
        </w:rPr>
        <w:t xml:space="preserve"> }</w:t>
      </w:r>
    </w:p>
    <w:p w14:paraId="69CBCBCD" w14:textId="495B684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Markus </w:t>
      </w:r>
      <w:proofErr w:type="spellStart"/>
      <w:r w:rsidR="00530EC4">
        <w:rPr>
          <w:rFonts w:ascii="Times New Roman" w:eastAsia="Times New Roman" w:hAnsi="Times New Roman" w:cs="Times New Roman"/>
          <w:sz w:val="24"/>
          <w:szCs w:val="24"/>
        </w:rPr>
        <w:t>Ojala</w:t>
      </w:r>
      <w:proofErr w:type="spellEnd"/>
      <w:r w:rsidR="00530EC4">
        <w:rPr>
          <w:rFonts w:ascii="Times New Roman" w:eastAsia="Times New Roman" w:hAnsi="Times New Roman" w:cs="Times New Roman"/>
          <w:sz w:val="24"/>
          <w:szCs w:val="24"/>
        </w:rPr>
        <w:t xml:space="preserve">, Gemma C. </w:t>
      </w:r>
      <w:proofErr w:type="spellStart"/>
      <w:r w:rsidR="00530EC4">
        <w:rPr>
          <w:rFonts w:ascii="Times New Roman" w:eastAsia="Times New Roman" w:hAnsi="Times New Roman" w:cs="Times New Roman"/>
          <w:sz w:val="24"/>
          <w:szCs w:val="24"/>
        </w:rPr>
        <w:t>Garriga</w:t>
      </w:r>
      <w:proofErr w:type="spellEnd"/>
      <w:r w:rsidR="00530EC4">
        <w:rPr>
          <w:rFonts w:ascii="Times New Roman" w:eastAsia="Times New Roman" w:hAnsi="Times New Roman" w:cs="Times New Roman"/>
          <w:sz w:val="24"/>
          <w:szCs w:val="24"/>
        </w:rPr>
        <w:t xml:space="preserve"> - Jun 2010 – “</w:t>
      </w:r>
      <w:r w:rsidR="00DA31A7">
        <w:rPr>
          <w:rFonts w:ascii="Times New Roman" w:eastAsia="Times New Roman" w:hAnsi="Times New Roman" w:cs="Times New Roman"/>
          <w:sz w:val="24"/>
          <w:szCs w:val="24"/>
        </w:rPr>
        <w:t>k-Fold Cross Validation - Permutation Tests for Studying Classifier Performance</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2">
        <w:r w:rsidR="00DA31A7">
          <w:rPr>
            <w:rFonts w:ascii="Times New Roman" w:eastAsia="Times New Roman" w:hAnsi="Times New Roman" w:cs="Times New Roman"/>
            <w:color w:val="1155CC"/>
            <w:sz w:val="24"/>
            <w:szCs w:val="24"/>
            <w:u w:val="single"/>
          </w:rPr>
          <w:t>https://www.jmlr.org/papers/volume11/ojala10a/ojala10a.pdf</w:t>
        </w:r>
      </w:hyperlink>
      <w:r w:rsidR="00DA31A7">
        <w:rPr>
          <w:rFonts w:ascii="Times New Roman" w:eastAsia="Times New Roman" w:hAnsi="Times New Roman" w:cs="Times New Roman"/>
          <w:sz w:val="24"/>
          <w:szCs w:val="24"/>
        </w:rPr>
        <w:t xml:space="preserve"> }</w:t>
      </w:r>
    </w:p>
    <w:p w14:paraId="4A56756D" w14:textId="4DEEA20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r w:rsidR="00DA31A7">
        <w:rPr>
          <w:rFonts w:ascii="Times New Roman" w:eastAsia="Times New Roman" w:hAnsi="Times New Roman" w:cs="Times New Roman"/>
          <w:sz w:val="24"/>
          <w:szCs w:val="24"/>
        </w:rPr>
        <w:t>k-Fold Cross Validation - {</w:t>
      </w:r>
      <w:hyperlink r:id="rId193">
        <w:r w:rsidR="00DA31A7">
          <w:rPr>
            <w:rFonts w:ascii="Times New Roman" w:eastAsia="Times New Roman" w:hAnsi="Times New Roman" w:cs="Times New Roman"/>
            <w:color w:val="1155CC"/>
            <w:sz w:val="24"/>
            <w:szCs w:val="24"/>
            <w:u w:val="single"/>
          </w:rPr>
          <w:t>https://scikit-learn.org/stable/modules/generated/sklearn.model_selection.KFold.html</w:t>
        </w:r>
      </w:hyperlink>
      <w:r w:rsidR="00DA31A7">
        <w:rPr>
          <w:rFonts w:ascii="Times New Roman" w:eastAsia="Times New Roman" w:hAnsi="Times New Roman" w:cs="Times New Roman"/>
          <w:sz w:val="24"/>
          <w:szCs w:val="24"/>
        </w:rPr>
        <w:t xml:space="preserve"> }</w:t>
      </w:r>
    </w:p>
    <w:p w14:paraId="71E3BD66" w14:textId="3DF8DC7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Sanjay M- Nov 2018 – “</w:t>
      </w:r>
      <w:r w:rsidR="00DA31A7">
        <w:rPr>
          <w:rFonts w:ascii="Times New Roman" w:eastAsia="Times New Roman" w:hAnsi="Times New Roman" w:cs="Times New Roman"/>
          <w:sz w:val="24"/>
          <w:szCs w:val="24"/>
        </w:rPr>
        <w:t>k-Fold Cross Validation - Why and how to Cross Validate a Model? Importance and types of Cross-validation techniques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94">
        <w:r w:rsidR="00DA31A7">
          <w:rPr>
            <w:rFonts w:ascii="Times New Roman" w:eastAsia="Times New Roman" w:hAnsi="Times New Roman" w:cs="Times New Roman"/>
            <w:color w:val="1155CC"/>
            <w:sz w:val="24"/>
            <w:szCs w:val="24"/>
            <w:u w:val="single"/>
          </w:rPr>
          <w:t>https://towardsdatascience.com/why-and-how-to-cross-validate-a-model-d6424b45261f</w:t>
        </w:r>
      </w:hyperlink>
      <w:r w:rsidR="00DA31A7">
        <w:rPr>
          <w:rFonts w:ascii="Times New Roman" w:eastAsia="Times New Roman" w:hAnsi="Times New Roman" w:cs="Times New Roman"/>
          <w:sz w:val="24"/>
          <w:szCs w:val="24"/>
        </w:rPr>
        <w:t xml:space="preserve"> }</w:t>
      </w:r>
    </w:p>
    <w:p w14:paraId="48E5D3FC" w14:textId="1D6994A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w:t>
      </w:r>
      <w:r w:rsidR="00DA31A7">
        <w:rPr>
          <w:rFonts w:ascii="Times New Roman" w:eastAsia="Times New Roman" w:hAnsi="Times New Roman" w:cs="Times New Roman"/>
          <w:sz w:val="24"/>
          <w:szCs w:val="24"/>
        </w:rPr>
        <w:t>Hyper-Parameter Optimization - {</w:t>
      </w:r>
      <w:hyperlink r:id="rId195">
        <w:r w:rsidR="00DA31A7">
          <w:rPr>
            <w:rFonts w:ascii="Times New Roman" w:eastAsia="Times New Roman" w:hAnsi="Times New Roman" w:cs="Times New Roman"/>
            <w:color w:val="1155CC"/>
            <w:sz w:val="24"/>
            <w:szCs w:val="24"/>
            <w:u w:val="single"/>
          </w:rPr>
          <w:t>https://en.wikipedia.org/wiki/Hyperparameter_optimization</w:t>
        </w:r>
      </w:hyperlink>
      <w:r w:rsidR="00DA31A7">
        <w:rPr>
          <w:rFonts w:ascii="Times New Roman" w:eastAsia="Times New Roman" w:hAnsi="Times New Roman" w:cs="Times New Roman"/>
          <w:sz w:val="24"/>
          <w:szCs w:val="24"/>
        </w:rPr>
        <w:t xml:space="preserve"> }</w:t>
      </w:r>
    </w:p>
    <w:p w14:paraId="340253F9" w14:textId="5A5FB2B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Pier Paolo Ippolito - Sept,2019 – “</w:t>
      </w:r>
      <w:r w:rsidR="00DA31A7">
        <w:rPr>
          <w:rFonts w:ascii="Times New Roman" w:eastAsia="Times New Roman" w:hAnsi="Times New Roman" w:cs="Times New Roman"/>
          <w:sz w:val="24"/>
          <w:szCs w:val="24"/>
        </w:rPr>
        <w:t>Hyper-Parameter Optimization - An introduction on how to fine-tune Machine and Deep Learning models using techniques such as: Random Search, Automated Hyperparameter Tuning and Artificial Neural Networks Tuning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6">
        <w:r w:rsidR="00DA31A7">
          <w:rPr>
            <w:rFonts w:ascii="Times New Roman" w:eastAsia="Times New Roman" w:hAnsi="Times New Roman" w:cs="Times New Roman"/>
            <w:color w:val="1155CC"/>
            <w:sz w:val="24"/>
            <w:szCs w:val="24"/>
            <w:u w:val="single"/>
          </w:rPr>
          <w:t>https://towardsdatascience.com/hyperparameters-optimization-526348bb8e2d</w:t>
        </w:r>
      </w:hyperlink>
      <w:r w:rsidR="00DA31A7">
        <w:rPr>
          <w:rFonts w:ascii="Times New Roman" w:eastAsia="Times New Roman" w:hAnsi="Times New Roman" w:cs="Times New Roman"/>
          <w:sz w:val="24"/>
          <w:szCs w:val="24"/>
        </w:rPr>
        <w:t xml:space="preserve"> }</w:t>
      </w:r>
    </w:p>
    <w:p w14:paraId="585C40BC" w14:textId="499BFF3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James </w:t>
      </w:r>
      <w:proofErr w:type="spellStart"/>
      <w:r w:rsidR="00530EC4">
        <w:rPr>
          <w:rFonts w:ascii="Times New Roman" w:eastAsia="Times New Roman" w:hAnsi="Times New Roman" w:cs="Times New Roman"/>
          <w:sz w:val="24"/>
          <w:szCs w:val="24"/>
        </w:rPr>
        <w:t>Bergstra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Yoshua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Bengio</w:t>
      </w:r>
      <w:proofErr w:type="spellEnd"/>
      <w:r w:rsidR="00530EC4">
        <w:rPr>
          <w:rFonts w:ascii="Times New Roman" w:eastAsia="Times New Roman" w:hAnsi="Times New Roman" w:cs="Times New Roman"/>
          <w:sz w:val="24"/>
          <w:szCs w:val="24"/>
        </w:rPr>
        <w:t xml:space="preserve"> - 2012 – “</w:t>
      </w:r>
      <w:r w:rsidR="00DA31A7">
        <w:rPr>
          <w:rFonts w:ascii="Times New Roman" w:eastAsia="Times New Roman" w:hAnsi="Times New Roman" w:cs="Times New Roman"/>
          <w:sz w:val="24"/>
          <w:szCs w:val="24"/>
        </w:rPr>
        <w:t>Hyper-Parameter Optimization - Random Search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7">
        <w:r w:rsidR="00DA31A7">
          <w:rPr>
            <w:rFonts w:ascii="Times New Roman" w:eastAsia="Times New Roman" w:hAnsi="Times New Roman" w:cs="Times New Roman"/>
            <w:color w:val="1155CC"/>
            <w:sz w:val="24"/>
            <w:szCs w:val="24"/>
            <w:u w:val="single"/>
          </w:rPr>
          <w:t>https://www.jmlr.org/papers/volume13/bergstra12a/bergstra12a</w:t>
        </w:r>
      </w:hyperlink>
      <w:r w:rsidR="00DA31A7">
        <w:rPr>
          <w:rFonts w:ascii="Times New Roman" w:eastAsia="Times New Roman" w:hAnsi="Times New Roman" w:cs="Times New Roman"/>
          <w:sz w:val="24"/>
          <w:szCs w:val="24"/>
        </w:rPr>
        <w:t xml:space="preserve"> }</w:t>
      </w:r>
    </w:p>
    <w:p w14:paraId="662C5EDC" w14:textId="12553CE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James </w:t>
      </w:r>
      <w:proofErr w:type="spellStart"/>
      <w:r w:rsidR="00530EC4">
        <w:rPr>
          <w:rFonts w:ascii="Times New Roman" w:eastAsia="Times New Roman" w:hAnsi="Times New Roman" w:cs="Times New Roman"/>
          <w:sz w:val="24"/>
          <w:szCs w:val="24"/>
        </w:rPr>
        <w:t>Bergstra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Yoshua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Bengio</w:t>
      </w:r>
      <w:proofErr w:type="spellEnd"/>
      <w:r w:rsidR="00530EC4">
        <w:rPr>
          <w:rFonts w:ascii="Times New Roman" w:eastAsia="Times New Roman" w:hAnsi="Times New Roman" w:cs="Times New Roman"/>
          <w:sz w:val="24"/>
          <w:szCs w:val="24"/>
        </w:rPr>
        <w:t xml:space="preserve">, Remi </w:t>
      </w:r>
      <w:proofErr w:type="spellStart"/>
      <w:r w:rsidR="00530EC4">
        <w:rPr>
          <w:rFonts w:ascii="Times New Roman" w:eastAsia="Times New Roman" w:hAnsi="Times New Roman" w:cs="Times New Roman"/>
          <w:sz w:val="24"/>
          <w:szCs w:val="24"/>
        </w:rPr>
        <w:t>Bardenet</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Balazs</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Kegl</w:t>
      </w:r>
      <w:proofErr w:type="spellEnd"/>
      <w:r w:rsidR="00530EC4">
        <w:rPr>
          <w:rFonts w:ascii="Times New Roman" w:eastAsia="Times New Roman" w:hAnsi="Times New Roman" w:cs="Times New Roman"/>
          <w:sz w:val="24"/>
          <w:szCs w:val="24"/>
        </w:rPr>
        <w:t xml:space="preserve"> - Nov,2011 – “</w:t>
      </w:r>
      <w:r w:rsidR="00DA31A7">
        <w:rPr>
          <w:rFonts w:ascii="Times New Roman" w:eastAsia="Times New Roman" w:hAnsi="Times New Roman" w:cs="Times New Roman"/>
          <w:sz w:val="24"/>
          <w:szCs w:val="24"/>
        </w:rPr>
        <w:t>Hyper-Parameter Optimization - Algorithms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8">
        <w:r w:rsidR="00DA31A7">
          <w:rPr>
            <w:rFonts w:ascii="Times New Roman" w:eastAsia="Times New Roman" w:hAnsi="Times New Roman" w:cs="Times New Roman"/>
            <w:color w:val="1155CC"/>
            <w:sz w:val="24"/>
            <w:szCs w:val="24"/>
            <w:u w:val="single"/>
          </w:rPr>
          <w:t>https://hal.inria.fr/hal-00642998/file/draft1.pdf</w:t>
        </w:r>
      </w:hyperlink>
      <w:r w:rsidR="00DA31A7">
        <w:rPr>
          <w:rFonts w:ascii="Times New Roman" w:eastAsia="Times New Roman" w:hAnsi="Times New Roman" w:cs="Times New Roman"/>
          <w:sz w:val="24"/>
          <w:szCs w:val="24"/>
        </w:rPr>
        <w:t xml:space="preserve"> }</w:t>
      </w:r>
    </w:p>
    <w:p w14:paraId="4F4013B5" w14:textId="27AB368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sidR="00DA31A7">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Yufei</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Xiaa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Chuanzhe</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Liua</w:t>
      </w:r>
      <w:proofErr w:type="spellEnd"/>
      <w:r w:rsidR="00530EC4">
        <w:rPr>
          <w:rFonts w:ascii="Times New Roman" w:eastAsia="Times New Roman" w:hAnsi="Times New Roman" w:cs="Times New Roman"/>
          <w:sz w:val="24"/>
          <w:szCs w:val="24"/>
        </w:rPr>
        <w:t xml:space="preserve">, Yu Ying Lib, Nana </w:t>
      </w:r>
      <w:proofErr w:type="spellStart"/>
      <w:r w:rsidR="00530EC4">
        <w:rPr>
          <w:rFonts w:ascii="Times New Roman" w:eastAsia="Times New Roman" w:hAnsi="Times New Roman" w:cs="Times New Roman"/>
          <w:sz w:val="24"/>
          <w:szCs w:val="24"/>
        </w:rPr>
        <w:t>Liua</w:t>
      </w:r>
      <w:proofErr w:type="spellEnd"/>
      <w:r w:rsidR="00530EC4">
        <w:rPr>
          <w:rFonts w:ascii="Times New Roman" w:eastAsia="Times New Roman" w:hAnsi="Times New Roman" w:cs="Times New Roman"/>
          <w:sz w:val="24"/>
          <w:szCs w:val="24"/>
        </w:rPr>
        <w:t xml:space="preserve"> - Feb,2017 – “</w:t>
      </w:r>
      <w:r w:rsidR="00DA31A7">
        <w:rPr>
          <w:rFonts w:ascii="Times New Roman" w:eastAsia="Times New Roman" w:hAnsi="Times New Roman" w:cs="Times New Roman"/>
          <w:sz w:val="24"/>
          <w:szCs w:val="24"/>
        </w:rPr>
        <w:t>Hyper-Parameter Optimization - A boosted decision tree approach using Bayesian hyper-parameter optimization for credit scoring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9">
        <w:r w:rsidR="00DA31A7">
          <w:rPr>
            <w:rFonts w:ascii="Times New Roman" w:eastAsia="Times New Roman" w:hAnsi="Times New Roman" w:cs="Times New Roman"/>
            <w:color w:val="1155CC"/>
            <w:sz w:val="24"/>
            <w:szCs w:val="24"/>
            <w:u w:val="single"/>
          </w:rPr>
          <w:t>https://sci-hub.se/10.1016/j.eswa.2017.02.017</w:t>
        </w:r>
      </w:hyperlink>
      <w:r w:rsidR="00DA31A7">
        <w:rPr>
          <w:rFonts w:ascii="Times New Roman" w:eastAsia="Times New Roman" w:hAnsi="Times New Roman" w:cs="Times New Roman"/>
          <w:sz w:val="24"/>
          <w:szCs w:val="24"/>
        </w:rPr>
        <w:t xml:space="preserve"> }</w:t>
      </w:r>
    </w:p>
    <w:p w14:paraId="6840F545" w14:textId="3C6D4AB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sidR="00DA31A7">
        <w:rPr>
          <w:rFonts w:ascii="Times New Roman" w:eastAsia="Times New Roman" w:hAnsi="Times New Roman" w:cs="Times New Roman"/>
          <w:sz w:val="24"/>
          <w:szCs w:val="24"/>
        </w:rPr>
        <w:t xml:space="preserve"> GridSearchCV - {</w:t>
      </w:r>
      <w:hyperlink r:id="rId200">
        <w:r w:rsidR="00DA31A7">
          <w:rPr>
            <w:rFonts w:ascii="Times New Roman" w:eastAsia="Times New Roman" w:hAnsi="Times New Roman" w:cs="Times New Roman"/>
            <w:color w:val="1155CC"/>
            <w:sz w:val="24"/>
            <w:szCs w:val="24"/>
            <w:u w:val="single"/>
          </w:rPr>
          <w:t>https://scikit-learn.org/stable/modules/generated/sklearn.model_selection.GridSearchCV.html</w:t>
        </w:r>
      </w:hyperlink>
      <w:r w:rsidR="00DA31A7">
        <w:rPr>
          <w:rFonts w:ascii="Times New Roman" w:eastAsia="Times New Roman" w:hAnsi="Times New Roman" w:cs="Times New Roman"/>
          <w:sz w:val="24"/>
          <w:szCs w:val="24"/>
        </w:rPr>
        <w:t xml:space="preserve"> }</w:t>
      </w:r>
    </w:p>
    <w:p w14:paraId="03E7460B" w14:textId="2724FFB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sidR="00DA31A7">
        <w:rPr>
          <w:rFonts w:ascii="Times New Roman" w:eastAsia="Times New Roman" w:hAnsi="Times New Roman" w:cs="Times New Roman"/>
          <w:sz w:val="24"/>
          <w:szCs w:val="24"/>
        </w:rPr>
        <w:t xml:space="preserve"> RandomizedSearchCV </w:t>
      </w:r>
      <w:proofErr w:type="gramStart"/>
      <w:r w:rsidR="00DA31A7">
        <w:rPr>
          <w:rFonts w:ascii="Times New Roman" w:eastAsia="Times New Roman" w:hAnsi="Times New Roman" w:cs="Times New Roman"/>
          <w:sz w:val="24"/>
          <w:szCs w:val="24"/>
        </w:rPr>
        <w:t>-{</w:t>
      </w:r>
      <w:proofErr w:type="gramEnd"/>
      <w:r w:rsidR="0050025A">
        <w:fldChar w:fldCharType="begin"/>
      </w:r>
      <w:r w:rsidR="0050025A">
        <w:instrText xml:space="preserve"> HYPERLINK "https://scikit-learn.org/stable/modules/generated/sklearn.model_selection.RandomizedSearchCV.html" </w:instrText>
      </w:r>
      <w:r w:rsidR="0050025A">
        <w:fldChar w:fldCharType="separate"/>
      </w:r>
      <w:r w:rsidRPr="0045404F">
        <w:rPr>
          <w:rStyle w:val="Hyperlink"/>
          <w:rFonts w:ascii="Times New Roman" w:eastAsia="Times New Roman" w:hAnsi="Times New Roman" w:cs="Times New Roman"/>
          <w:sz w:val="24"/>
          <w:szCs w:val="24"/>
        </w:rPr>
        <w:t>https://scikit-learn.org/stable/modules/generated/sklearn.model_selection.RandomizedSearchCV.html</w:t>
      </w:r>
      <w:r w:rsidR="0050025A">
        <w:rPr>
          <w:rStyle w:val="Hyperlink"/>
          <w:rFonts w:ascii="Times New Roman" w:eastAsia="Times New Roman" w:hAnsi="Times New Roman" w:cs="Times New Roman"/>
          <w:sz w:val="24"/>
          <w:szCs w:val="24"/>
        </w:rPr>
        <w:fldChar w:fldCharType="end"/>
      </w:r>
      <w:r w:rsidR="00DA31A7">
        <w:rPr>
          <w:rFonts w:ascii="Times New Roman" w:eastAsia="Times New Roman" w:hAnsi="Times New Roman" w:cs="Times New Roman"/>
          <w:sz w:val="24"/>
          <w:szCs w:val="24"/>
        </w:rPr>
        <w:t xml:space="preserve"> }</w:t>
      </w:r>
    </w:p>
    <w:p w14:paraId="5A76D688" w14:textId="4A8F18A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Papa </w:t>
      </w:r>
      <w:proofErr w:type="spellStart"/>
      <w:r w:rsidR="00530EC4">
        <w:rPr>
          <w:rFonts w:ascii="Times New Roman" w:eastAsia="Times New Roman" w:hAnsi="Times New Roman" w:cs="Times New Roman"/>
          <w:sz w:val="24"/>
          <w:szCs w:val="24"/>
        </w:rPr>
        <w:t>Moryba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Kouate</w:t>
      </w:r>
      <w:proofErr w:type="spellEnd"/>
      <w:r w:rsidR="00530EC4">
        <w:rPr>
          <w:rFonts w:ascii="Times New Roman" w:eastAsia="Times New Roman" w:hAnsi="Times New Roman" w:cs="Times New Roman"/>
          <w:sz w:val="24"/>
          <w:szCs w:val="24"/>
        </w:rPr>
        <w:t xml:space="preserve"> - Sept,2020 – “</w:t>
      </w:r>
      <w:r w:rsidR="00DA31A7">
        <w:rPr>
          <w:rFonts w:ascii="Times New Roman" w:eastAsia="Times New Roman" w:hAnsi="Times New Roman" w:cs="Times New Roman"/>
          <w:sz w:val="24"/>
          <w:szCs w:val="24"/>
        </w:rPr>
        <w:t>GridSearchCV - Machine Learning: GridSearchCV &amp; RandomizedSearchCV - Hyperparameter tuning with GridSearchCV and RandomizedSearchCV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201">
        <w:r w:rsidR="00DA31A7">
          <w:rPr>
            <w:rFonts w:ascii="Times New Roman" w:eastAsia="Times New Roman" w:hAnsi="Times New Roman" w:cs="Times New Roman"/>
            <w:color w:val="1155CC"/>
            <w:sz w:val="24"/>
            <w:szCs w:val="24"/>
            <w:u w:val="single"/>
          </w:rPr>
          <w:t>https://towardsdatascience.com/machine-learning-gridsearchcv-randomizedsearchcv-d36b89231b10</w:t>
        </w:r>
      </w:hyperlink>
      <w:r w:rsidR="00DA31A7">
        <w:rPr>
          <w:rFonts w:ascii="Times New Roman" w:eastAsia="Times New Roman" w:hAnsi="Times New Roman" w:cs="Times New Roman"/>
          <w:sz w:val="24"/>
          <w:szCs w:val="24"/>
        </w:rPr>
        <w:t>}</w:t>
      </w:r>
    </w:p>
    <w:p w14:paraId="1C1104A3" w14:textId="3EDF10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Benjamin </w:t>
      </w:r>
      <w:proofErr w:type="spellStart"/>
      <w:r w:rsidR="00530EC4">
        <w:rPr>
          <w:rFonts w:ascii="Times New Roman" w:eastAsia="Times New Roman" w:hAnsi="Times New Roman" w:cs="Times New Roman"/>
          <w:sz w:val="24"/>
          <w:szCs w:val="24"/>
        </w:rPr>
        <w:t>Letham</w:t>
      </w:r>
      <w:proofErr w:type="spellEnd"/>
      <w:r w:rsidR="00530EC4">
        <w:rPr>
          <w:rFonts w:ascii="Times New Roman" w:eastAsia="Times New Roman" w:hAnsi="Times New Roman" w:cs="Times New Roman"/>
          <w:sz w:val="24"/>
          <w:szCs w:val="24"/>
        </w:rPr>
        <w:t xml:space="preserve">, Cynthia Rudin, Tyler H. </w:t>
      </w:r>
      <w:proofErr w:type="spellStart"/>
      <w:r w:rsidR="00530EC4">
        <w:rPr>
          <w:rFonts w:ascii="Times New Roman" w:eastAsia="Times New Roman" w:hAnsi="Times New Roman" w:cs="Times New Roman"/>
          <w:sz w:val="24"/>
          <w:szCs w:val="24"/>
        </w:rPr>
        <w:t>Mccormick</w:t>
      </w:r>
      <w:proofErr w:type="spellEnd"/>
      <w:r w:rsidR="00530EC4">
        <w:rPr>
          <w:rFonts w:ascii="Times New Roman" w:eastAsia="Times New Roman" w:hAnsi="Times New Roman" w:cs="Times New Roman"/>
          <w:sz w:val="24"/>
          <w:szCs w:val="24"/>
        </w:rPr>
        <w:t xml:space="preserve"> And David Madigan – 2015</w:t>
      </w:r>
      <w:proofErr w:type="gramStart"/>
      <w:r w:rsidR="00530EC4">
        <w:rPr>
          <w:rFonts w:ascii="Times New Roman" w:eastAsia="Times New Roman" w:hAnsi="Times New Roman" w:cs="Times New Roman"/>
          <w:sz w:val="24"/>
          <w:szCs w:val="24"/>
        </w:rPr>
        <w:t>-“</w:t>
      </w:r>
      <w:proofErr w:type="gramEnd"/>
      <w:r w:rsidR="00DA31A7">
        <w:rPr>
          <w:rFonts w:ascii="Times New Roman" w:eastAsia="Times New Roman" w:hAnsi="Times New Roman" w:cs="Times New Roman"/>
          <w:sz w:val="24"/>
          <w:szCs w:val="24"/>
        </w:rPr>
        <w:t>Interpretable Classifiers Using Rules And Bayesian Analysis: Building A Better Stroke Prediction Model</w:t>
      </w:r>
      <w:r w:rsidR="00530EC4">
        <w:rPr>
          <w:rFonts w:ascii="Times New Roman" w:eastAsia="Times New Roman" w:hAnsi="Times New Roman" w:cs="Times New Roman"/>
          <w:sz w:val="24"/>
          <w:szCs w:val="24"/>
        </w:rPr>
        <w:t>”</w:t>
      </w:r>
    </w:p>
    <w:p w14:paraId="53EBA3E6" w14:textId="35BBB56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Luis Garcia-</w:t>
      </w:r>
      <w:proofErr w:type="spellStart"/>
      <w:r w:rsidR="00530EC4">
        <w:rPr>
          <w:rFonts w:ascii="Times New Roman" w:eastAsia="Times New Roman" w:hAnsi="Times New Roman" w:cs="Times New Roman"/>
          <w:sz w:val="24"/>
          <w:szCs w:val="24"/>
        </w:rPr>
        <w:t>Terriza</w:t>
      </w:r>
      <w:proofErr w:type="spellEnd"/>
      <w:r w:rsidR="00530EC4">
        <w:rPr>
          <w:rFonts w:ascii="Times New Roman" w:eastAsia="Times New Roman" w:hAnsi="Times New Roman" w:cs="Times New Roman"/>
          <w:sz w:val="24"/>
          <w:szCs w:val="24"/>
        </w:rPr>
        <w:t xml:space="preserve">, Jose L. </w:t>
      </w:r>
      <w:proofErr w:type="spellStart"/>
      <w:r w:rsidR="00530EC4">
        <w:rPr>
          <w:rFonts w:ascii="Times New Roman" w:eastAsia="Times New Roman" w:hAnsi="Times New Roman" w:cs="Times New Roman"/>
          <w:sz w:val="24"/>
          <w:szCs w:val="24"/>
        </w:rPr>
        <w:t>Risco</w:t>
      </w:r>
      <w:proofErr w:type="spellEnd"/>
      <w:r w:rsidR="00530EC4">
        <w:rPr>
          <w:rFonts w:ascii="Times New Roman" w:eastAsia="Times New Roman" w:hAnsi="Times New Roman" w:cs="Times New Roman"/>
          <w:sz w:val="24"/>
          <w:szCs w:val="24"/>
        </w:rPr>
        <w:t xml:space="preserve">-Martin, Jose L. Ayala, Gemma </w:t>
      </w:r>
      <w:proofErr w:type="spellStart"/>
      <w:r w:rsidR="00530EC4">
        <w:rPr>
          <w:rFonts w:ascii="Times New Roman" w:eastAsia="Times New Roman" w:hAnsi="Times New Roman" w:cs="Times New Roman"/>
          <w:sz w:val="24"/>
          <w:szCs w:val="24"/>
        </w:rPr>
        <w:t>Reig</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Rosello</w:t>
      </w:r>
      <w:proofErr w:type="spellEnd"/>
      <w:r w:rsidR="00530EC4">
        <w:rPr>
          <w:rFonts w:ascii="Times New Roman" w:eastAsia="Times New Roman" w:hAnsi="Times New Roman" w:cs="Times New Roman"/>
          <w:sz w:val="24"/>
          <w:szCs w:val="24"/>
        </w:rPr>
        <w:t xml:space="preserve">, Juan M. </w:t>
      </w:r>
      <w:proofErr w:type="spellStart"/>
      <w:r w:rsidR="00530EC4">
        <w:rPr>
          <w:rFonts w:ascii="Times New Roman" w:eastAsia="Times New Roman" w:hAnsi="Times New Roman" w:cs="Times New Roman"/>
          <w:sz w:val="24"/>
          <w:szCs w:val="24"/>
        </w:rPr>
        <w:t>Camarasaltas</w:t>
      </w:r>
      <w:proofErr w:type="spellEnd"/>
      <w:r w:rsidR="00530EC4">
        <w:rPr>
          <w:rFonts w:ascii="Times New Roman" w:eastAsia="Times New Roman" w:hAnsi="Times New Roman" w:cs="Times New Roman"/>
          <w:sz w:val="24"/>
          <w:szCs w:val="24"/>
        </w:rPr>
        <w:t xml:space="preserve"> - April 2019 – “</w:t>
      </w:r>
      <w:r w:rsidR="00DA31A7">
        <w:rPr>
          <w:rFonts w:ascii="Times New Roman" w:eastAsia="Times New Roman" w:hAnsi="Times New Roman" w:cs="Times New Roman"/>
          <w:sz w:val="24"/>
          <w:szCs w:val="24"/>
        </w:rPr>
        <w:t xml:space="preserve">Comparison </w:t>
      </w:r>
      <w:proofErr w:type="gramStart"/>
      <w:r w:rsidR="00DA31A7">
        <w:rPr>
          <w:rFonts w:ascii="Times New Roman" w:eastAsia="Times New Roman" w:hAnsi="Times New Roman" w:cs="Times New Roman"/>
          <w:sz w:val="24"/>
          <w:szCs w:val="24"/>
        </w:rPr>
        <w:t>Of</w:t>
      </w:r>
      <w:proofErr w:type="gramEnd"/>
      <w:r w:rsidR="00DA31A7">
        <w:rPr>
          <w:rFonts w:ascii="Times New Roman" w:eastAsia="Times New Roman" w:hAnsi="Times New Roman" w:cs="Times New Roman"/>
          <w:sz w:val="24"/>
          <w:szCs w:val="24"/>
        </w:rPr>
        <w:t xml:space="preserve"> Different Machine Learning Approaches To Model Stroke Subtype Classification And Risk Prediction</w:t>
      </w:r>
      <w:r w:rsidR="00530EC4">
        <w:rPr>
          <w:rFonts w:ascii="Times New Roman" w:eastAsia="Times New Roman" w:hAnsi="Times New Roman" w:cs="Times New Roman"/>
          <w:sz w:val="24"/>
          <w:szCs w:val="24"/>
        </w:rPr>
        <w:t>”</w:t>
      </w:r>
    </w:p>
    <w:p w14:paraId="6A19CEDA" w14:textId="77777777" w:rsidR="00530EC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Ibrahim </w:t>
      </w:r>
      <w:proofErr w:type="spellStart"/>
      <w:r w:rsidR="00530EC4">
        <w:rPr>
          <w:rFonts w:ascii="Times New Roman" w:eastAsia="Times New Roman" w:hAnsi="Times New Roman" w:cs="Times New Roman"/>
          <w:sz w:val="24"/>
          <w:szCs w:val="24"/>
        </w:rPr>
        <w:t>Abuaqel</w:t>
      </w:r>
      <w:proofErr w:type="spellEnd"/>
      <w:r w:rsidR="00530EC4">
        <w:rPr>
          <w:rFonts w:ascii="Times New Roman" w:eastAsia="Times New Roman" w:hAnsi="Times New Roman" w:cs="Times New Roman"/>
          <w:sz w:val="24"/>
          <w:szCs w:val="24"/>
        </w:rPr>
        <w:t xml:space="preserve">, Abdullah </w:t>
      </w:r>
      <w:proofErr w:type="spellStart"/>
      <w:r w:rsidR="00530EC4">
        <w:rPr>
          <w:rFonts w:ascii="Times New Roman" w:eastAsia="Times New Roman" w:hAnsi="Times New Roman" w:cs="Times New Roman"/>
          <w:sz w:val="24"/>
          <w:szCs w:val="24"/>
        </w:rPr>
        <w:t>Alsaif</w:t>
      </w:r>
      <w:proofErr w:type="spellEnd"/>
      <w:r w:rsidR="00530EC4">
        <w:rPr>
          <w:rFonts w:ascii="Times New Roman" w:eastAsia="Times New Roman" w:hAnsi="Times New Roman" w:cs="Times New Roman"/>
          <w:sz w:val="24"/>
          <w:szCs w:val="24"/>
        </w:rPr>
        <w:t xml:space="preserve">, Mohammed </w:t>
      </w:r>
      <w:proofErr w:type="spellStart"/>
      <w:r w:rsidR="00530EC4">
        <w:rPr>
          <w:rFonts w:ascii="Times New Roman" w:eastAsia="Times New Roman" w:hAnsi="Times New Roman" w:cs="Times New Roman"/>
          <w:sz w:val="24"/>
          <w:szCs w:val="24"/>
        </w:rPr>
        <w:t>Almulhim</w:t>
      </w:r>
      <w:proofErr w:type="spellEnd"/>
      <w:r w:rsidR="00530EC4">
        <w:rPr>
          <w:rFonts w:ascii="Times New Roman" w:eastAsia="Times New Roman" w:hAnsi="Times New Roman" w:cs="Times New Roman"/>
          <w:sz w:val="24"/>
          <w:szCs w:val="24"/>
        </w:rPr>
        <w:t xml:space="preserve">, Mohammed </w:t>
      </w:r>
      <w:proofErr w:type="spellStart"/>
      <w:r w:rsidR="00530EC4">
        <w:rPr>
          <w:rFonts w:ascii="Times New Roman" w:eastAsia="Times New Roman" w:hAnsi="Times New Roman" w:cs="Times New Roman"/>
          <w:sz w:val="24"/>
          <w:szCs w:val="24"/>
        </w:rPr>
        <w:t>Aljallal</w:t>
      </w:r>
      <w:proofErr w:type="spellEnd"/>
      <w:r w:rsidR="00530EC4">
        <w:rPr>
          <w:rFonts w:ascii="Times New Roman" w:eastAsia="Times New Roman" w:hAnsi="Times New Roman" w:cs="Times New Roman"/>
          <w:sz w:val="24"/>
          <w:szCs w:val="24"/>
        </w:rPr>
        <w:t xml:space="preserve">, Musab </w:t>
      </w:r>
      <w:proofErr w:type="spellStart"/>
      <w:r w:rsidR="00530EC4">
        <w:rPr>
          <w:rFonts w:ascii="Times New Roman" w:eastAsia="Times New Roman" w:hAnsi="Times New Roman" w:cs="Times New Roman"/>
          <w:sz w:val="24"/>
          <w:szCs w:val="24"/>
        </w:rPr>
        <w:t>Alghuraibi</w:t>
      </w:r>
      <w:proofErr w:type="spellEnd"/>
      <w:r w:rsidR="00530EC4">
        <w:rPr>
          <w:rFonts w:ascii="Times New Roman" w:eastAsia="Times New Roman" w:hAnsi="Times New Roman" w:cs="Times New Roman"/>
          <w:sz w:val="24"/>
          <w:szCs w:val="24"/>
        </w:rPr>
        <w:t xml:space="preserve">, Mujahid </w:t>
      </w:r>
      <w:proofErr w:type="spellStart"/>
      <w:r w:rsidR="00530EC4">
        <w:rPr>
          <w:rFonts w:ascii="Times New Roman" w:eastAsia="Times New Roman" w:hAnsi="Times New Roman" w:cs="Times New Roman"/>
          <w:sz w:val="24"/>
          <w:szCs w:val="24"/>
        </w:rPr>
        <w:t>Alzahrani</w:t>
      </w:r>
      <w:proofErr w:type="spellEnd"/>
      <w:r w:rsidR="00530EC4">
        <w:rPr>
          <w:rFonts w:ascii="Times New Roman" w:eastAsia="Times New Roman" w:hAnsi="Times New Roman" w:cs="Times New Roman"/>
          <w:sz w:val="24"/>
          <w:szCs w:val="24"/>
        </w:rPr>
        <w:t xml:space="preserve">, Abdulrahman </w:t>
      </w:r>
      <w:proofErr w:type="spellStart"/>
      <w:r w:rsidR="00530EC4">
        <w:rPr>
          <w:rFonts w:ascii="Times New Roman" w:eastAsia="Times New Roman" w:hAnsi="Times New Roman" w:cs="Times New Roman"/>
          <w:sz w:val="24"/>
          <w:szCs w:val="24"/>
        </w:rPr>
        <w:t>AlHarby</w:t>
      </w:r>
      <w:proofErr w:type="spellEnd"/>
      <w:r w:rsidR="00530EC4">
        <w:rPr>
          <w:rFonts w:ascii="Times New Roman" w:eastAsia="Times New Roman" w:hAnsi="Times New Roman" w:cs="Times New Roman"/>
          <w:sz w:val="24"/>
          <w:szCs w:val="24"/>
        </w:rPr>
        <w:t>, Sunday O. Olatunji. - 2017</w:t>
      </w:r>
    </w:p>
    <w:p w14:paraId="11FBA1B9" w14:textId="0FEA536F" w:rsidR="00DA31A7" w:rsidRDefault="00530EC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Prediction Models Aided Postoperative Decision Making Based on Neural Network and Support Vector Machines</w:t>
      </w:r>
      <w:r>
        <w:rPr>
          <w:rFonts w:ascii="Times New Roman" w:eastAsia="Times New Roman" w:hAnsi="Times New Roman" w:cs="Times New Roman"/>
          <w:sz w:val="24"/>
          <w:szCs w:val="24"/>
        </w:rPr>
        <w:t>”</w:t>
      </w:r>
    </w:p>
    <w:p w14:paraId="7D77F0A6" w14:textId="64B428C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r w:rsidR="00DA31A7">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Pattanapong</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Chantamit</w:t>
      </w:r>
      <w:proofErr w:type="spellEnd"/>
      <w:r w:rsidR="00B34150">
        <w:rPr>
          <w:rFonts w:ascii="Times New Roman" w:eastAsia="Times New Roman" w:hAnsi="Times New Roman" w:cs="Times New Roman"/>
          <w:sz w:val="24"/>
          <w:szCs w:val="24"/>
        </w:rPr>
        <w:t>-o-pas and Madhu Goyal – 2017 – “</w:t>
      </w:r>
      <w:r w:rsidR="00DA31A7">
        <w:rPr>
          <w:rFonts w:ascii="Times New Roman" w:eastAsia="Times New Roman" w:hAnsi="Times New Roman" w:cs="Times New Roman"/>
          <w:sz w:val="24"/>
          <w:szCs w:val="24"/>
        </w:rPr>
        <w:t>Prediction of Stroke Using Deep Learning Model</w:t>
      </w:r>
      <w:r w:rsidR="00B34150">
        <w:rPr>
          <w:rFonts w:ascii="Times New Roman" w:eastAsia="Times New Roman" w:hAnsi="Times New Roman" w:cs="Times New Roman"/>
          <w:sz w:val="24"/>
          <w:szCs w:val="24"/>
        </w:rPr>
        <w:t>”</w:t>
      </w:r>
    </w:p>
    <w:p w14:paraId="7D580437" w14:textId="7476D68C"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Priya Govindarajan, Ravichandran </w:t>
      </w:r>
      <w:proofErr w:type="spellStart"/>
      <w:r w:rsidR="00B34150">
        <w:rPr>
          <w:rFonts w:ascii="Times New Roman" w:eastAsia="Times New Roman" w:hAnsi="Times New Roman" w:cs="Times New Roman"/>
          <w:sz w:val="24"/>
          <w:szCs w:val="24"/>
        </w:rPr>
        <w:t>Kattur</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Soundarapandian</w:t>
      </w:r>
      <w:proofErr w:type="spellEnd"/>
      <w:r w:rsidR="00B34150">
        <w:rPr>
          <w:rFonts w:ascii="Times New Roman" w:eastAsia="Times New Roman" w:hAnsi="Times New Roman" w:cs="Times New Roman"/>
          <w:sz w:val="24"/>
          <w:szCs w:val="24"/>
        </w:rPr>
        <w:t xml:space="preserve">, Amir H. </w:t>
      </w:r>
      <w:proofErr w:type="spellStart"/>
      <w:r w:rsidR="00B34150">
        <w:rPr>
          <w:rFonts w:ascii="Times New Roman" w:eastAsia="Times New Roman" w:hAnsi="Times New Roman" w:cs="Times New Roman"/>
          <w:sz w:val="24"/>
          <w:szCs w:val="24"/>
        </w:rPr>
        <w:t>Gandomi</w:t>
      </w:r>
      <w:proofErr w:type="spellEnd"/>
      <w:r w:rsidR="00B34150">
        <w:rPr>
          <w:rFonts w:ascii="Times New Roman" w:eastAsia="Times New Roman" w:hAnsi="Times New Roman" w:cs="Times New Roman"/>
          <w:sz w:val="24"/>
          <w:szCs w:val="24"/>
        </w:rPr>
        <w:t xml:space="preserve">, Rizwan Patan, </w:t>
      </w:r>
      <w:proofErr w:type="spellStart"/>
      <w:r w:rsidR="00B34150">
        <w:rPr>
          <w:rFonts w:ascii="Times New Roman" w:eastAsia="Times New Roman" w:hAnsi="Times New Roman" w:cs="Times New Roman"/>
          <w:sz w:val="24"/>
          <w:szCs w:val="24"/>
        </w:rPr>
        <w:t>Premaladha</w:t>
      </w:r>
      <w:proofErr w:type="spellEnd"/>
      <w:r w:rsidR="00B34150">
        <w:rPr>
          <w:rFonts w:ascii="Times New Roman" w:eastAsia="Times New Roman" w:hAnsi="Times New Roman" w:cs="Times New Roman"/>
          <w:sz w:val="24"/>
          <w:szCs w:val="24"/>
        </w:rPr>
        <w:t xml:space="preserve"> Jayaraman, Ramachandran Manikandan - Nov 2018- “</w:t>
      </w:r>
      <w:r w:rsidR="00DA31A7">
        <w:rPr>
          <w:rFonts w:ascii="Times New Roman" w:eastAsia="Times New Roman" w:hAnsi="Times New Roman" w:cs="Times New Roman"/>
          <w:sz w:val="24"/>
          <w:szCs w:val="24"/>
        </w:rPr>
        <w:t xml:space="preserve">Classification of </w:t>
      </w:r>
      <w:r w:rsidR="00DA31A7">
        <w:rPr>
          <w:rFonts w:ascii="Times New Roman" w:eastAsia="Times New Roman" w:hAnsi="Times New Roman" w:cs="Times New Roman"/>
          <w:sz w:val="24"/>
          <w:szCs w:val="24"/>
        </w:rPr>
        <w:lastRenderedPageBreak/>
        <w:t>stroke disease using machine learning algorithms</w:t>
      </w:r>
      <w:r w:rsidR="00B34150">
        <w:rPr>
          <w:rFonts w:ascii="Times New Roman" w:eastAsia="Times New Roman" w:hAnsi="Times New Roman" w:cs="Times New Roman"/>
          <w:sz w:val="24"/>
          <w:szCs w:val="24"/>
        </w:rPr>
        <w:t>”</w:t>
      </w:r>
    </w:p>
    <w:p w14:paraId="34A6B22F" w14:textId="38E2BFE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Aditya Khosla, Yu Cao, Cliff </w:t>
      </w:r>
      <w:proofErr w:type="spellStart"/>
      <w:r w:rsidR="00B34150">
        <w:rPr>
          <w:rFonts w:ascii="Times New Roman" w:eastAsia="Times New Roman" w:hAnsi="Times New Roman" w:cs="Times New Roman"/>
          <w:sz w:val="24"/>
          <w:szCs w:val="24"/>
        </w:rPr>
        <w:t>Chiung</w:t>
      </w:r>
      <w:proofErr w:type="spellEnd"/>
      <w:r w:rsidR="00B34150">
        <w:rPr>
          <w:rFonts w:ascii="Times New Roman" w:eastAsia="Times New Roman" w:hAnsi="Times New Roman" w:cs="Times New Roman"/>
          <w:sz w:val="24"/>
          <w:szCs w:val="24"/>
        </w:rPr>
        <w:t>-Yu Lin, Hsu-</w:t>
      </w:r>
      <w:proofErr w:type="spellStart"/>
      <w:r w:rsidR="00B34150">
        <w:rPr>
          <w:rFonts w:ascii="Times New Roman" w:eastAsia="Times New Roman" w:hAnsi="Times New Roman" w:cs="Times New Roman"/>
          <w:sz w:val="24"/>
          <w:szCs w:val="24"/>
        </w:rPr>
        <w:t>Kuang</w:t>
      </w:r>
      <w:proofErr w:type="spellEnd"/>
      <w:r w:rsidR="00B34150">
        <w:rPr>
          <w:rFonts w:ascii="Times New Roman" w:eastAsia="Times New Roman" w:hAnsi="Times New Roman" w:cs="Times New Roman"/>
          <w:sz w:val="24"/>
          <w:szCs w:val="24"/>
        </w:rPr>
        <w:t xml:space="preserve"> Chiu, </w:t>
      </w:r>
      <w:proofErr w:type="spellStart"/>
      <w:r w:rsidR="00B34150">
        <w:rPr>
          <w:rFonts w:ascii="Times New Roman" w:eastAsia="Times New Roman" w:hAnsi="Times New Roman" w:cs="Times New Roman"/>
          <w:sz w:val="24"/>
          <w:szCs w:val="24"/>
        </w:rPr>
        <w:t>Junling</w:t>
      </w:r>
      <w:proofErr w:type="spellEnd"/>
      <w:r w:rsidR="00B34150">
        <w:rPr>
          <w:rFonts w:ascii="Times New Roman" w:eastAsia="Times New Roman" w:hAnsi="Times New Roman" w:cs="Times New Roman"/>
          <w:sz w:val="24"/>
          <w:szCs w:val="24"/>
        </w:rPr>
        <w:t xml:space="preserve"> </w:t>
      </w:r>
      <w:proofErr w:type="gramStart"/>
      <w:r w:rsidR="00B34150">
        <w:rPr>
          <w:rFonts w:ascii="Times New Roman" w:eastAsia="Times New Roman" w:hAnsi="Times New Roman" w:cs="Times New Roman"/>
          <w:sz w:val="24"/>
          <w:szCs w:val="24"/>
        </w:rPr>
        <w:t xml:space="preserve">Hu,  </w:t>
      </w:r>
      <w:proofErr w:type="spellStart"/>
      <w:r w:rsidR="00B34150">
        <w:rPr>
          <w:rFonts w:ascii="Times New Roman" w:eastAsia="Times New Roman" w:hAnsi="Times New Roman" w:cs="Times New Roman"/>
          <w:sz w:val="24"/>
          <w:szCs w:val="24"/>
        </w:rPr>
        <w:t>Honglak</w:t>
      </w:r>
      <w:proofErr w:type="spellEnd"/>
      <w:proofErr w:type="gramEnd"/>
      <w:r w:rsidR="00B34150">
        <w:rPr>
          <w:rFonts w:ascii="Times New Roman" w:eastAsia="Times New Roman" w:hAnsi="Times New Roman" w:cs="Times New Roman"/>
          <w:sz w:val="24"/>
          <w:szCs w:val="24"/>
        </w:rPr>
        <w:t xml:space="preserve"> Lee - July 2017 – “</w:t>
      </w:r>
      <w:r w:rsidR="00DA31A7">
        <w:rPr>
          <w:rFonts w:ascii="Times New Roman" w:eastAsia="Times New Roman" w:hAnsi="Times New Roman" w:cs="Times New Roman"/>
          <w:sz w:val="24"/>
          <w:szCs w:val="24"/>
        </w:rPr>
        <w:t>An Integrated Machine Learning Approach to Stroke Prediction</w:t>
      </w:r>
      <w:r w:rsidR="00B34150">
        <w:rPr>
          <w:rFonts w:ascii="Times New Roman" w:eastAsia="Times New Roman" w:hAnsi="Times New Roman" w:cs="Times New Roman"/>
          <w:sz w:val="24"/>
          <w:szCs w:val="24"/>
        </w:rPr>
        <w:t>”</w:t>
      </w:r>
    </w:p>
    <w:p w14:paraId="5C4EE229" w14:textId="092994A3" w:rsidR="00A0117D" w:rsidRDefault="00FB5532" w:rsidP="00E4713D">
      <w:pPr>
        <w:pStyle w:val="Default"/>
        <w:spacing w:line="276" w:lineRule="auto"/>
        <w:rPr>
          <w:lang w:val="en-US"/>
        </w:rPr>
      </w:pPr>
      <w:r>
        <w:rPr>
          <w:rFonts w:eastAsia="Times New Roman"/>
        </w:rPr>
        <w:t xml:space="preserve">[52] </w:t>
      </w:r>
      <w:r w:rsidRPr="00FB5532">
        <w:rPr>
          <w:lang w:val="en-US"/>
        </w:rPr>
        <w:t xml:space="preserve">Yu, J., Park, S., Lee, H., </w:t>
      </w:r>
      <w:proofErr w:type="spellStart"/>
      <w:r w:rsidRPr="00FB5532">
        <w:rPr>
          <w:lang w:val="en-US"/>
        </w:rPr>
        <w:t>Pyo</w:t>
      </w:r>
      <w:proofErr w:type="spellEnd"/>
      <w:r w:rsidRPr="00FB5532">
        <w:rPr>
          <w:lang w:val="en-US"/>
        </w:rPr>
        <w:t>, C.S., Lee, Y.S. (2020). An</w:t>
      </w:r>
      <w:r>
        <w:rPr>
          <w:lang w:val="en-US"/>
        </w:rPr>
        <w:t xml:space="preserve"> </w:t>
      </w:r>
      <w:r w:rsidRPr="00FB5532">
        <w:rPr>
          <w:lang w:val="en-US"/>
        </w:rPr>
        <w:t>elderly health monitoring system using machine learning</w:t>
      </w:r>
      <w:r>
        <w:rPr>
          <w:lang w:val="en-US"/>
        </w:rPr>
        <w:t xml:space="preserve"> </w:t>
      </w:r>
      <w:r w:rsidRPr="00FB5532">
        <w:rPr>
          <w:lang w:val="en-US"/>
        </w:rPr>
        <w:t>and in-depth analysis techniques on the NIH stroke scale.</w:t>
      </w:r>
      <w:r>
        <w:rPr>
          <w:lang w:val="en-US"/>
        </w:rPr>
        <w:t xml:space="preserve"> </w:t>
      </w:r>
      <w:r w:rsidRPr="00FB5532">
        <w:rPr>
          <w:lang w:val="en-US"/>
        </w:rPr>
        <w:t>Mathematics, 8(7): 1-16.</w:t>
      </w:r>
      <w:r w:rsidR="00A0117D">
        <w:rPr>
          <w:lang w:val="en-US"/>
        </w:rPr>
        <w:t xml:space="preserve"> </w:t>
      </w:r>
      <w:hyperlink r:id="rId202" w:history="1">
        <w:r w:rsidR="00A0117D" w:rsidRPr="00FB5532">
          <w:rPr>
            <w:rStyle w:val="Hyperlink"/>
            <w:lang w:val="en-US"/>
          </w:rPr>
          <w:t>https://doi.org/10.3390/math8071115</w:t>
        </w:r>
      </w:hyperlink>
    </w:p>
    <w:p w14:paraId="30822A53" w14:textId="03F154CD" w:rsidR="00FB5532" w:rsidRDefault="00FB5532" w:rsidP="00E4713D">
      <w:pPr>
        <w:pStyle w:val="Default"/>
        <w:spacing w:line="276" w:lineRule="auto"/>
        <w:rPr>
          <w:lang w:val="en-US"/>
        </w:rPr>
      </w:pPr>
      <w:r>
        <w:rPr>
          <w:lang w:val="en-US"/>
        </w:rPr>
        <w:t xml:space="preserve">[53] </w:t>
      </w:r>
      <w:r w:rsidRPr="00FB5532">
        <w:rPr>
          <w:lang w:val="en-US"/>
        </w:rPr>
        <w:t>Monteiro, M., Fonseca, A.C., Freitas, A.T., Melo, T.P.,</w:t>
      </w:r>
      <w:r>
        <w:rPr>
          <w:lang w:val="en-US"/>
        </w:rPr>
        <w:t xml:space="preserve"> </w:t>
      </w:r>
      <w:r w:rsidRPr="00FB5532">
        <w:rPr>
          <w:lang w:val="en-US"/>
        </w:rPr>
        <w:t>Francisco, A.P., Ferro, J.M., Oliveira, A.L. (2018). Using</w:t>
      </w:r>
      <w:r>
        <w:rPr>
          <w:lang w:val="en-US"/>
        </w:rPr>
        <w:t xml:space="preserve"> </w:t>
      </w:r>
      <w:r w:rsidRPr="00FB5532">
        <w:rPr>
          <w:lang w:val="en-US"/>
        </w:rPr>
        <w:t>machine learning to improve the prediction of functional</w:t>
      </w:r>
      <w:r>
        <w:rPr>
          <w:lang w:val="en-US"/>
        </w:rPr>
        <w:t xml:space="preserve"> </w:t>
      </w:r>
      <w:r w:rsidRPr="00FB5532">
        <w:rPr>
          <w:lang w:val="en-US"/>
        </w:rPr>
        <w:t>outcome in ischemic stroke patients. IEEE/ACM</w:t>
      </w:r>
      <w:r>
        <w:rPr>
          <w:lang w:val="en-US"/>
        </w:rPr>
        <w:t xml:space="preserve"> </w:t>
      </w:r>
      <w:r w:rsidRPr="00FB5532">
        <w:rPr>
          <w:lang w:val="en-US"/>
        </w:rPr>
        <w:t xml:space="preserve">Transactions on Computational Biology and Bioinformatics, 15(6): 1953-1959. </w:t>
      </w:r>
      <w:hyperlink r:id="rId203" w:history="1">
        <w:r w:rsidRPr="00FB5532">
          <w:rPr>
            <w:rStyle w:val="Hyperlink"/>
            <w:lang w:val="en-US"/>
          </w:rPr>
          <w:t>https://doi.org/10.1109/TCBB.2018.2811471</w:t>
        </w:r>
      </w:hyperlink>
    </w:p>
    <w:p w14:paraId="6267D9DA" w14:textId="25F740CE" w:rsidR="00FB5532" w:rsidRDefault="00FB5532" w:rsidP="00E4713D">
      <w:pPr>
        <w:pStyle w:val="Default"/>
        <w:spacing w:line="276" w:lineRule="auto"/>
        <w:rPr>
          <w:lang w:val="en-US"/>
        </w:rPr>
      </w:pPr>
      <w:r w:rsidRPr="00FB5532">
        <w:rPr>
          <w:lang w:val="en-US"/>
        </w:rPr>
        <w:t>[</w:t>
      </w:r>
      <w:r>
        <w:rPr>
          <w:lang w:val="en-US"/>
        </w:rPr>
        <w:t>54</w:t>
      </w:r>
      <w:r w:rsidRPr="00FB5532">
        <w:rPr>
          <w:lang w:val="en-US"/>
        </w:rPr>
        <w:t>]</w:t>
      </w:r>
      <w:r>
        <w:rPr>
          <w:lang w:val="en-US"/>
        </w:rPr>
        <w:t xml:space="preserve"> </w:t>
      </w:r>
      <w:r w:rsidRPr="00FB5532">
        <w:rPr>
          <w:lang w:val="en-US"/>
        </w:rPr>
        <w:t>Sung, S.F., Lin, C.Y., Hu, Y.H. (2020). EMR-based</w:t>
      </w:r>
      <w:r>
        <w:rPr>
          <w:lang w:val="en-US"/>
        </w:rPr>
        <w:t xml:space="preserve"> </w:t>
      </w:r>
      <w:r w:rsidRPr="00FB5532">
        <w:rPr>
          <w:lang w:val="en-US"/>
        </w:rPr>
        <w:t>phenotyping of ischemic stroke using supervised</w:t>
      </w:r>
      <w:r>
        <w:rPr>
          <w:lang w:val="en-US"/>
        </w:rPr>
        <w:t xml:space="preserve"> </w:t>
      </w:r>
      <w:r w:rsidRPr="00FB5532">
        <w:rPr>
          <w:lang w:val="en-US"/>
        </w:rPr>
        <w:t>machine learning and text mining techniques. IEEE</w:t>
      </w:r>
      <w:r>
        <w:rPr>
          <w:lang w:val="en-US"/>
        </w:rPr>
        <w:t xml:space="preserve"> </w:t>
      </w:r>
      <w:r w:rsidRPr="00FB5532">
        <w:rPr>
          <w:lang w:val="en-US"/>
        </w:rPr>
        <w:t xml:space="preserve">Journal of Biomedical and Health Informatics, 24(10):2922-2931. </w:t>
      </w:r>
      <w:hyperlink r:id="rId204" w:history="1">
        <w:r w:rsidRPr="00FB5532">
          <w:rPr>
            <w:rStyle w:val="Hyperlink"/>
            <w:lang w:val="en-US"/>
          </w:rPr>
          <w:t>https://doi.org/10.1109/JBHI.2020.2976931</w:t>
        </w:r>
      </w:hyperlink>
    </w:p>
    <w:p w14:paraId="003EA163" w14:textId="1BFC7369" w:rsidR="00A0117D" w:rsidRDefault="00A0117D" w:rsidP="00E4713D">
      <w:pPr>
        <w:pStyle w:val="Default"/>
        <w:spacing w:line="276" w:lineRule="auto"/>
        <w:rPr>
          <w:lang w:val="en-US"/>
        </w:rPr>
      </w:pPr>
      <w:r>
        <w:rPr>
          <w:lang w:val="en-US"/>
        </w:rPr>
        <w:t xml:space="preserve">[55] </w:t>
      </w:r>
      <w:proofErr w:type="spellStart"/>
      <w:r w:rsidRPr="00A0117D">
        <w:rPr>
          <w:lang w:val="en-US"/>
        </w:rPr>
        <w:t>Xie</w:t>
      </w:r>
      <w:proofErr w:type="spellEnd"/>
      <w:r w:rsidRPr="00A0117D">
        <w:rPr>
          <w:lang w:val="en-US"/>
        </w:rPr>
        <w:t xml:space="preserve">, Y., Jiang, B., Gong, E., Li, Y., Zhu, G., Michel, P., </w:t>
      </w:r>
      <w:proofErr w:type="spellStart"/>
      <w:r w:rsidRPr="00A0117D">
        <w:rPr>
          <w:lang w:val="en-US"/>
        </w:rPr>
        <w:t>Wintermark</w:t>
      </w:r>
      <w:proofErr w:type="spellEnd"/>
      <w:r w:rsidRPr="00A0117D">
        <w:rPr>
          <w:lang w:val="en-US"/>
        </w:rPr>
        <w:t xml:space="preserve">, M., </w:t>
      </w:r>
      <w:proofErr w:type="spellStart"/>
      <w:r w:rsidRPr="00A0117D">
        <w:rPr>
          <w:lang w:val="en-US"/>
        </w:rPr>
        <w:t>Zaharchuk</w:t>
      </w:r>
      <w:proofErr w:type="spellEnd"/>
      <w:r w:rsidRPr="00A0117D">
        <w:rPr>
          <w:lang w:val="en-US"/>
        </w:rPr>
        <w:t xml:space="preserve">, Z. (2019). Use of gradient boosting machine learning to predict patient outcome in acute ischemic stroke </w:t>
      </w:r>
      <w:proofErr w:type="gramStart"/>
      <w:r w:rsidRPr="00A0117D">
        <w:rPr>
          <w:lang w:val="en-US"/>
        </w:rPr>
        <w:t>on the basis of</w:t>
      </w:r>
      <w:proofErr w:type="gramEnd"/>
      <w:r w:rsidRPr="00A0117D">
        <w:rPr>
          <w:lang w:val="en-US"/>
        </w:rPr>
        <w:t xml:space="preserve"> imaging, demographic, and clinical information. American Journal of Roentgenology, 212(1): 44-51. </w:t>
      </w:r>
      <w:hyperlink r:id="rId205" w:history="1">
        <w:r w:rsidRPr="00A0117D">
          <w:rPr>
            <w:rStyle w:val="Hyperlink"/>
            <w:lang w:val="en-US"/>
          </w:rPr>
          <w:t>https://doi.org/10.2214/AJR.18.20260</w:t>
        </w:r>
      </w:hyperlink>
    </w:p>
    <w:p w14:paraId="4471C725" w14:textId="21A16224" w:rsidR="00A0117D" w:rsidRDefault="00A0117D" w:rsidP="00E4713D">
      <w:pPr>
        <w:pStyle w:val="Default"/>
        <w:spacing w:line="276" w:lineRule="auto"/>
        <w:rPr>
          <w:lang w:val="en-US"/>
        </w:rPr>
      </w:pPr>
      <w:r>
        <w:rPr>
          <w:lang w:val="en-US"/>
        </w:rPr>
        <w:t xml:space="preserve">[56] </w:t>
      </w:r>
      <w:r w:rsidRPr="00A0117D">
        <w:rPr>
          <w:lang w:val="en-US"/>
        </w:rPr>
        <w:t xml:space="preserve">Wang, F., Huang, Y., Xia, Y., Zhang, W., Fang, K., Zhou, X., Yu, X., Cheng, X., Li, G., Wang, X., Luo, G., Wu, D., Liu, X., Campbell, B.C.V., Dong, Q., Zhao, Y. (2020). Personalized risk prediction of symptomatic intracerebral hemorrhage after stroke thrombolysis using a machine-learning model. Therapeutic Advances in Neurological Disorder, 13: 1-10. </w:t>
      </w:r>
      <w:hyperlink r:id="rId206" w:history="1">
        <w:r w:rsidRPr="00A0117D">
          <w:rPr>
            <w:rStyle w:val="Hyperlink"/>
            <w:lang w:val="en-US"/>
          </w:rPr>
          <w:t>https://doi.org/10.1177/1756286420902358</w:t>
        </w:r>
      </w:hyperlink>
    </w:p>
    <w:p w14:paraId="04AB43C7" w14:textId="3F301F4E" w:rsidR="00A0117D" w:rsidRPr="00A0117D" w:rsidRDefault="00A0117D" w:rsidP="00E4713D">
      <w:pPr>
        <w:pStyle w:val="Default"/>
        <w:spacing w:line="276" w:lineRule="auto"/>
        <w:rPr>
          <w:lang w:val="en-US"/>
        </w:rPr>
      </w:pPr>
      <w:r>
        <w:rPr>
          <w:lang w:val="en-US"/>
        </w:rPr>
        <w:t xml:space="preserve">[57] </w:t>
      </w:r>
      <w:r w:rsidRPr="00A0117D">
        <w:rPr>
          <w:lang w:val="en-US"/>
        </w:rPr>
        <w:t xml:space="preserve">Lin, C.H., Hsu, K.C., Johnson, K.R., </w:t>
      </w:r>
      <w:proofErr w:type="spellStart"/>
      <w:r w:rsidRPr="00A0117D">
        <w:rPr>
          <w:lang w:val="en-US"/>
        </w:rPr>
        <w:t>Fann</w:t>
      </w:r>
      <w:proofErr w:type="spellEnd"/>
      <w:r w:rsidRPr="00A0117D">
        <w:rPr>
          <w:lang w:val="en-US"/>
        </w:rPr>
        <w:t xml:space="preserve">, Y.C., Tsai, </w:t>
      </w:r>
    </w:p>
    <w:p w14:paraId="537E02BD" w14:textId="34FE460A" w:rsidR="00A0117D" w:rsidRDefault="00A0117D" w:rsidP="00E4713D">
      <w:pPr>
        <w:autoSpaceDE w:val="0"/>
        <w:autoSpaceDN w:val="0"/>
        <w:adjustRightInd w:val="0"/>
        <w:rPr>
          <w:rFonts w:ascii="Times New Roman" w:hAnsi="Times New Roman" w:cs="Times New Roman"/>
          <w:color w:val="000000"/>
          <w:sz w:val="24"/>
          <w:szCs w:val="24"/>
          <w:lang w:val="en-US"/>
        </w:rPr>
      </w:pPr>
      <w:r w:rsidRPr="00A0117D">
        <w:rPr>
          <w:rFonts w:ascii="Times New Roman" w:hAnsi="Times New Roman" w:cs="Times New Roman"/>
          <w:color w:val="000000"/>
          <w:sz w:val="24"/>
          <w:szCs w:val="24"/>
          <w:lang w:val="en-US"/>
        </w:rPr>
        <w:t xml:space="preserve">C.H., Sun, Y., Lien, L.M., Chang, W.L., Lin, C.L., Hsu, C.Y., Registry, T.S. (2020). Evaluation of machine learning methods to stroke outcome prediction using a nationwide disease registry. Computer Methods and Programs in Biomedicine, 190: 105381. </w:t>
      </w:r>
      <w:hyperlink r:id="rId207" w:history="1">
        <w:r w:rsidRPr="00A0117D">
          <w:rPr>
            <w:rStyle w:val="Hyperlink"/>
            <w:rFonts w:ascii="Times New Roman" w:hAnsi="Times New Roman" w:cs="Times New Roman"/>
            <w:sz w:val="24"/>
            <w:szCs w:val="24"/>
            <w:lang w:val="en-US"/>
          </w:rPr>
          <w:t>https://doi.org/10.1016/j.cmpb.2020.105381</w:t>
        </w:r>
      </w:hyperlink>
    </w:p>
    <w:p w14:paraId="3ADBD946" w14:textId="060FFAE6" w:rsidR="00A0117D"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[58] </w:t>
      </w:r>
      <w:r w:rsidRPr="00A0117D">
        <w:rPr>
          <w:rFonts w:ascii="Times New Roman" w:hAnsi="Times New Roman" w:cs="Times New Roman"/>
          <w:color w:val="000000"/>
          <w:sz w:val="24"/>
          <w:szCs w:val="24"/>
          <w:lang w:val="en-US"/>
        </w:rPr>
        <w:t xml:space="preserve">Sung, S.M., Kang, Y.J., Cho, H.J., Kim, N.R., Lee, S.M., Choi, B.K., Cho, G. (2020). Prediction of early neurological deterioration in acute minor ischemic stroke by machine learning algorithms. Clinical Neurology and Neurosurgery, 195: 105892. </w:t>
      </w:r>
      <w:hyperlink r:id="rId208" w:history="1">
        <w:r w:rsidRPr="00A0117D">
          <w:rPr>
            <w:rStyle w:val="Hyperlink"/>
            <w:rFonts w:ascii="Times New Roman" w:hAnsi="Times New Roman" w:cs="Times New Roman"/>
            <w:sz w:val="24"/>
            <w:szCs w:val="24"/>
            <w:lang w:val="en-US"/>
          </w:rPr>
          <w:t>https://doi.org/10.1016/j.clineuro.2020.105892</w:t>
        </w:r>
      </w:hyperlink>
    </w:p>
    <w:p w14:paraId="177CE315" w14:textId="7F2FC4D2" w:rsidR="00A86C6A"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[59] </w:t>
      </w:r>
      <w:proofErr w:type="spellStart"/>
      <w:r w:rsidRPr="00A0117D">
        <w:rPr>
          <w:rFonts w:ascii="Times New Roman" w:hAnsi="Times New Roman" w:cs="Times New Roman"/>
          <w:color w:val="000000"/>
          <w:sz w:val="24"/>
          <w:szCs w:val="24"/>
          <w:lang w:val="en-US"/>
        </w:rPr>
        <w:t>Bandi</w:t>
      </w:r>
      <w:proofErr w:type="spellEnd"/>
      <w:r w:rsidRPr="00A0117D">
        <w:rPr>
          <w:rFonts w:ascii="Times New Roman" w:hAnsi="Times New Roman" w:cs="Times New Roman"/>
          <w:color w:val="000000"/>
          <w:sz w:val="24"/>
          <w:szCs w:val="24"/>
          <w:lang w:val="en-US"/>
        </w:rPr>
        <w:t xml:space="preserve">, V., </w:t>
      </w:r>
      <w:proofErr w:type="spellStart"/>
      <w:r w:rsidRPr="00A0117D">
        <w:rPr>
          <w:rFonts w:ascii="Times New Roman" w:hAnsi="Times New Roman" w:cs="Times New Roman"/>
          <w:color w:val="000000"/>
          <w:sz w:val="24"/>
          <w:szCs w:val="24"/>
          <w:lang w:val="en-US"/>
        </w:rPr>
        <w:t>Midhunchakkaravarthy</w:t>
      </w:r>
      <w:proofErr w:type="spellEnd"/>
      <w:r w:rsidRPr="00A0117D">
        <w:rPr>
          <w:rFonts w:ascii="Times New Roman" w:hAnsi="Times New Roman" w:cs="Times New Roman"/>
          <w:color w:val="000000"/>
          <w:sz w:val="24"/>
          <w:szCs w:val="24"/>
          <w:lang w:val="en-US"/>
        </w:rPr>
        <w:t xml:space="preserve">, D., Bhattacharyya, D. (2020). Stroke Analysis. Mendeley Data. </w:t>
      </w:r>
      <w:hyperlink r:id="rId209" w:history="1">
        <w:r w:rsidR="00A86C6A" w:rsidRPr="00A0117D">
          <w:rPr>
            <w:rStyle w:val="Hyperlink"/>
            <w:rFonts w:ascii="Times New Roman" w:hAnsi="Times New Roman" w:cs="Times New Roman"/>
            <w:sz w:val="24"/>
            <w:szCs w:val="24"/>
            <w:lang w:val="en-US"/>
          </w:rPr>
          <w:t>https://doi.org/10.17632/jpb5tds9f6.1</w:t>
        </w:r>
      </w:hyperlink>
    </w:p>
    <w:p w14:paraId="23B608CD" w14:textId="5AC6CB94" w:rsidR="00A86C6A" w:rsidRPr="00A86C6A" w:rsidRDefault="00A86C6A" w:rsidP="00E4713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[60] </w:t>
      </w:r>
      <w:r w:rsidRPr="00A86C6A">
        <w:rPr>
          <w:rFonts w:ascii="Times New Roman" w:hAnsi="Times New Roman" w:cs="Times New Roman"/>
          <w:sz w:val="24"/>
          <w:szCs w:val="24"/>
          <w:lang w:val="en-US"/>
        </w:rPr>
        <w:t xml:space="preserve">P. Govindarajan, R. K. </w:t>
      </w:r>
      <w:proofErr w:type="spellStart"/>
      <w:r w:rsidRPr="00A86C6A">
        <w:rPr>
          <w:rFonts w:ascii="Times New Roman" w:hAnsi="Times New Roman" w:cs="Times New Roman"/>
          <w:sz w:val="24"/>
          <w:szCs w:val="24"/>
          <w:lang w:val="en-US"/>
        </w:rPr>
        <w:t>Soundarapandian</w:t>
      </w:r>
      <w:proofErr w:type="spellEnd"/>
      <w:r w:rsidRPr="00A86C6A">
        <w:rPr>
          <w:rFonts w:ascii="Times New Roman" w:hAnsi="Times New Roman" w:cs="Times New Roman"/>
          <w:sz w:val="24"/>
          <w:szCs w:val="24"/>
          <w:lang w:val="en-US"/>
        </w:rPr>
        <w:t xml:space="preserve">, A. H. </w:t>
      </w:r>
      <w:proofErr w:type="spellStart"/>
      <w:r w:rsidRPr="00A86C6A">
        <w:rPr>
          <w:rFonts w:ascii="Times New Roman" w:hAnsi="Times New Roman" w:cs="Times New Roman"/>
          <w:sz w:val="24"/>
          <w:szCs w:val="24"/>
          <w:lang w:val="en-US"/>
        </w:rPr>
        <w:t>Gandomi</w:t>
      </w:r>
      <w:proofErr w:type="spellEnd"/>
      <w:r w:rsidRPr="00A86C6A">
        <w:rPr>
          <w:rFonts w:ascii="Times New Roman" w:hAnsi="Times New Roman" w:cs="Times New Roman"/>
          <w:sz w:val="24"/>
          <w:szCs w:val="24"/>
          <w:lang w:val="en-US"/>
        </w:rPr>
        <w:t>, R. Patan,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 Jayaraman, and R. Manikandan, “Classification of stroke disease using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machine learning algorithms,” Neural Computing and Applications,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32, no. 3, pp. 817–828, Feb. 2020.</w:t>
      </w:r>
    </w:p>
    <w:p w14:paraId="7999D49E" w14:textId="27EBB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61</w:t>
      </w:r>
      <w:r w:rsidRPr="00A86C6A">
        <w:rPr>
          <w:rFonts w:ascii="Times New Roman" w:hAnsi="Times New Roman" w:cs="Times New Roman"/>
          <w:sz w:val="24"/>
          <w:szCs w:val="24"/>
          <w:lang w:val="en-US"/>
        </w:rPr>
        <w:t>] S. M. Reza, M. M. Rahman, and S. Al Mamun, “A new approach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road networks-a vehicle xml device collaboration with big data,” in 2014</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International Conference on Electrical Engineering and Information &amp;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Communication Technology. IEEE, 2014, pp. 1–5.</w:t>
      </w:r>
    </w:p>
    <w:p w14:paraId="01FC2FDD" w14:textId="7D6723DE"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62</w:t>
      </w:r>
      <w:r w:rsidRPr="00A86C6A">
        <w:rPr>
          <w:rFonts w:ascii="Times New Roman" w:hAnsi="Times New Roman" w:cs="Times New Roman"/>
          <w:sz w:val="24"/>
          <w:szCs w:val="24"/>
          <w:lang w:val="en-US"/>
        </w:rPr>
        <w:t>] C.-A. Cheng, Y.-C. Lin, and H.-W. Chiu, “Prediction of the prognosis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ischemic stroke patients after intravenous thrombolysis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neural networks,” Studies in Health Technology and Informatics, vol.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202, pp. 115–118, 2014.</w:t>
      </w:r>
    </w:p>
    <w:p w14:paraId="1A43AB3E" w14:textId="509D4BE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63</w:t>
      </w:r>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Cheon</w:t>
      </w:r>
      <w:proofErr w:type="spellEnd"/>
      <w:r w:rsidRPr="00A86C6A">
        <w:rPr>
          <w:rFonts w:ascii="Times New Roman" w:hAnsi="Times New Roman" w:cs="Times New Roman"/>
          <w:sz w:val="24"/>
          <w:szCs w:val="24"/>
          <w:lang w:val="en-US"/>
        </w:rPr>
        <w:t>, J. Kim, and J. Lim, “The Use of Deep Learning to Predict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Patient Mortality,” International Journal of Environmental Research</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Public Health, vol. 16, no. 11, 2019.</w:t>
      </w:r>
    </w:p>
    <w:p w14:paraId="399AB18F" w14:textId="01341542"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lastRenderedPageBreak/>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4</w:t>
      </w:r>
      <w:r w:rsidRPr="00A86C6A">
        <w:rPr>
          <w:rFonts w:ascii="Times New Roman" w:hAnsi="Times New Roman" w:cs="Times New Roman"/>
          <w:sz w:val="24"/>
          <w:szCs w:val="24"/>
          <w:lang w:val="en-US"/>
        </w:rPr>
        <w:t>] M. S. Singh and P. Choudhary, “Stroke prediction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intelligence,” in 2017 8th Annual Industrial Automation and Electromechanical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Engineering Conference (IEMECON), Aug. 2017, pp. 158–161.</w:t>
      </w:r>
    </w:p>
    <w:p w14:paraId="5A519AE9" w14:textId="5EC98219"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5</w:t>
      </w:r>
      <w:r w:rsidRPr="00A86C6A">
        <w:rPr>
          <w:rFonts w:ascii="Times New Roman" w:hAnsi="Times New Roman" w:cs="Times New Roman"/>
          <w:sz w:val="24"/>
          <w:szCs w:val="24"/>
          <w:lang w:val="en-US"/>
        </w:rPr>
        <w:t xml:space="preserve">] C. Chin, B. Lin, G. Wu, T. Weng, C. Yang, R. </w:t>
      </w:r>
      <w:proofErr w:type="spellStart"/>
      <w:r w:rsidRPr="00A86C6A">
        <w:rPr>
          <w:rFonts w:ascii="Times New Roman" w:hAnsi="Times New Roman" w:cs="Times New Roman"/>
          <w:sz w:val="24"/>
          <w:szCs w:val="24"/>
          <w:lang w:val="en-US"/>
        </w:rPr>
        <w:t>Su</w:t>
      </w:r>
      <w:proofErr w:type="spellEnd"/>
      <w:r w:rsidRPr="00A86C6A">
        <w:rPr>
          <w:rFonts w:ascii="Times New Roman" w:hAnsi="Times New Roman" w:cs="Times New Roman"/>
          <w:sz w:val="24"/>
          <w:szCs w:val="24"/>
          <w:lang w:val="en-US"/>
        </w:rPr>
        <w:t>, and Y. Pan, “An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automated early ischemic stroke detection system using CNN deep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learning algorithm,” in 2017 IEEE 8th International Conference 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Awareness Science and Technology (</w:t>
      </w:r>
      <w:proofErr w:type="spellStart"/>
      <w:r w:rsidRPr="00A86C6A">
        <w:rPr>
          <w:rFonts w:ascii="Times New Roman" w:hAnsi="Times New Roman" w:cs="Times New Roman"/>
          <w:sz w:val="24"/>
          <w:szCs w:val="24"/>
          <w:lang w:val="en-US"/>
        </w:rPr>
        <w:t>iCAST</w:t>
      </w:r>
      <w:proofErr w:type="spellEnd"/>
      <w:r w:rsidRPr="00A86C6A">
        <w:rPr>
          <w:rFonts w:ascii="Times New Roman" w:hAnsi="Times New Roman" w:cs="Times New Roman"/>
          <w:sz w:val="24"/>
          <w:szCs w:val="24"/>
          <w:lang w:val="en-US"/>
        </w:rPr>
        <w:t xml:space="preserve">), Nov. 2017, </w:t>
      </w:r>
      <w:proofErr w:type="spellStart"/>
      <w:r w:rsidRPr="00A86C6A">
        <w:rPr>
          <w:rFonts w:ascii="Times New Roman" w:hAnsi="Times New Roman" w:cs="Times New Roman"/>
          <w:sz w:val="24"/>
          <w:szCs w:val="24"/>
          <w:lang w:val="en-US"/>
        </w:rPr>
        <w:t>iSSN</w:t>
      </w:r>
      <w:proofErr w:type="spellEnd"/>
      <w:r w:rsidRPr="00A86C6A">
        <w:rPr>
          <w:rFonts w:ascii="Times New Roman" w:hAnsi="Times New Roman" w:cs="Times New Roman"/>
          <w:sz w:val="24"/>
          <w:szCs w:val="24"/>
          <w:lang w:val="en-US"/>
        </w:rPr>
        <w:t>: 2325-5994.</w:t>
      </w:r>
    </w:p>
    <w:p w14:paraId="6F2E5F08" w14:textId="15A7F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6</w:t>
      </w:r>
      <w:r w:rsidRPr="00A86C6A">
        <w:rPr>
          <w:rFonts w:ascii="Times New Roman" w:hAnsi="Times New Roman" w:cs="Times New Roman"/>
          <w:sz w:val="24"/>
          <w:szCs w:val="24"/>
          <w:lang w:val="en-US"/>
        </w:rPr>
        <w:t xml:space="preserve">] M. Monteiro, A. C. Fonseca, A. T. Freitas, T. </w:t>
      </w:r>
      <w:proofErr w:type="spellStart"/>
      <w:r w:rsidRPr="00A86C6A">
        <w:rPr>
          <w:rFonts w:ascii="Times New Roman" w:hAnsi="Times New Roman" w:cs="Times New Roman"/>
          <w:sz w:val="24"/>
          <w:szCs w:val="24"/>
          <w:lang w:val="en-US"/>
        </w:rPr>
        <w:t>Pinho</w:t>
      </w:r>
      <w:proofErr w:type="spellEnd"/>
      <w:r w:rsidRPr="00A86C6A">
        <w:rPr>
          <w:rFonts w:ascii="Times New Roman" w:hAnsi="Times New Roman" w:cs="Times New Roman"/>
          <w:sz w:val="24"/>
          <w:szCs w:val="24"/>
          <w:lang w:val="en-US"/>
        </w:rPr>
        <w:t xml:space="preserve"> e Melo, A. 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Francisco, J. M. Ferro, and A. L. Oliveira,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to Improve the Prediction of Functional Outcome in Ischemic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IEEE/ACM Transactions on Computational Biology and Bioinformatics,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15, pp. 1953–1959, Nov. 2018.</w:t>
      </w:r>
    </w:p>
    <w:p w14:paraId="091AAAB7" w14:textId="48FAB44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7</w:t>
      </w:r>
      <w:r w:rsidRPr="00A86C6A">
        <w:rPr>
          <w:rFonts w:ascii="Times New Roman" w:hAnsi="Times New Roman" w:cs="Times New Roman"/>
          <w:sz w:val="24"/>
          <w:szCs w:val="24"/>
          <w:lang w:val="en-US"/>
        </w:rPr>
        <w:t xml:space="preserve">] T. </w:t>
      </w:r>
      <w:proofErr w:type="spellStart"/>
      <w:r w:rsidRPr="00A86C6A">
        <w:rPr>
          <w:rFonts w:ascii="Times New Roman" w:hAnsi="Times New Roman" w:cs="Times New Roman"/>
          <w:sz w:val="24"/>
          <w:szCs w:val="24"/>
          <w:lang w:val="en-US"/>
        </w:rPr>
        <w:t>Kansadub</w:t>
      </w:r>
      <w:proofErr w:type="spellEnd"/>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Thammaboosadee</w:t>
      </w:r>
      <w:proofErr w:type="spellEnd"/>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Kiattisin</w:t>
      </w:r>
      <w:proofErr w:type="spellEnd"/>
      <w:r w:rsidRPr="00A86C6A">
        <w:rPr>
          <w:rFonts w:ascii="Times New Roman" w:hAnsi="Times New Roman" w:cs="Times New Roman"/>
          <w:sz w:val="24"/>
          <w:szCs w:val="24"/>
          <w:lang w:val="en-US"/>
        </w:rPr>
        <w:t xml:space="preserve">, and C. </w:t>
      </w:r>
      <w:proofErr w:type="spellStart"/>
      <w:r w:rsidRPr="00A86C6A">
        <w:rPr>
          <w:rFonts w:ascii="Times New Roman" w:hAnsi="Times New Roman" w:cs="Times New Roman"/>
          <w:sz w:val="24"/>
          <w:szCs w:val="24"/>
          <w:lang w:val="en-US"/>
        </w:rPr>
        <w:t>Jalayondeja</w:t>
      </w:r>
      <w:proofErr w:type="spellEnd"/>
      <w:r w:rsidRPr="00A86C6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risk prediction model based on demographic data,” in 2015</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8th Biomedical Engineering International Conference (</w:t>
      </w:r>
      <w:proofErr w:type="spellStart"/>
      <w:r w:rsidRPr="00A86C6A">
        <w:rPr>
          <w:rFonts w:ascii="Times New Roman" w:hAnsi="Times New Roman" w:cs="Times New Roman"/>
          <w:sz w:val="24"/>
          <w:szCs w:val="24"/>
          <w:lang w:val="en-US"/>
        </w:rPr>
        <w:t>BMEiCON</w:t>
      </w:r>
      <w:proofErr w:type="spellEnd"/>
      <w:r w:rsidRPr="00A86C6A">
        <w:rPr>
          <w:rFonts w:ascii="Times New Roman" w:hAnsi="Times New Roman" w:cs="Times New Roman"/>
          <w:sz w:val="24"/>
          <w:szCs w:val="24"/>
          <w:lang w:val="en-US"/>
        </w:rPr>
        <w:t>), Nov.</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2015, pp. 1–3.</w:t>
      </w:r>
    </w:p>
    <w:p w14:paraId="77873D08" w14:textId="22FDEABC" w:rsidR="00A0117D" w:rsidRPr="00A0117D" w:rsidRDefault="00A86C6A" w:rsidP="00E4713D">
      <w:pPr>
        <w:autoSpaceDE w:val="0"/>
        <w:autoSpaceDN w:val="0"/>
        <w:adjustRightInd w:val="0"/>
        <w:rPr>
          <w:rFonts w:ascii="Times New Roman" w:hAnsi="Times New Roman" w:cs="Times New Roman"/>
          <w:color w:val="000000"/>
          <w:sz w:val="40"/>
          <w:szCs w:val="40"/>
          <w:lang w:val="en-US"/>
        </w:rPr>
      </w:pPr>
      <w:r w:rsidRPr="00A86C6A">
        <w:rPr>
          <w:rFonts w:ascii="Times New Roman" w:hAnsi="Times New Roman" w:cs="Times New Roman"/>
          <w:sz w:val="24"/>
          <w:szCs w:val="24"/>
          <w:lang w:val="en-US"/>
        </w:rPr>
        <w:t>[</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S. Y. Adam, A. Yousif, and M. B. Bashir, “Classification of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using Machine Learning Algorithms,” International Journal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Computer Applications, vol. 149, no. 10, pp. 26–31, Sep. 2016.</w:t>
      </w:r>
    </w:p>
    <w:p w14:paraId="3E4540A9" w14:textId="700AFBEC" w:rsidR="00A0117D" w:rsidRDefault="003C46C0" w:rsidP="00E4713D">
      <w:pPr>
        <w:autoSpaceDE w:val="0"/>
        <w:autoSpaceDN w:val="0"/>
        <w:adjustRightInd w:val="0"/>
        <w:rPr>
          <w:rFonts w:ascii="Times New Roman" w:hAnsi="Times New Roman" w:cs="Times New Roman"/>
          <w:sz w:val="24"/>
          <w:szCs w:val="24"/>
          <w:lang w:val="en-US"/>
        </w:rPr>
      </w:pPr>
      <w:r w:rsidRPr="003C46C0">
        <w:rPr>
          <w:rFonts w:ascii="Times New Roman" w:hAnsi="Times New Roman" w:cs="Times New Roman"/>
          <w:sz w:val="24"/>
          <w:szCs w:val="24"/>
          <w:lang w:val="en-US"/>
        </w:rPr>
        <w:t>[69] S.-F. Sung, C.-Y. Hsieh, Y.-H. Kao Yang, H.-J. Lin, C.-H. Chen, Y.-</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W. Chen, and Y.-H. Hu, “Developing a stroke severity index based on</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administrative data was feasible using data mining techniques,” Journal</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of Clinical Epidemiology, vol. 68, no. 11, pp. 1292–1300, Nov. 2015.</w:t>
      </w:r>
    </w:p>
    <w:p w14:paraId="706F716F" w14:textId="77777777" w:rsidR="00C15C14" w:rsidRDefault="00C15C14" w:rsidP="00E4713D">
      <w:pPr>
        <w:autoSpaceDE w:val="0"/>
        <w:autoSpaceDN w:val="0"/>
        <w:adjustRightInd w:val="0"/>
        <w:rPr>
          <w:rFonts w:ascii="Times New Roman" w:hAnsi="Times New Roman" w:cs="Times New Roman"/>
          <w:sz w:val="24"/>
          <w:szCs w:val="24"/>
          <w:lang w:val="en-US"/>
        </w:rPr>
      </w:pPr>
    </w:p>
    <w:p w14:paraId="066E006A" w14:textId="54D1DF8B" w:rsidR="00C15C14" w:rsidRPr="00C15C14" w:rsidRDefault="00C15C14" w:rsidP="00C15C14">
      <w:pPr>
        <w:pStyle w:val="NormalWeb"/>
        <w:shd w:val="clear" w:color="auto" w:fill="FFFFFF"/>
        <w:spacing w:beforeAutospacing="0" w:after="360" w:afterAutospacing="0" w:line="276" w:lineRule="auto"/>
        <w:jc w:val="both"/>
        <w:rPr>
          <w:rStyle w:val="hgkelc"/>
        </w:rPr>
      </w:pPr>
      <w:r w:rsidRPr="00C15C14">
        <w:t xml:space="preserve">[70] </w:t>
      </w:r>
      <w:r w:rsidRPr="00C15C14">
        <w:rPr>
          <w:rStyle w:val="hgkelc"/>
        </w:rPr>
        <w:t>https://www.cdc.gov/stroke/facts.htm</w:t>
      </w:r>
    </w:p>
    <w:p w14:paraId="3E09D183" w14:textId="21C10F20" w:rsidR="00C15C14" w:rsidRPr="00C15C14" w:rsidRDefault="00C15C14" w:rsidP="00C15C14">
      <w:pPr>
        <w:pStyle w:val="NormalWeb"/>
        <w:shd w:val="clear" w:color="auto" w:fill="FFFFFF"/>
        <w:spacing w:beforeAutospacing="0" w:after="360" w:afterAutospacing="0" w:line="276" w:lineRule="auto"/>
      </w:pPr>
      <w:r w:rsidRPr="00C15C14">
        <w:t xml:space="preserve">[71] </w:t>
      </w:r>
      <w:r w:rsidRPr="00C15C14">
        <w:rPr>
          <w:rFonts w:eastAsia="Times New Roman"/>
          <w:color w:val="231F20"/>
          <w:lang w:eastAsia="en-IN"/>
        </w:rPr>
        <w:t>https://www.healthline.com/health/stroke</w:t>
      </w:r>
    </w:p>
    <w:p w14:paraId="02CA6F38" w14:textId="1FD446F3" w:rsidR="00C15C14" w:rsidRPr="00C15C14" w:rsidRDefault="00C15C14" w:rsidP="00C15C14">
      <w:pPr>
        <w:spacing w:before="100" w:beforeAutospacing="1" w:after="100" w:afterAutospacing="1"/>
        <w:rPr>
          <w:rFonts w:ascii="Times New Roman" w:eastAsia="Times New Roman" w:hAnsi="Times New Roman" w:cs="Times New Roman"/>
          <w:sz w:val="24"/>
          <w:szCs w:val="24"/>
          <w:lang w:val="en-IN" w:eastAsia="en-IN"/>
        </w:rPr>
      </w:pPr>
      <w:r w:rsidRPr="00C15C14">
        <w:rPr>
          <w:rFonts w:ascii="Times New Roman" w:hAnsi="Times New Roman" w:cs="Times New Roman"/>
          <w:sz w:val="24"/>
          <w:szCs w:val="24"/>
          <w:lang w:val="en-US"/>
        </w:rPr>
        <w:t>[72]</w:t>
      </w:r>
      <w:r w:rsidRPr="00C15C14">
        <w:rPr>
          <w:rFonts w:ascii="Times New Roman" w:eastAsia="Times New Roman" w:hAnsi="Times New Roman" w:cs="Times New Roman"/>
          <w:sz w:val="24"/>
          <w:szCs w:val="24"/>
          <w:lang w:val="en-IN" w:eastAsia="en-IN"/>
        </w:rPr>
        <w:t xml:space="preserve"> </w:t>
      </w:r>
      <w:r w:rsidRPr="00C15C14">
        <w:rPr>
          <w:rFonts w:ascii="Times New Roman" w:eastAsia="Times New Roman" w:hAnsi="Times New Roman" w:cs="Times New Roman"/>
          <w:sz w:val="24"/>
          <w:szCs w:val="24"/>
          <w:lang w:val="en-IN" w:eastAsia="en-IN"/>
        </w:rPr>
        <w:t>https://www.medicalnewstoday.com/articles/318098#risk-factors</w:t>
      </w:r>
    </w:p>
    <w:p w14:paraId="591D4999" w14:textId="1279A880" w:rsidR="00C15C14" w:rsidRPr="00C15C14" w:rsidRDefault="00C15C14" w:rsidP="00C15C14">
      <w:pPr>
        <w:spacing w:before="100" w:beforeAutospacing="1" w:after="100" w:afterAutospacing="1"/>
        <w:rPr>
          <w:rFonts w:ascii="Times New Roman" w:hAnsi="Times New Roman" w:cs="Times New Roman"/>
          <w:color w:val="000000"/>
          <w:sz w:val="24"/>
          <w:szCs w:val="24"/>
          <w:lang w:val="en-US"/>
        </w:rPr>
      </w:pPr>
      <w:r w:rsidRPr="00C15C14">
        <w:rPr>
          <w:rFonts w:ascii="Times New Roman" w:hAnsi="Times New Roman" w:cs="Times New Roman"/>
          <w:sz w:val="24"/>
          <w:szCs w:val="24"/>
          <w:lang w:val="en-US"/>
        </w:rPr>
        <w:t>[73]</w:t>
      </w:r>
      <w:r w:rsidRPr="00C15C14">
        <w:rPr>
          <w:rFonts w:ascii="Times New Roman" w:eastAsia="Times New Roman" w:hAnsi="Times New Roman" w:cs="Times New Roman"/>
          <w:sz w:val="24"/>
          <w:szCs w:val="24"/>
          <w:lang w:val="en-IN" w:eastAsia="en-IN"/>
        </w:rPr>
        <w:t xml:space="preserve"> </w:t>
      </w:r>
      <w:r w:rsidRPr="00C15C14">
        <w:rPr>
          <w:rFonts w:ascii="Times New Roman" w:eastAsia="Times New Roman" w:hAnsi="Times New Roman" w:cs="Times New Roman"/>
          <w:sz w:val="24"/>
          <w:szCs w:val="24"/>
          <w:lang w:val="en-IN" w:eastAsia="en-IN"/>
        </w:rPr>
        <w:t>https://www.cedars-sinai.org/health-library/diseases-and-conditions/i/ischemic-stroke.html</w:t>
      </w:r>
      <w:r w:rsidRPr="00C15C14">
        <w:rPr>
          <w:rFonts w:ascii="Times New Roman" w:hAnsi="Times New Roman" w:cs="Times New Roman"/>
          <w:color w:val="000000"/>
          <w:sz w:val="24"/>
          <w:szCs w:val="24"/>
          <w:lang w:val="en-US"/>
        </w:rPr>
        <w:t xml:space="preserve"> </w:t>
      </w:r>
    </w:p>
    <w:p w14:paraId="216698D0" w14:textId="6041E82D" w:rsidR="00C15C14" w:rsidRPr="00C15C14" w:rsidRDefault="00C15C14" w:rsidP="00C15C14">
      <w:pPr>
        <w:pStyle w:val="NormalWeb"/>
        <w:shd w:val="clear" w:color="auto" w:fill="FFFFFF"/>
        <w:spacing w:beforeAutospacing="0" w:after="360" w:afterAutospacing="0" w:line="276" w:lineRule="auto"/>
        <w:rPr>
          <w:color w:val="000000"/>
        </w:rPr>
      </w:pPr>
      <w:r w:rsidRPr="00C15C14">
        <w:t>[7</w:t>
      </w:r>
      <w:r w:rsidRPr="00C15C14">
        <w:t>4</w:t>
      </w:r>
      <w:r w:rsidRPr="00C15C14">
        <w:t>]</w:t>
      </w:r>
      <w:r w:rsidRPr="00C15C14">
        <w:t xml:space="preserve"> </w:t>
      </w:r>
      <w:r w:rsidRPr="00C15C14">
        <w:rPr>
          <w:color w:val="111111"/>
        </w:rPr>
        <w:t xml:space="preserve">source – </w:t>
      </w:r>
      <w:r w:rsidRPr="00C15C14">
        <w:rPr>
          <w:rFonts w:eastAsia="Times New Roman"/>
          <w:color w:val="231F20"/>
          <w:lang w:eastAsia="en-IN"/>
        </w:rPr>
        <w:t>https://www.cedars-sinai.org/health-library/diseases-and-conditions/h/hemorrhagic-stroke.html</w:t>
      </w:r>
    </w:p>
    <w:p w14:paraId="78011E74" w14:textId="5B74F098" w:rsidR="00C15C14" w:rsidRPr="00C15C14" w:rsidRDefault="00C15C14" w:rsidP="00C15C14">
      <w:pPr>
        <w:pStyle w:val="NormalWeb"/>
        <w:shd w:val="clear" w:color="auto" w:fill="FFFFFF"/>
        <w:spacing w:beforeAutospacing="0" w:after="360" w:afterAutospacing="0" w:line="276" w:lineRule="auto"/>
        <w:rPr>
          <w:color w:val="000000"/>
        </w:rPr>
      </w:pPr>
      <w:r w:rsidRPr="00C15C14">
        <w:t>[7</w:t>
      </w:r>
      <w:r w:rsidRPr="00C15C14">
        <w:t>5</w:t>
      </w:r>
      <w:r w:rsidRPr="00C15C14">
        <w:t>]</w:t>
      </w:r>
      <w:r w:rsidRPr="00C15C14">
        <w:t xml:space="preserve"> </w:t>
      </w:r>
      <w:r w:rsidRPr="00C15C14">
        <w:rPr>
          <w:color w:val="111111"/>
        </w:rPr>
        <w:t>https://www.nhs.uk/conditions/transient-ischaemic-attack-tia/causes/</w:t>
      </w:r>
    </w:p>
    <w:p w14:paraId="123FF5D9" w14:textId="0B3E5739" w:rsidR="00C15C14" w:rsidRPr="00C15C14" w:rsidRDefault="00C15C14" w:rsidP="00C15C14">
      <w:pPr>
        <w:pStyle w:val="NormalWeb"/>
        <w:shd w:val="clear" w:color="auto" w:fill="FFFFFF"/>
        <w:spacing w:beforeAutospacing="0" w:after="360" w:afterAutospacing="0" w:line="276" w:lineRule="auto"/>
        <w:rPr>
          <w:color w:val="111111"/>
        </w:rPr>
      </w:pPr>
      <w:r w:rsidRPr="00C15C14">
        <w:t>[7</w:t>
      </w:r>
      <w:r w:rsidRPr="00C15C14">
        <w:t>6</w:t>
      </w:r>
      <w:r w:rsidRPr="00C15C14">
        <w:t>]</w:t>
      </w:r>
      <w:r w:rsidRPr="00C15C14">
        <w:rPr>
          <w:color w:val="111111"/>
        </w:rPr>
        <w:t xml:space="preserve"> </w:t>
      </w:r>
      <w:r w:rsidRPr="00C15C14">
        <w:rPr>
          <w:color w:val="111111"/>
        </w:rPr>
        <w:t>https://www.mayoclinic.org/diseases-conditions/transient-ischemic-attack/symptoms-causes/syc-20355679</w:t>
      </w:r>
    </w:p>
    <w:p w14:paraId="5DFA3F80" w14:textId="3AC74F6A" w:rsidR="00C15C14" w:rsidRPr="00A0117D" w:rsidRDefault="00C15C14" w:rsidP="00C15C14">
      <w:pPr>
        <w:autoSpaceDE w:val="0"/>
        <w:autoSpaceDN w:val="0"/>
        <w:adjustRightInd w:val="0"/>
        <w:rPr>
          <w:rFonts w:ascii="Times New Roman" w:hAnsi="Times New Roman" w:cs="Times New Roman"/>
          <w:color w:val="000000"/>
          <w:sz w:val="24"/>
          <w:szCs w:val="24"/>
          <w:lang w:val="en-US"/>
        </w:rPr>
      </w:pPr>
    </w:p>
    <w:p w14:paraId="7C4516A9" w14:textId="01CE72A2" w:rsidR="00A0117D" w:rsidRPr="00A0117D" w:rsidRDefault="00A0117D" w:rsidP="00A0117D">
      <w:pPr>
        <w:autoSpaceDE w:val="0"/>
        <w:autoSpaceDN w:val="0"/>
        <w:adjustRightInd w:val="0"/>
        <w:spacing w:line="240" w:lineRule="auto"/>
        <w:rPr>
          <w:rFonts w:ascii="Times New Roman" w:hAnsi="Times New Roman" w:cs="Times New Roman"/>
          <w:color w:val="000000"/>
          <w:sz w:val="20"/>
          <w:szCs w:val="20"/>
          <w:lang w:val="en-US"/>
        </w:rPr>
      </w:pPr>
    </w:p>
    <w:p w14:paraId="197DF5AE" w14:textId="01834F81" w:rsidR="00A0117D" w:rsidRDefault="00A0117D" w:rsidP="00FB5532">
      <w:pPr>
        <w:pStyle w:val="Default"/>
        <w:rPr>
          <w:lang w:val="en-US"/>
        </w:rPr>
      </w:pPr>
    </w:p>
    <w:p w14:paraId="43224365" w14:textId="77777777" w:rsidR="00FB5532" w:rsidRPr="00FB5532" w:rsidRDefault="00FB5532" w:rsidP="00FB5532">
      <w:pPr>
        <w:autoSpaceDE w:val="0"/>
        <w:autoSpaceDN w:val="0"/>
        <w:adjustRightInd w:val="0"/>
        <w:spacing w:line="240" w:lineRule="auto"/>
        <w:rPr>
          <w:rFonts w:ascii="Times New Roman" w:hAnsi="Times New Roman" w:cs="Times New Roman"/>
          <w:color w:val="000000"/>
          <w:sz w:val="24"/>
          <w:szCs w:val="24"/>
          <w:lang w:val="en-US"/>
        </w:rPr>
      </w:pPr>
    </w:p>
    <w:p w14:paraId="4FEF8CBE" w14:textId="451D7BC1" w:rsidR="00FB5532" w:rsidRPr="00FB5532" w:rsidRDefault="00FB5532" w:rsidP="00FB5532">
      <w:pPr>
        <w:pStyle w:val="Default"/>
        <w:rPr>
          <w:lang w:val="en-US"/>
        </w:rPr>
      </w:pPr>
    </w:p>
    <w:p w14:paraId="0ABF58B5" w14:textId="43C98C51" w:rsidR="00FB5532" w:rsidRDefault="00FB5532" w:rsidP="001672B4">
      <w:pPr>
        <w:widowControl w:val="0"/>
        <w:spacing w:line="240" w:lineRule="auto"/>
        <w:rPr>
          <w:rFonts w:ascii="Times New Roman" w:eastAsia="Times New Roman" w:hAnsi="Times New Roman" w:cs="Times New Roman"/>
          <w:sz w:val="24"/>
          <w:szCs w:val="24"/>
        </w:rPr>
      </w:pPr>
    </w:p>
    <w:p w14:paraId="0E373A6A"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A372551"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3104D7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2073864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00C5BEE6"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85F7774"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01B6E58" w14:textId="6C2438A4"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t>APPENDICES</w:t>
      </w:r>
    </w:p>
    <w:p w14:paraId="449DE27D" w14:textId="77777777" w:rsidR="001155CD" w:rsidRPr="001155CD" w:rsidRDefault="001155CD">
      <w:pPr>
        <w:spacing w:before="240" w:after="240" w:line="360" w:lineRule="auto"/>
        <w:jc w:val="right"/>
        <w:rPr>
          <w:rFonts w:ascii="Times New Roman" w:eastAsia="Times New Roman" w:hAnsi="Times New Roman" w:cs="Times New Roman"/>
          <w:b/>
        </w:rPr>
      </w:pPr>
    </w:p>
    <w:p w14:paraId="0B5CDB5B" w14:textId="4F65E93D" w:rsidR="00BB43EA" w:rsidRDefault="00330888" w:rsidP="0072606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APPENDIX 1</w:t>
      </w:r>
    </w:p>
    <w:p w14:paraId="13B1B104" w14:textId="3936BB83" w:rsidR="001155CD" w:rsidRDefault="001155CD" w:rsidP="00726062">
      <w:pPr>
        <w:spacing w:before="240" w:after="240" w:line="360" w:lineRule="auto"/>
        <w:jc w:val="center"/>
        <w:rPr>
          <w:rFonts w:ascii="Times New Roman" w:eastAsia="Times New Roman" w:hAnsi="Times New Roman" w:cs="Times New Roman"/>
          <w:b/>
        </w:rPr>
      </w:pPr>
    </w:p>
    <w:p w14:paraId="03C45022" w14:textId="77777777" w:rsidR="001155CD" w:rsidRPr="001155CD" w:rsidRDefault="001155CD" w:rsidP="00726062">
      <w:pPr>
        <w:spacing w:before="240" w:after="240" w:line="360" w:lineRule="auto"/>
        <w:jc w:val="center"/>
        <w:rPr>
          <w:rFonts w:ascii="Times New Roman" w:eastAsia="Times New Roman" w:hAnsi="Times New Roman" w:cs="Times New Roman"/>
          <w:b/>
        </w:rPr>
      </w:pPr>
    </w:p>
    <w:p w14:paraId="0457D79A"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DETAILED TEST STRATEGY AND TEST CASES</w:t>
      </w:r>
    </w:p>
    <w:p w14:paraId="06345811" w14:textId="7B079A62" w:rsidR="00BB43EA" w:rsidRDefault="00330888"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9683B">
        <w:rPr>
          <w:rFonts w:ascii="Times New Roman" w:eastAsia="Times New Roman" w:hAnsi="Times New Roman" w:cs="Times New Roman"/>
          <w:sz w:val="24"/>
          <w:szCs w:val="24"/>
        </w:rPr>
        <w:t>Our project is based on medical data collected from different hospitals. The testing and validation of model is performed using the scikit-learn functions.</w:t>
      </w:r>
    </w:p>
    <w:p w14:paraId="6DBAAA0B" w14:textId="5433FA94" w:rsidR="0039683B" w:rsidRDefault="00726062" w:rsidP="00102C8D">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Cs/>
          <w:noProof/>
          <w:sz w:val="24"/>
          <w:szCs w:val="24"/>
        </w:rPr>
        <w:lastRenderedPageBreak/>
        <w:drawing>
          <wp:inline distT="0" distB="0" distL="0" distR="0" wp14:anchorId="6920E511" wp14:editId="37021B5C">
            <wp:extent cx="3962400" cy="2534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3970114" cy="2539394"/>
                    </a:xfrm>
                    <a:prstGeom prst="rect">
                      <a:avLst/>
                    </a:prstGeom>
                    <a:noFill/>
                    <a:ln>
                      <a:noFill/>
                    </a:ln>
                  </pic:spPr>
                </pic:pic>
              </a:graphicData>
            </a:graphic>
          </wp:inline>
        </w:drawing>
      </w:r>
    </w:p>
    <w:p w14:paraId="67C90D88" w14:textId="7EA36ABA" w:rsidR="0039683B" w:rsidRDefault="0039683B" w:rsidP="00721158">
      <w:pPr>
        <w:spacing w:before="240" w:after="240" w:line="360" w:lineRule="auto"/>
        <w:jc w:val="center"/>
        <w:rPr>
          <w:rFonts w:ascii="Times New Roman" w:eastAsia="Times New Roman" w:hAnsi="Times New Roman" w:cs="Times New Roman"/>
          <w:sz w:val="24"/>
          <w:szCs w:val="24"/>
        </w:rPr>
      </w:pPr>
      <w:bookmarkStart w:id="58" w:name="_Hlk76477776"/>
      <w:r>
        <w:rPr>
          <w:rFonts w:ascii="Times New Roman" w:eastAsia="Times New Roman" w:hAnsi="Times New Roman" w:cs="Times New Roman"/>
          <w:sz w:val="24"/>
          <w:szCs w:val="24"/>
        </w:rPr>
        <w:t>Figure</w:t>
      </w:r>
      <w:r w:rsidR="00726062">
        <w:rPr>
          <w:rFonts w:ascii="Times New Roman" w:eastAsia="Times New Roman" w:hAnsi="Times New Roman" w:cs="Times New Roman"/>
          <w:sz w:val="24"/>
          <w:szCs w:val="24"/>
        </w:rPr>
        <w:t xml:space="preserve"> </w:t>
      </w:r>
      <w:r w:rsidR="00421DC0">
        <w:rPr>
          <w:rFonts w:ascii="Times New Roman" w:eastAsia="Times New Roman" w:hAnsi="Times New Roman" w:cs="Times New Roman"/>
          <w:sz w:val="24"/>
          <w:szCs w:val="24"/>
        </w:rPr>
        <w:t>A</w:t>
      </w:r>
      <w:r w:rsidR="00726062">
        <w:rPr>
          <w:rFonts w:ascii="Times New Roman" w:eastAsia="Times New Roman" w:hAnsi="Times New Roman" w:cs="Times New Roman"/>
          <w:sz w:val="24"/>
          <w:szCs w:val="24"/>
        </w:rPr>
        <w:t>1</w:t>
      </w:r>
      <w:r>
        <w:rPr>
          <w:rFonts w:ascii="Times New Roman" w:eastAsia="Times New Roman" w:hAnsi="Times New Roman" w:cs="Times New Roman"/>
          <w:sz w:val="24"/>
          <w:szCs w:val="24"/>
        </w:rPr>
        <w:t>: Image of histogram showing the comparison of train, test and validation score.</w:t>
      </w:r>
    </w:p>
    <w:bookmarkEnd w:id="58"/>
    <w:p w14:paraId="0494BA65" w14:textId="5E426F2F" w:rsidR="00726062" w:rsidRDefault="00726062"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E150F8" wp14:editId="116FEDDF">
            <wp:extent cx="5731510" cy="27133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0">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35B0439A" w14:textId="50BD1F39" w:rsidR="00421DC0" w:rsidRDefault="00421DC0" w:rsidP="00421DC0">
      <w:pPr>
        <w:spacing w:before="240" w:after="240" w:line="360" w:lineRule="auto"/>
        <w:jc w:val="center"/>
        <w:rPr>
          <w:rFonts w:ascii="Times New Roman" w:eastAsia="Times New Roman" w:hAnsi="Times New Roman" w:cs="Times New Roman"/>
          <w:sz w:val="24"/>
          <w:szCs w:val="24"/>
        </w:rPr>
      </w:pPr>
      <w:bookmarkStart w:id="59" w:name="_Hlk76477786"/>
      <w:r>
        <w:rPr>
          <w:rFonts w:ascii="Times New Roman" w:eastAsia="Times New Roman" w:hAnsi="Times New Roman" w:cs="Times New Roman"/>
          <w:sz w:val="24"/>
          <w:szCs w:val="24"/>
        </w:rPr>
        <w:t xml:space="preserve">Figure A2. Comparison Score of different models representing scores of </w:t>
      </w:r>
      <w:r w:rsidR="00721158">
        <w:rPr>
          <w:rFonts w:ascii="Times New Roman" w:eastAsia="Times New Roman" w:hAnsi="Times New Roman" w:cs="Times New Roman"/>
          <w:sz w:val="24"/>
          <w:szCs w:val="24"/>
        </w:rPr>
        <w:t>accuracies</w:t>
      </w:r>
      <w:r>
        <w:rPr>
          <w:rFonts w:ascii="Times New Roman" w:eastAsia="Times New Roman" w:hAnsi="Times New Roman" w:cs="Times New Roman"/>
          <w:sz w:val="24"/>
          <w:szCs w:val="24"/>
        </w:rPr>
        <w:t>, precision, recall, and F1 score.</w:t>
      </w:r>
    </w:p>
    <w:bookmarkEnd w:id="59"/>
    <w:p w14:paraId="0E14F5E4" w14:textId="1F74AE86" w:rsidR="0039683B" w:rsidRDefault="00C62777"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detailed report for performance of different models is attached in chapter 5. </w:t>
      </w:r>
      <w:r w:rsidR="0039683B">
        <w:rPr>
          <w:rFonts w:ascii="Times New Roman" w:eastAsia="Times New Roman" w:hAnsi="Times New Roman" w:cs="Times New Roman"/>
          <w:sz w:val="24"/>
          <w:szCs w:val="24"/>
        </w:rPr>
        <w:t>About the testing in real life scenario, it is to be done on field.</w:t>
      </w:r>
    </w:p>
    <w:p w14:paraId="629D2322"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79CEFE6"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44375F54"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0986B367"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1954BF46"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5BC4405F"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AF89BF2"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F2D051C"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07B0455B" w14:textId="1E8353A8"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APPENDIX 2</w:t>
      </w:r>
    </w:p>
    <w:p w14:paraId="10616FEE" w14:textId="77777777" w:rsidR="00BB43EA" w:rsidRDefault="00BB43EA">
      <w:pPr>
        <w:spacing w:before="240" w:after="240" w:line="360" w:lineRule="auto"/>
        <w:jc w:val="center"/>
        <w:rPr>
          <w:rFonts w:ascii="Times New Roman" w:eastAsia="Times New Roman" w:hAnsi="Times New Roman" w:cs="Times New Roman"/>
          <w:b/>
        </w:rPr>
      </w:pPr>
    </w:p>
    <w:p w14:paraId="050FB5F6"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USER GUIDE</w:t>
      </w:r>
    </w:p>
    <w:p w14:paraId="46C45032" w14:textId="7614ED4A"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needs to follow the below-mentioned procedure for </w:t>
      </w:r>
      <w:r w:rsidR="00081FB6">
        <w:rPr>
          <w:rFonts w:ascii="Times New Roman" w:eastAsia="Times New Roman" w:hAnsi="Times New Roman" w:cs="Times New Roman"/>
          <w:sz w:val="24"/>
          <w:szCs w:val="24"/>
        </w:rPr>
        <w:t>using the model to predict the chances of stroke to him/her.</w:t>
      </w:r>
    </w:p>
    <w:p w14:paraId="74455FFC" w14:textId="40707196"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Visit to the webpage using</w:t>
      </w:r>
      <w:r w:rsidR="00081FB6">
        <w:rPr>
          <w:rFonts w:ascii="Times New Roman" w:eastAsia="Times New Roman" w:hAnsi="Times New Roman" w:cs="Times New Roman"/>
          <w:sz w:val="24"/>
          <w:szCs w:val="24"/>
        </w:rPr>
        <w:t xml:space="preserve"> “https://strokemsp.herokuapp.com”</w:t>
      </w:r>
    </w:p>
    <w:p w14:paraId="24802DE0" w14:textId="13CF63BE"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w:t>
      </w:r>
      <w:r w:rsidR="00081FB6">
        <w:rPr>
          <w:rFonts w:ascii="Times New Roman" w:eastAsia="Times New Roman" w:hAnsi="Times New Roman" w:cs="Times New Roman"/>
          <w:sz w:val="24"/>
          <w:szCs w:val="24"/>
        </w:rPr>
        <w:t>Fill in all the details asked.</w:t>
      </w:r>
    </w:p>
    <w:p w14:paraId="646CB06E" w14:textId="4E56CDA4"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 </w:t>
      </w:r>
      <w:r w:rsidR="00081FB6">
        <w:rPr>
          <w:rFonts w:ascii="Times New Roman" w:eastAsia="Times New Roman" w:hAnsi="Times New Roman" w:cs="Times New Roman"/>
          <w:sz w:val="24"/>
          <w:szCs w:val="24"/>
        </w:rPr>
        <w:t>Click on submit button and wait for a moment for the model to predict.</w:t>
      </w:r>
    </w:p>
    <w:p w14:paraId="38B965CC" w14:textId="7CFDF83D"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w:t>
      </w:r>
      <w:r w:rsidR="00081FB6">
        <w:rPr>
          <w:rFonts w:ascii="Times New Roman" w:eastAsia="Times New Roman" w:hAnsi="Times New Roman" w:cs="Times New Roman"/>
          <w:sz w:val="24"/>
          <w:szCs w:val="24"/>
        </w:rPr>
        <w:t>Within a few moments the model will predict the results which is being displayed to you on a new web page.</w:t>
      </w:r>
    </w:p>
    <w:p w14:paraId="3B8303EC" w14:textId="4DBFB70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5: </w:t>
      </w:r>
      <w:r w:rsidR="00081FB6">
        <w:rPr>
          <w:rFonts w:ascii="Times New Roman" w:eastAsia="Times New Roman" w:hAnsi="Times New Roman" w:cs="Times New Roman"/>
          <w:sz w:val="24"/>
          <w:szCs w:val="24"/>
        </w:rPr>
        <w:t xml:space="preserve">If the model predicts you to have stroke risk, we recommend you </w:t>
      </w:r>
      <w:proofErr w:type="gramStart"/>
      <w:r w:rsidR="00081FB6">
        <w:rPr>
          <w:rFonts w:ascii="Times New Roman" w:eastAsia="Times New Roman" w:hAnsi="Times New Roman" w:cs="Times New Roman"/>
          <w:sz w:val="24"/>
          <w:szCs w:val="24"/>
        </w:rPr>
        <w:t>to pay</w:t>
      </w:r>
      <w:proofErr w:type="gramEnd"/>
      <w:r w:rsidR="00081FB6">
        <w:rPr>
          <w:rFonts w:ascii="Times New Roman" w:eastAsia="Times New Roman" w:hAnsi="Times New Roman" w:cs="Times New Roman"/>
          <w:sz w:val="24"/>
          <w:szCs w:val="24"/>
        </w:rPr>
        <w:t xml:space="preserve"> a visit to a doctor.</w:t>
      </w:r>
    </w:p>
    <w:p w14:paraId="2C3A5325" w14:textId="313F28E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6: Done. </w:t>
      </w:r>
      <w:r w:rsidR="00081FB6">
        <w:rPr>
          <w:rFonts w:ascii="Times New Roman" w:eastAsia="Times New Roman" w:hAnsi="Times New Roman" w:cs="Times New Roman"/>
          <w:sz w:val="24"/>
          <w:szCs w:val="24"/>
        </w:rPr>
        <w:t xml:space="preserve">If the model predicts you having no risk of stroke; and </w:t>
      </w:r>
      <w:r w:rsidR="00721780">
        <w:rPr>
          <w:rFonts w:ascii="Times New Roman" w:eastAsia="Times New Roman" w:hAnsi="Times New Roman" w:cs="Times New Roman"/>
          <w:sz w:val="24"/>
          <w:szCs w:val="24"/>
        </w:rPr>
        <w:t>still,</w:t>
      </w:r>
      <w:r w:rsidR="00081FB6">
        <w:rPr>
          <w:rFonts w:ascii="Times New Roman" w:eastAsia="Times New Roman" w:hAnsi="Times New Roman" w:cs="Times New Roman"/>
          <w:sz w:val="24"/>
          <w:szCs w:val="24"/>
        </w:rPr>
        <w:t xml:space="preserve"> you feel any of the symptoms we recommend you </w:t>
      </w:r>
      <w:proofErr w:type="gramStart"/>
      <w:r w:rsidR="00081FB6">
        <w:rPr>
          <w:rFonts w:ascii="Times New Roman" w:eastAsia="Times New Roman" w:hAnsi="Times New Roman" w:cs="Times New Roman"/>
          <w:sz w:val="24"/>
          <w:szCs w:val="24"/>
        </w:rPr>
        <w:t>to talk</w:t>
      </w:r>
      <w:proofErr w:type="gramEnd"/>
      <w:r w:rsidR="00081FB6">
        <w:rPr>
          <w:rFonts w:ascii="Times New Roman" w:eastAsia="Times New Roman" w:hAnsi="Times New Roman" w:cs="Times New Roman"/>
          <w:sz w:val="24"/>
          <w:szCs w:val="24"/>
        </w:rPr>
        <w:t xml:space="preserve"> to a doctor.</w:t>
      </w:r>
    </w:p>
    <w:p w14:paraId="5494872F" w14:textId="77777777" w:rsidR="00BB43EA" w:rsidRDefault="00BB43EA">
      <w:pPr>
        <w:spacing w:before="240" w:after="240" w:line="360" w:lineRule="auto"/>
        <w:rPr>
          <w:rFonts w:ascii="Times New Roman" w:eastAsia="Times New Roman" w:hAnsi="Times New Roman" w:cs="Times New Roman"/>
          <w:sz w:val="24"/>
          <w:szCs w:val="24"/>
        </w:rPr>
      </w:pPr>
    </w:p>
    <w:p w14:paraId="6113009F" w14:textId="77777777" w:rsidR="00BB43EA" w:rsidRDefault="00BB43EA">
      <w:pPr>
        <w:spacing w:before="240" w:after="240" w:line="360" w:lineRule="auto"/>
        <w:rPr>
          <w:rFonts w:ascii="Times New Roman" w:eastAsia="Times New Roman" w:hAnsi="Times New Roman" w:cs="Times New Roman"/>
          <w:sz w:val="24"/>
          <w:szCs w:val="24"/>
        </w:rPr>
      </w:pPr>
    </w:p>
    <w:p w14:paraId="310BB8D7" w14:textId="77777777" w:rsidR="00BB43EA" w:rsidRDefault="00BB43EA">
      <w:pPr>
        <w:spacing w:before="240" w:after="240" w:line="360" w:lineRule="auto"/>
        <w:rPr>
          <w:rFonts w:ascii="Times New Roman" w:eastAsia="Times New Roman" w:hAnsi="Times New Roman" w:cs="Times New Roman"/>
          <w:sz w:val="24"/>
          <w:szCs w:val="24"/>
        </w:rPr>
      </w:pPr>
    </w:p>
    <w:p w14:paraId="29BEEB38" w14:textId="77777777" w:rsidR="00BB43EA" w:rsidRDefault="00BB43EA">
      <w:pPr>
        <w:spacing w:before="240" w:after="240" w:line="360" w:lineRule="auto"/>
        <w:rPr>
          <w:rFonts w:ascii="Times New Roman" w:eastAsia="Times New Roman" w:hAnsi="Times New Roman" w:cs="Times New Roman"/>
          <w:sz w:val="24"/>
          <w:szCs w:val="24"/>
        </w:rPr>
      </w:pPr>
    </w:p>
    <w:p w14:paraId="1C529864" w14:textId="77777777" w:rsidR="00BB43EA" w:rsidRDefault="00BB43EA">
      <w:pPr>
        <w:spacing w:before="240" w:after="240" w:line="360" w:lineRule="auto"/>
        <w:rPr>
          <w:rFonts w:ascii="Times New Roman" w:eastAsia="Times New Roman" w:hAnsi="Times New Roman" w:cs="Times New Roman"/>
          <w:sz w:val="24"/>
          <w:szCs w:val="24"/>
        </w:rPr>
      </w:pPr>
    </w:p>
    <w:p w14:paraId="27ACEE06" w14:textId="77777777" w:rsidR="00BB43EA" w:rsidRDefault="00BB43EA">
      <w:pPr>
        <w:spacing w:before="240" w:after="240" w:line="360" w:lineRule="auto"/>
        <w:rPr>
          <w:rFonts w:ascii="Times New Roman" w:eastAsia="Times New Roman" w:hAnsi="Times New Roman" w:cs="Times New Roman"/>
          <w:sz w:val="24"/>
          <w:szCs w:val="24"/>
        </w:rPr>
      </w:pPr>
    </w:p>
    <w:p w14:paraId="303430C6" w14:textId="77777777" w:rsidR="00BB43EA" w:rsidRDefault="00BB43EA">
      <w:pPr>
        <w:spacing w:before="240" w:after="240" w:line="360" w:lineRule="auto"/>
        <w:rPr>
          <w:rFonts w:ascii="Times New Roman" w:eastAsia="Times New Roman" w:hAnsi="Times New Roman" w:cs="Times New Roman"/>
          <w:sz w:val="24"/>
          <w:szCs w:val="24"/>
        </w:rPr>
      </w:pPr>
    </w:p>
    <w:p w14:paraId="5D3FF88A" w14:textId="77777777" w:rsidR="00BB43EA" w:rsidRDefault="00BB43EA">
      <w:pPr>
        <w:spacing w:before="240" w:after="240" w:line="360" w:lineRule="auto"/>
        <w:rPr>
          <w:rFonts w:ascii="Times New Roman" w:eastAsia="Times New Roman" w:hAnsi="Times New Roman" w:cs="Times New Roman"/>
          <w:sz w:val="24"/>
          <w:szCs w:val="24"/>
        </w:rPr>
      </w:pPr>
    </w:p>
    <w:p w14:paraId="7A2EB373"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**EOF**</w:t>
      </w:r>
    </w:p>
    <w:sectPr w:rsidR="00BB43EA">
      <w:footerReference w:type="default" r:id="rId211"/>
      <w:footerReference w:type="first" r:id="rId212"/>
      <w:pgSz w:w="11906" w:h="16838"/>
      <w:pgMar w:top="1152" w:right="1008" w:bottom="1296" w:left="187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6BC421" w14:textId="77777777" w:rsidR="0050025A" w:rsidRDefault="0050025A">
      <w:pPr>
        <w:spacing w:line="240" w:lineRule="auto"/>
      </w:pPr>
      <w:r>
        <w:separator/>
      </w:r>
    </w:p>
  </w:endnote>
  <w:endnote w:type="continuationSeparator" w:id="0">
    <w:p w14:paraId="53C08019" w14:textId="77777777" w:rsidR="0050025A" w:rsidRDefault="005002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C5090" w14:textId="77777777" w:rsidR="00BB43EA" w:rsidRDefault="00330888">
    <w:pPr>
      <w:pStyle w:val="Footer"/>
    </w:pPr>
    <w:r>
      <w:rPr>
        <w:noProof/>
      </w:rPr>
      <mc:AlternateContent>
        <mc:Choice Requires="wps">
          <w:drawing>
            <wp:anchor distT="0" distB="0" distL="114300" distR="114300" simplePos="0" relativeHeight="251660288" behindDoc="0" locked="0" layoutInCell="1" allowOverlap="1" wp14:anchorId="6E2A616A" wp14:editId="6AE81717">
              <wp:simplePos x="0" y="0"/>
              <wp:positionH relativeFrom="margin">
                <wp:align>center</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2A616A" id="_x0000_t202" coordsize="21600,21600" o:spt="202" path="m,l,21600r21600,l21600,xe">
              <v:stroke joinstyle="miter"/>
              <v:path gradientshapeok="t" o:connecttype="rect"/>
            </v:shapetype>
            <v:shape id="Text Box 58"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E&#10;2tK9UwIAAAsFAAAOAAAAAAAAAAAAAAAAAC4CAABkcnMvZTJvRG9jLnhtbFBLAQItABQABgAIAAAA&#10;IQBxqtG51wAAAAUBAAAPAAAAAAAAAAAAAAAAAK0EAABkcnMvZG93bnJldi54bWxQSwUGAAAAAAQA&#10;BADzAAAAsQUAAAAA&#10;" filled="f" stroked="f" strokeweight=".5pt">
              <v:textbox style="mso-fit-shape-to-text:t" inset="0,0,0,0">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CE3E5" w14:textId="77777777" w:rsidR="00BB43EA" w:rsidRDefault="00BB43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CABB6" w14:textId="77777777" w:rsidR="00BB43EA" w:rsidRDefault="00BB43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6113E" w14:textId="77777777" w:rsidR="00BB43EA" w:rsidRDefault="00BB43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DC2A3" w14:textId="77777777" w:rsidR="00BB43EA" w:rsidRDefault="00BB43E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59ACA" w14:textId="3B1DFB41" w:rsidR="00BB43EA" w:rsidRDefault="00330888" w:rsidP="00ED5779">
    <w:pPr>
      <w:pStyle w:val="Footer"/>
      <w:tabs>
        <w:tab w:val="clear" w:pos="4153"/>
        <w:tab w:val="clear" w:pos="8306"/>
        <w:tab w:val="center" w:pos="4513"/>
      </w:tabs>
    </w:pPr>
    <w:r>
      <w:rPr>
        <w:noProof/>
      </w:rPr>
      <mc:AlternateContent>
        <mc:Choice Requires="wps">
          <w:drawing>
            <wp:anchor distT="0" distB="0" distL="114300" distR="114300" simplePos="0" relativeHeight="251664384" behindDoc="0" locked="0" layoutInCell="1" allowOverlap="1" wp14:anchorId="7538E2B4" wp14:editId="225E16BE">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38E2B4" id="_x0000_t202" coordsize="21600,21600" o:spt="202" path="m,l,21600r21600,l21600,xe">
              <v:stroke joinstyle="miter"/>
              <v:path gradientshapeok="t" o:connecttype="rect"/>
            </v:shapetype>
            <v:shape id="Text Box 62" o:spid="_x0000_s1027"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xK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m&#10;FYxKUwIAABIFAAAOAAAAAAAAAAAAAAAAAC4CAABkcnMvZTJvRG9jLnhtbFBLAQItABQABgAIAAAA&#10;IQBxqtG51wAAAAUBAAAPAAAAAAAAAAAAAAAAAK0EAABkcnMvZG93bnJldi54bWxQSwUGAAAAAAQA&#10;BADzAAAAsQUAAAAA&#10;" filled="f" stroked="f" strokeweight=".5pt">
              <v:textbox style="mso-fit-shape-to-text:t" inset="0,0,0,0">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63967"/>
      <w:docPartObj>
        <w:docPartGallery w:val="Page Numbers (Bottom of Page)"/>
        <w:docPartUnique/>
      </w:docPartObj>
    </w:sdtPr>
    <w:sdtEndPr>
      <w:rPr>
        <w:noProof/>
      </w:rPr>
    </w:sdtEndPr>
    <w:sdtContent>
      <w:p w14:paraId="08ADE2E1" w14:textId="2F25AA48" w:rsidR="00ED5779" w:rsidRDefault="00ED57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8CCEB2" w14:textId="0806D1DE" w:rsidR="00BB43EA" w:rsidRDefault="00BB43EA"/>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1973451"/>
      <w:docPartObj>
        <w:docPartGallery w:val="Page Numbers (Bottom of Page)"/>
        <w:docPartUnique/>
      </w:docPartObj>
    </w:sdtPr>
    <w:sdtEndPr>
      <w:rPr>
        <w:noProof/>
      </w:rPr>
    </w:sdtEndPr>
    <w:sdtContent>
      <w:p w14:paraId="09EF063C" w14:textId="68C86D0E" w:rsidR="00AD2F67" w:rsidRDefault="00AD2F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52D09" w14:textId="4821852C" w:rsidR="00BB43EA" w:rsidRDefault="00BB43E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3ACED" w14:textId="77777777" w:rsidR="00BB43EA" w:rsidRDefault="00330888">
    <w:r>
      <w:rPr>
        <w:noProof/>
      </w:rPr>
      <mc:AlternateContent>
        <mc:Choice Requires="wps">
          <w:drawing>
            <wp:anchor distT="0" distB="0" distL="114300" distR="114300" simplePos="0" relativeHeight="251663360" behindDoc="0" locked="0" layoutInCell="1" allowOverlap="1" wp14:anchorId="15926A09" wp14:editId="2CFAA560">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926A09" id="_x0000_t202" coordsize="21600,21600" o:spt="202" path="m,l,21600r21600,l21600,xe">
              <v:stroke joinstyle="miter"/>
              <v:path gradientshapeok="t" o:connecttype="rect"/>
            </v:shapetype>
            <v:shape id="Text Box 61" o:spid="_x0000_s1028"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wbgVQIAABI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bbBuBVAgAAEgUAAA4AAAAAAAAAAAAAAAAALgIAAGRycy9lMm9Eb2MueG1sUEsBAi0AFAAGAAgA&#10;AAAhAHGq0bnXAAAABQEAAA8AAAAAAAAAAAAAAAAArwQAAGRycy9kb3ducmV2LnhtbFBLBQYAAAAA&#10;BAAEAPMAAACzBQAAAAA=&#10;" filled="f" stroked="f" strokeweight=".5pt">
              <v:textbox style="mso-fit-shape-to-text:t" inset="0,0,0,0">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6A9FB4" w14:textId="77777777" w:rsidR="0050025A" w:rsidRDefault="0050025A">
      <w:pPr>
        <w:spacing w:line="240" w:lineRule="auto"/>
      </w:pPr>
      <w:r>
        <w:separator/>
      </w:r>
    </w:p>
  </w:footnote>
  <w:footnote w:type="continuationSeparator" w:id="0">
    <w:p w14:paraId="26CA9224" w14:textId="77777777" w:rsidR="0050025A" w:rsidRDefault="0050025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2887C4"/>
    <w:multiLevelType w:val="multilevel"/>
    <w:tmpl w:val="8D2887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5E306ED"/>
    <w:multiLevelType w:val="multilevel"/>
    <w:tmpl w:val="B5E306E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CF092B84"/>
    <w:multiLevelType w:val="multilevel"/>
    <w:tmpl w:val="CF092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D1C9EF0E"/>
    <w:multiLevelType w:val="multilevel"/>
    <w:tmpl w:val="D1C9EF0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15CFAE8"/>
    <w:multiLevelType w:val="multilevel"/>
    <w:tmpl w:val="E15CFAE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E175BE16"/>
    <w:multiLevelType w:val="multilevel"/>
    <w:tmpl w:val="E175BE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E731345F"/>
    <w:multiLevelType w:val="multilevel"/>
    <w:tmpl w:val="4132693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F060E042"/>
    <w:multiLevelType w:val="multilevel"/>
    <w:tmpl w:val="F060E04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38B2703"/>
    <w:multiLevelType w:val="multilevel"/>
    <w:tmpl w:val="F38B27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FF375FCD"/>
    <w:multiLevelType w:val="multilevel"/>
    <w:tmpl w:val="FF375F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FF9CFF47"/>
    <w:multiLevelType w:val="multilevel"/>
    <w:tmpl w:val="FF9CFF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0053208E"/>
    <w:multiLevelType w:val="multilevel"/>
    <w:tmpl w:val="0053208E"/>
    <w:lvl w:ilvl="0">
      <w:start w:val="1"/>
      <w:numFmt w:val="bullet"/>
      <w:lvlText w:val="-"/>
      <w:lvlJc w:val="left"/>
      <w:pPr>
        <w:ind w:left="5760" w:hanging="360"/>
      </w:pPr>
      <w:rPr>
        <w:u w:val="none"/>
      </w:rPr>
    </w:lvl>
    <w:lvl w:ilvl="1">
      <w:start w:val="1"/>
      <w:numFmt w:val="bullet"/>
      <w:lvlText w:val="-"/>
      <w:lvlJc w:val="left"/>
      <w:pPr>
        <w:ind w:left="6480" w:hanging="360"/>
      </w:pPr>
      <w:rPr>
        <w:u w:val="none"/>
      </w:rPr>
    </w:lvl>
    <w:lvl w:ilvl="2">
      <w:start w:val="1"/>
      <w:numFmt w:val="bullet"/>
      <w:lvlText w:val="-"/>
      <w:lvlJc w:val="left"/>
      <w:pPr>
        <w:ind w:left="7200" w:hanging="360"/>
      </w:pPr>
      <w:rPr>
        <w:u w:val="none"/>
      </w:rPr>
    </w:lvl>
    <w:lvl w:ilvl="3">
      <w:start w:val="1"/>
      <w:numFmt w:val="bullet"/>
      <w:lvlText w:val="-"/>
      <w:lvlJc w:val="left"/>
      <w:pPr>
        <w:ind w:left="7920" w:hanging="360"/>
      </w:pPr>
      <w:rPr>
        <w:u w:val="none"/>
      </w:rPr>
    </w:lvl>
    <w:lvl w:ilvl="4">
      <w:start w:val="1"/>
      <w:numFmt w:val="bullet"/>
      <w:lvlText w:val="-"/>
      <w:lvlJc w:val="left"/>
      <w:pPr>
        <w:ind w:left="8640" w:hanging="360"/>
      </w:pPr>
      <w:rPr>
        <w:u w:val="none"/>
      </w:rPr>
    </w:lvl>
    <w:lvl w:ilvl="5">
      <w:start w:val="1"/>
      <w:numFmt w:val="bullet"/>
      <w:lvlText w:val="-"/>
      <w:lvlJc w:val="left"/>
      <w:pPr>
        <w:ind w:left="9360" w:hanging="360"/>
      </w:pPr>
      <w:rPr>
        <w:u w:val="none"/>
      </w:rPr>
    </w:lvl>
    <w:lvl w:ilvl="6">
      <w:start w:val="1"/>
      <w:numFmt w:val="bullet"/>
      <w:lvlText w:val="-"/>
      <w:lvlJc w:val="left"/>
      <w:pPr>
        <w:ind w:left="10080" w:hanging="360"/>
      </w:pPr>
      <w:rPr>
        <w:u w:val="none"/>
      </w:rPr>
    </w:lvl>
    <w:lvl w:ilvl="7">
      <w:start w:val="1"/>
      <w:numFmt w:val="bullet"/>
      <w:lvlText w:val="-"/>
      <w:lvlJc w:val="left"/>
      <w:pPr>
        <w:ind w:left="10800" w:hanging="360"/>
      </w:pPr>
      <w:rPr>
        <w:u w:val="none"/>
      </w:rPr>
    </w:lvl>
    <w:lvl w:ilvl="8">
      <w:start w:val="1"/>
      <w:numFmt w:val="bullet"/>
      <w:lvlText w:val="-"/>
      <w:lvlJc w:val="left"/>
      <w:pPr>
        <w:ind w:left="11520" w:hanging="360"/>
      </w:pPr>
      <w:rPr>
        <w:u w:val="none"/>
      </w:rPr>
    </w:lvl>
  </w:abstractNum>
  <w:abstractNum w:abstractNumId="13" w15:restartNumberingAfterBreak="0">
    <w:nsid w:val="02AE0310"/>
    <w:multiLevelType w:val="hybridMultilevel"/>
    <w:tmpl w:val="5BA40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3D62ECE"/>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26688DA"/>
    <w:multiLevelType w:val="multilevel"/>
    <w:tmpl w:val="126688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13F97006"/>
    <w:multiLevelType w:val="hybridMultilevel"/>
    <w:tmpl w:val="D5F0D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FF07B2D"/>
    <w:multiLevelType w:val="hybridMultilevel"/>
    <w:tmpl w:val="1B7CC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AFE7AD1"/>
    <w:multiLevelType w:val="multilevel"/>
    <w:tmpl w:val="EC028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E23844"/>
    <w:multiLevelType w:val="multilevel"/>
    <w:tmpl w:val="9854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BD7E46"/>
    <w:multiLevelType w:val="multilevel"/>
    <w:tmpl w:val="1BF8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3F7B37"/>
    <w:multiLevelType w:val="multilevel"/>
    <w:tmpl w:val="8A5C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BA60777"/>
    <w:multiLevelType w:val="hybridMultilevel"/>
    <w:tmpl w:val="4ABEE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7229A9"/>
    <w:multiLevelType w:val="multilevel"/>
    <w:tmpl w:val="0074D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A84D3B"/>
    <w:multiLevelType w:val="hybridMultilevel"/>
    <w:tmpl w:val="39549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2121FBD"/>
    <w:multiLevelType w:val="multilevel"/>
    <w:tmpl w:val="42121F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 w15:restartNumberingAfterBreak="0">
    <w:nsid w:val="5047072F"/>
    <w:multiLevelType w:val="multilevel"/>
    <w:tmpl w:val="AE4665FA"/>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28" w15:restartNumberingAfterBreak="0">
    <w:nsid w:val="57B04F2F"/>
    <w:multiLevelType w:val="multilevel"/>
    <w:tmpl w:val="125E1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B8D6DC1"/>
    <w:multiLevelType w:val="multilevel"/>
    <w:tmpl w:val="A77A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64408F"/>
    <w:multiLevelType w:val="hybridMultilevel"/>
    <w:tmpl w:val="EB92E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250510B"/>
    <w:multiLevelType w:val="hybridMultilevel"/>
    <w:tmpl w:val="C57CC0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8A955DB"/>
    <w:multiLevelType w:val="multilevel"/>
    <w:tmpl w:val="D07C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0539A6"/>
    <w:multiLevelType w:val="multilevel"/>
    <w:tmpl w:val="8A46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A8164A"/>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AB6C786"/>
    <w:multiLevelType w:val="multilevel"/>
    <w:tmpl w:val="7AB6C7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7" w15:restartNumberingAfterBreak="0">
    <w:nsid w:val="7F7455B2"/>
    <w:multiLevelType w:val="multilevel"/>
    <w:tmpl w:val="7F7455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2"/>
  </w:num>
  <w:num w:numId="2">
    <w:abstractNumId w:val="7"/>
  </w:num>
  <w:num w:numId="3">
    <w:abstractNumId w:val="6"/>
  </w:num>
  <w:num w:numId="4">
    <w:abstractNumId w:val="9"/>
  </w:num>
  <w:num w:numId="5">
    <w:abstractNumId w:val="8"/>
  </w:num>
  <w:num w:numId="6">
    <w:abstractNumId w:val="26"/>
  </w:num>
  <w:num w:numId="7">
    <w:abstractNumId w:val="37"/>
  </w:num>
  <w:num w:numId="8">
    <w:abstractNumId w:val="36"/>
  </w:num>
  <w:num w:numId="9">
    <w:abstractNumId w:val="5"/>
  </w:num>
  <w:num w:numId="10">
    <w:abstractNumId w:val="10"/>
  </w:num>
  <w:num w:numId="11">
    <w:abstractNumId w:val="0"/>
  </w:num>
  <w:num w:numId="12">
    <w:abstractNumId w:val="4"/>
  </w:num>
  <w:num w:numId="13">
    <w:abstractNumId w:val="11"/>
  </w:num>
  <w:num w:numId="14">
    <w:abstractNumId w:val="15"/>
  </w:num>
  <w:num w:numId="15">
    <w:abstractNumId w:val="3"/>
  </w:num>
  <w:num w:numId="16">
    <w:abstractNumId w:val="29"/>
  </w:num>
  <w:num w:numId="17">
    <w:abstractNumId w:val="2"/>
  </w:num>
  <w:num w:numId="18">
    <w:abstractNumId w:val="1"/>
  </w:num>
  <w:num w:numId="19">
    <w:abstractNumId w:val="14"/>
  </w:num>
  <w:num w:numId="20">
    <w:abstractNumId w:val="18"/>
  </w:num>
  <w:num w:numId="21">
    <w:abstractNumId w:val="35"/>
  </w:num>
  <w:num w:numId="22">
    <w:abstractNumId w:val="23"/>
  </w:num>
  <w:num w:numId="23">
    <w:abstractNumId w:val="17"/>
  </w:num>
  <w:num w:numId="24">
    <w:abstractNumId w:val="31"/>
  </w:num>
  <w:num w:numId="25">
    <w:abstractNumId w:val="21"/>
  </w:num>
  <w:num w:numId="26">
    <w:abstractNumId w:val="32"/>
  </w:num>
  <w:num w:numId="27">
    <w:abstractNumId w:val="27"/>
  </w:num>
  <w:num w:numId="28">
    <w:abstractNumId w:val="24"/>
  </w:num>
  <w:num w:numId="29">
    <w:abstractNumId w:val="20"/>
  </w:num>
  <w:num w:numId="30">
    <w:abstractNumId w:val="13"/>
  </w:num>
  <w:num w:numId="31">
    <w:abstractNumId w:val="28"/>
  </w:num>
  <w:num w:numId="32">
    <w:abstractNumId w:val="16"/>
  </w:num>
  <w:num w:numId="33">
    <w:abstractNumId w:val="34"/>
  </w:num>
  <w:num w:numId="34">
    <w:abstractNumId w:val="25"/>
  </w:num>
  <w:num w:numId="35">
    <w:abstractNumId w:val="22"/>
  </w:num>
  <w:num w:numId="36">
    <w:abstractNumId w:val="30"/>
  </w:num>
  <w:num w:numId="37">
    <w:abstractNumId w:val="19"/>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3EA"/>
    <w:rsid w:val="0000289A"/>
    <w:rsid w:val="000062BF"/>
    <w:rsid w:val="00043E2A"/>
    <w:rsid w:val="00044BE2"/>
    <w:rsid w:val="000766F0"/>
    <w:rsid w:val="00081FB6"/>
    <w:rsid w:val="000A098E"/>
    <w:rsid w:val="000C3E06"/>
    <w:rsid w:val="000E48CD"/>
    <w:rsid w:val="000F2487"/>
    <w:rsid w:val="000F623A"/>
    <w:rsid w:val="00102C8D"/>
    <w:rsid w:val="00104C37"/>
    <w:rsid w:val="00105691"/>
    <w:rsid w:val="001155CD"/>
    <w:rsid w:val="001241B4"/>
    <w:rsid w:val="00144875"/>
    <w:rsid w:val="0014570B"/>
    <w:rsid w:val="001530CC"/>
    <w:rsid w:val="001672B4"/>
    <w:rsid w:val="00173CB1"/>
    <w:rsid w:val="001810CB"/>
    <w:rsid w:val="001827D1"/>
    <w:rsid w:val="00186F03"/>
    <w:rsid w:val="001A0770"/>
    <w:rsid w:val="001A08F9"/>
    <w:rsid w:val="001E799A"/>
    <w:rsid w:val="0020473E"/>
    <w:rsid w:val="00206588"/>
    <w:rsid w:val="00246390"/>
    <w:rsid w:val="00251B98"/>
    <w:rsid w:val="002639E7"/>
    <w:rsid w:val="00263DE1"/>
    <w:rsid w:val="00277C3D"/>
    <w:rsid w:val="00291897"/>
    <w:rsid w:val="00291C71"/>
    <w:rsid w:val="002F15CA"/>
    <w:rsid w:val="002F53EB"/>
    <w:rsid w:val="003140B6"/>
    <w:rsid w:val="00321743"/>
    <w:rsid w:val="00330888"/>
    <w:rsid w:val="00343A3E"/>
    <w:rsid w:val="003568E2"/>
    <w:rsid w:val="0035786D"/>
    <w:rsid w:val="00374A16"/>
    <w:rsid w:val="0039683B"/>
    <w:rsid w:val="00397409"/>
    <w:rsid w:val="003A00A7"/>
    <w:rsid w:val="003A415C"/>
    <w:rsid w:val="003A5E9F"/>
    <w:rsid w:val="003B176C"/>
    <w:rsid w:val="003B3E36"/>
    <w:rsid w:val="003B4672"/>
    <w:rsid w:val="003B5940"/>
    <w:rsid w:val="003C29F5"/>
    <w:rsid w:val="003C364A"/>
    <w:rsid w:val="003C46C0"/>
    <w:rsid w:val="003C6023"/>
    <w:rsid w:val="003C6769"/>
    <w:rsid w:val="00401350"/>
    <w:rsid w:val="00414C9E"/>
    <w:rsid w:val="00414DBD"/>
    <w:rsid w:val="00421DC0"/>
    <w:rsid w:val="004261B4"/>
    <w:rsid w:val="004561BE"/>
    <w:rsid w:val="004563F8"/>
    <w:rsid w:val="00456848"/>
    <w:rsid w:val="00476767"/>
    <w:rsid w:val="004D347B"/>
    <w:rsid w:val="004D65B6"/>
    <w:rsid w:val="0050025A"/>
    <w:rsid w:val="005038DE"/>
    <w:rsid w:val="00525978"/>
    <w:rsid w:val="00530EC4"/>
    <w:rsid w:val="0053214B"/>
    <w:rsid w:val="005341CA"/>
    <w:rsid w:val="00552B39"/>
    <w:rsid w:val="00556F11"/>
    <w:rsid w:val="00570760"/>
    <w:rsid w:val="00571C7C"/>
    <w:rsid w:val="00582F21"/>
    <w:rsid w:val="005D16F3"/>
    <w:rsid w:val="005D5418"/>
    <w:rsid w:val="005D6BB0"/>
    <w:rsid w:val="005E4C85"/>
    <w:rsid w:val="00612402"/>
    <w:rsid w:val="006161E5"/>
    <w:rsid w:val="00656C53"/>
    <w:rsid w:val="00682307"/>
    <w:rsid w:val="006848A1"/>
    <w:rsid w:val="006A140E"/>
    <w:rsid w:val="006C3C91"/>
    <w:rsid w:val="006C453E"/>
    <w:rsid w:val="00704E4C"/>
    <w:rsid w:val="00717A68"/>
    <w:rsid w:val="00721158"/>
    <w:rsid w:val="00721780"/>
    <w:rsid w:val="00726062"/>
    <w:rsid w:val="007330B6"/>
    <w:rsid w:val="007435AE"/>
    <w:rsid w:val="00744A5F"/>
    <w:rsid w:val="0078302F"/>
    <w:rsid w:val="00783EEE"/>
    <w:rsid w:val="00786CFC"/>
    <w:rsid w:val="007C07C2"/>
    <w:rsid w:val="007C4055"/>
    <w:rsid w:val="007D2A93"/>
    <w:rsid w:val="007E2140"/>
    <w:rsid w:val="007E50BE"/>
    <w:rsid w:val="008045E8"/>
    <w:rsid w:val="008072CA"/>
    <w:rsid w:val="00817079"/>
    <w:rsid w:val="008347AD"/>
    <w:rsid w:val="00845DB6"/>
    <w:rsid w:val="008477AD"/>
    <w:rsid w:val="00883108"/>
    <w:rsid w:val="00887A17"/>
    <w:rsid w:val="00895B80"/>
    <w:rsid w:val="00897290"/>
    <w:rsid w:val="008D4A8C"/>
    <w:rsid w:val="008D6690"/>
    <w:rsid w:val="008F6350"/>
    <w:rsid w:val="009038C7"/>
    <w:rsid w:val="00904325"/>
    <w:rsid w:val="00907134"/>
    <w:rsid w:val="0092107D"/>
    <w:rsid w:val="00926A1A"/>
    <w:rsid w:val="009454AE"/>
    <w:rsid w:val="00955A23"/>
    <w:rsid w:val="00985F43"/>
    <w:rsid w:val="009A0078"/>
    <w:rsid w:val="009C7CAD"/>
    <w:rsid w:val="009D2735"/>
    <w:rsid w:val="009D600A"/>
    <w:rsid w:val="009D610A"/>
    <w:rsid w:val="00A0117D"/>
    <w:rsid w:val="00A0178C"/>
    <w:rsid w:val="00A0722F"/>
    <w:rsid w:val="00A414EA"/>
    <w:rsid w:val="00A42FEE"/>
    <w:rsid w:val="00A658E0"/>
    <w:rsid w:val="00A72190"/>
    <w:rsid w:val="00A73C8C"/>
    <w:rsid w:val="00A7651A"/>
    <w:rsid w:val="00A86C6A"/>
    <w:rsid w:val="00A94E99"/>
    <w:rsid w:val="00AB200D"/>
    <w:rsid w:val="00AD2F67"/>
    <w:rsid w:val="00AD5667"/>
    <w:rsid w:val="00AD5BB5"/>
    <w:rsid w:val="00AD5DB7"/>
    <w:rsid w:val="00AE0E6C"/>
    <w:rsid w:val="00AF21D8"/>
    <w:rsid w:val="00AF4CD6"/>
    <w:rsid w:val="00B0083C"/>
    <w:rsid w:val="00B11769"/>
    <w:rsid w:val="00B11D88"/>
    <w:rsid w:val="00B222E4"/>
    <w:rsid w:val="00B22500"/>
    <w:rsid w:val="00B3092A"/>
    <w:rsid w:val="00B34150"/>
    <w:rsid w:val="00B51E80"/>
    <w:rsid w:val="00B5732B"/>
    <w:rsid w:val="00B81E1D"/>
    <w:rsid w:val="00B8412F"/>
    <w:rsid w:val="00BA10D9"/>
    <w:rsid w:val="00BB43EA"/>
    <w:rsid w:val="00BC6F59"/>
    <w:rsid w:val="00BD10EB"/>
    <w:rsid w:val="00BD7401"/>
    <w:rsid w:val="00BE4402"/>
    <w:rsid w:val="00BE6321"/>
    <w:rsid w:val="00C0013D"/>
    <w:rsid w:val="00C15C14"/>
    <w:rsid w:val="00C160FD"/>
    <w:rsid w:val="00C20D93"/>
    <w:rsid w:val="00C52101"/>
    <w:rsid w:val="00C62777"/>
    <w:rsid w:val="00C646BC"/>
    <w:rsid w:val="00C715F5"/>
    <w:rsid w:val="00C773B8"/>
    <w:rsid w:val="00C841B5"/>
    <w:rsid w:val="00CA35A5"/>
    <w:rsid w:val="00CB06FD"/>
    <w:rsid w:val="00CB2587"/>
    <w:rsid w:val="00CB67E9"/>
    <w:rsid w:val="00CC78BE"/>
    <w:rsid w:val="00CD0606"/>
    <w:rsid w:val="00CE064A"/>
    <w:rsid w:val="00CE60AD"/>
    <w:rsid w:val="00D0536A"/>
    <w:rsid w:val="00D10131"/>
    <w:rsid w:val="00D217AF"/>
    <w:rsid w:val="00D23F43"/>
    <w:rsid w:val="00D32F07"/>
    <w:rsid w:val="00D3662E"/>
    <w:rsid w:val="00D47229"/>
    <w:rsid w:val="00D476FF"/>
    <w:rsid w:val="00D73DDE"/>
    <w:rsid w:val="00D75A86"/>
    <w:rsid w:val="00D7779C"/>
    <w:rsid w:val="00D84126"/>
    <w:rsid w:val="00DA31A7"/>
    <w:rsid w:val="00DB4D3D"/>
    <w:rsid w:val="00DC4110"/>
    <w:rsid w:val="00DD37BC"/>
    <w:rsid w:val="00DF1E49"/>
    <w:rsid w:val="00DF4E04"/>
    <w:rsid w:val="00DF68B1"/>
    <w:rsid w:val="00E34DAA"/>
    <w:rsid w:val="00E4713D"/>
    <w:rsid w:val="00E50F11"/>
    <w:rsid w:val="00E530DF"/>
    <w:rsid w:val="00E855E3"/>
    <w:rsid w:val="00E979BA"/>
    <w:rsid w:val="00EC06E8"/>
    <w:rsid w:val="00EC7C32"/>
    <w:rsid w:val="00ED2298"/>
    <w:rsid w:val="00ED5779"/>
    <w:rsid w:val="00EE331F"/>
    <w:rsid w:val="00EF0BFF"/>
    <w:rsid w:val="00EF4AF1"/>
    <w:rsid w:val="00F00CEB"/>
    <w:rsid w:val="00F17DE8"/>
    <w:rsid w:val="00F2255F"/>
    <w:rsid w:val="00F31F33"/>
    <w:rsid w:val="00F53A2D"/>
    <w:rsid w:val="00F83481"/>
    <w:rsid w:val="00F83560"/>
    <w:rsid w:val="00F951AD"/>
    <w:rsid w:val="00F97406"/>
    <w:rsid w:val="00F97AFF"/>
    <w:rsid w:val="00FB202D"/>
    <w:rsid w:val="00FB4FA9"/>
    <w:rsid w:val="00FB5532"/>
    <w:rsid w:val="00FB59C0"/>
    <w:rsid w:val="00FB6203"/>
    <w:rsid w:val="00FC06CC"/>
    <w:rsid w:val="00FC4F73"/>
    <w:rsid w:val="00FD105B"/>
    <w:rsid w:val="00FD6F4E"/>
    <w:rsid w:val="00FE5D87"/>
    <w:rsid w:val="17441581"/>
    <w:rsid w:val="1A9C1579"/>
    <w:rsid w:val="1CA06178"/>
    <w:rsid w:val="293164B1"/>
    <w:rsid w:val="31161850"/>
    <w:rsid w:val="344F441E"/>
    <w:rsid w:val="37463743"/>
    <w:rsid w:val="59C23D24"/>
    <w:rsid w:val="7A322591"/>
    <w:rsid w:val="7E4F5C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8F529"/>
  <w15:docId w15:val="{7203D4B3-6675-4C99-855E-1DB9892B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Normal"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1B98"/>
    <w:pPr>
      <w:spacing w:line="276" w:lineRule="auto"/>
    </w:pPr>
    <w:rPr>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99"/>
    <w:rsid w:val="00DA31A7"/>
    <w:pPr>
      <w:ind w:left="720"/>
      <w:contextualSpacing/>
    </w:pPr>
  </w:style>
  <w:style w:type="character" w:styleId="UnresolvedMention">
    <w:name w:val="Unresolved Mention"/>
    <w:basedOn w:val="DefaultParagraphFont"/>
    <w:uiPriority w:val="99"/>
    <w:semiHidden/>
    <w:unhideWhenUsed/>
    <w:rsid w:val="001672B4"/>
    <w:rPr>
      <w:color w:val="605E5C"/>
      <w:shd w:val="clear" w:color="auto" w:fill="E1DFDD"/>
    </w:rPr>
  </w:style>
  <w:style w:type="character" w:styleId="Emphasis">
    <w:name w:val="Emphasis"/>
    <w:basedOn w:val="DefaultParagraphFont"/>
    <w:uiPriority w:val="20"/>
    <w:qFormat/>
    <w:rsid w:val="00883108"/>
    <w:rPr>
      <w:i/>
      <w:iCs/>
    </w:rPr>
  </w:style>
  <w:style w:type="character" w:styleId="Strong">
    <w:name w:val="Strong"/>
    <w:basedOn w:val="DefaultParagraphFont"/>
    <w:uiPriority w:val="22"/>
    <w:qFormat/>
    <w:rsid w:val="003B3E36"/>
    <w:rPr>
      <w:b/>
      <w:bCs/>
    </w:rPr>
  </w:style>
  <w:style w:type="paragraph" w:customStyle="1" w:styleId="Default">
    <w:name w:val="Default"/>
    <w:rsid w:val="00173CB1"/>
    <w:pPr>
      <w:autoSpaceDE w:val="0"/>
      <w:autoSpaceDN w:val="0"/>
      <w:adjustRightInd w:val="0"/>
    </w:pPr>
    <w:rPr>
      <w:rFonts w:ascii="Times New Roman" w:hAnsi="Times New Roman" w:cs="Times New Roman"/>
      <w:color w:val="000000"/>
      <w:sz w:val="24"/>
      <w:szCs w:val="24"/>
      <w:lang w:val="en-IN"/>
    </w:rPr>
  </w:style>
  <w:style w:type="paragraph" w:customStyle="1" w:styleId="rtejustify">
    <w:name w:val="rtejustify"/>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rtecenter">
    <w:name w:val="rtecenter"/>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o">
    <w:name w:val="mo"/>
    <w:basedOn w:val="DefaultParagraphFont"/>
    <w:rsid w:val="00173CB1"/>
  </w:style>
  <w:style w:type="character" w:customStyle="1" w:styleId="mn">
    <w:name w:val="mn"/>
    <w:basedOn w:val="DefaultParagraphFont"/>
    <w:rsid w:val="00173CB1"/>
  </w:style>
  <w:style w:type="character" w:customStyle="1" w:styleId="mtext">
    <w:name w:val="mtext"/>
    <w:basedOn w:val="DefaultParagraphFont"/>
    <w:rsid w:val="00173CB1"/>
  </w:style>
  <w:style w:type="character" w:customStyle="1" w:styleId="mw-headline">
    <w:name w:val="mw-headline"/>
    <w:basedOn w:val="DefaultParagraphFont"/>
    <w:rsid w:val="00B51E80"/>
  </w:style>
  <w:style w:type="character" w:customStyle="1" w:styleId="sro">
    <w:name w:val="sro"/>
    <w:basedOn w:val="DefaultParagraphFont"/>
    <w:rsid w:val="001241B4"/>
  </w:style>
  <w:style w:type="character" w:customStyle="1" w:styleId="FooterChar">
    <w:name w:val="Footer Char"/>
    <w:basedOn w:val="DefaultParagraphFont"/>
    <w:link w:val="Footer"/>
    <w:uiPriority w:val="99"/>
    <w:rsid w:val="00AD2F67"/>
    <w:rPr>
      <w:sz w:val="18"/>
      <w:szCs w:val="18"/>
      <w:lang w:val="en"/>
    </w:rPr>
  </w:style>
  <w:style w:type="table" w:styleId="TableGrid">
    <w:name w:val="Table Grid"/>
    <w:basedOn w:val="TableNormal"/>
    <w:rsid w:val="00721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2639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18705">
      <w:bodyDiv w:val="1"/>
      <w:marLeft w:val="0"/>
      <w:marRight w:val="0"/>
      <w:marTop w:val="0"/>
      <w:marBottom w:val="0"/>
      <w:divBdr>
        <w:top w:val="none" w:sz="0" w:space="0" w:color="auto"/>
        <w:left w:val="none" w:sz="0" w:space="0" w:color="auto"/>
        <w:bottom w:val="none" w:sz="0" w:space="0" w:color="auto"/>
        <w:right w:val="none" w:sz="0" w:space="0" w:color="auto"/>
      </w:divBdr>
    </w:div>
    <w:div w:id="146092675">
      <w:bodyDiv w:val="1"/>
      <w:marLeft w:val="0"/>
      <w:marRight w:val="0"/>
      <w:marTop w:val="0"/>
      <w:marBottom w:val="0"/>
      <w:divBdr>
        <w:top w:val="none" w:sz="0" w:space="0" w:color="auto"/>
        <w:left w:val="none" w:sz="0" w:space="0" w:color="auto"/>
        <w:bottom w:val="none" w:sz="0" w:space="0" w:color="auto"/>
        <w:right w:val="none" w:sz="0" w:space="0" w:color="auto"/>
      </w:divBdr>
      <w:divsChild>
        <w:div w:id="779956710">
          <w:marLeft w:val="0"/>
          <w:marRight w:val="0"/>
          <w:marTop w:val="240"/>
          <w:marBottom w:val="0"/>
          <w:divBdr>
            <w:top w:val="none" w:sz="0" w:space="0" w:color="auto"/>
            <w:left w:val="none" w:sz="0" w:space="0" w:color="auto"/>
            <w:bottom w:val="none" w:sz="0" w:space="0" w:color="auto"/>
            <w:right w:val="none" w:sz="0" w:space="0" w:color="auto"/>
          </w:divBdr>
          <w:divsChild>
            <w:div w:id="412357237">
              <w:marLeft w:val="0"/>
              <w:marRight w:val="0"/>
              <w:marTop w:val="0"/>
              <w:marBottom w:val="0"/>
              <w:divBdr>
                <w:top w:val="single" w:sz="6" w:space="4" w:color="auto"/>
                <w:left w:val="single" w:sz="6" w:space="4" w:color="auto"/>
                <w:bottom w:val="single" w:sz="6" w:space="4" w:color="auto"/>
                <w:right w:val="single" w:sz="6" w:space="4" w:color="auto"/>
              </w:divBdr>
              <w:divsChild>
                <w:div w:id="153104051">
                  <w:marLeft w:val="0"/>
                  <w:marRight w:val="0"/>
                  <w:marTop w:val="0"/>
                  <w:marBottom w:val="0"/>
                  <w:divBdr>
                    <w:top w:val="none" w:sz="0" w:space="0" w:color="auto"/>
                    <w:left w:val="none" w:sz="0" w:space="0" w:color="auto"/>
                    <w:bottom w:val="none" w:sz="0" w:space="0" w:color="auto"/>
                    <w:right w:val="none" w:sz="0" w:space="0" w:color="auto"/>
                  </w:divBdr>
                  <w:divsChild>
                    <w:div w:id="9428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459">
          <w:marLeft w:val="0"/>
          <w:marRight w:val="0"/>
          <w:marTop w:val="240"/>
          <w:marBottom w:val="0"/>
          <w:divBdr>
            <w:top w:val="none" w:sz="0" w:space="0" w:color="auto"/>
            <w:left w:val="none" w:sz="0" w:space="0" w:color="auto"/>
            <w:bottom w:val="none" w:sz="0" w:space="0" w:color="auto"/>
            <w:right w:val="none" w:sz="0" w:space="0" w:color="auto"/>
          </w:divBdr>
          <w:divsChild>
            <w:div w:id="2104835069">
              <w:marLeft w:val="0"/>
              <w:marRight w:val="0"/>
              <w:marTop w:val="0"/>
              <w:marBottom w:val="0"/>
              <w:divBdr>
                <w:top w:val="single" w:sz="6" w:space="4" w:color="auto"/>
                <w:left w:val="single" w:sz="6" w:space="4" w:color="auto"/>
                <w:bottom w:val="single" w:sz="6" w:space="4" w:color="auto"/>
                <w:right w:val="single" w:sz="6" w:space="4" w:color="auto"/>
              </w:divBdr>
              <w:divsChild>
                <w:div w:id="287317214">
                  <w:marLeft w:val="0"/>
                  <w:marRight w:val="0"/>
                  <w:marTop w:val="0"/>
                  <w:marBottom w:val="0"/>
                  <w:divBdr>
                    <w:top w:val="none" w:sz="0" w:space="0" w:color="auto"/>
                    <w:left w:val="none" w:sz="0" w:space="0" w:color="auto"/>
                    <w:bottom w:val="none" w:sz="0" w:space="0" w:color="auto"/>
                    <w:right w:val="none" w:sz="0" w:space="0" w:color="auto"/>
                  </w:divBdr>
                  <w:divsChild>
                    <w:div w:id="16300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095">
          <w:marLeft w:val="0"/>
          <w:marRight w:val="0"/>
          <w:marTop w:val="240"/>
          <w:marBottom w:val="0"/>
          <w:divBdr>
            <w:top w:val="none" w:sz="0" w:space="0" w:color="auto"/>
            <w:left w:val="none" w:sz="0" w:space="0" w:color="auto"/>
            <w:bottom w:val="none" w:sz="0" w:space="0" w:color="auto"/>
            <w:right w:val="none" w:sz="0" w:space="0" w:color="auto"/>
          </w:divBdr>
          <w:divsChild>
            <w:div w:id="1662192147">
              <w:marLeft w:val="0"/>
              <w:marRight w:val="0"/>
              <w:marTop w:val="0"/>
              <w:marBottom w:val="0"/>
              <w:divBdr>
                <w:top w:val="single" w:sz="6" w:space="4" w:color="auto"/>
                <w:left w:val="single" w:sz="6" w:space="4" w:color="auto"/>
                <w:bottom w:val="single" w:sz="6" w:space="4" w:color="auto"/>
                <w:right w:val="single" w:sz="6" w:space="4" w:color="auto"/>
              </w:divBdr>
              <w:divsChild>
                <w:div w:id="1267157490">
                  <w:marLeft w:val="0"/>
                  <w:marRight w:val="0"/>
                  <w:marTop w:val="0"/>
                  <w:marBottom w:val="0"/>
                  <w:divBdr>
                    <w:top w:val="none" w:sz="0" w:space="0" w:color="auto"/>
                    <w:left w:val="none" w:sz="0" w:space="0" w:color="auto"/>
                    <w:bottom w:val="none" w:sz="0" w:space="0" w:color="auto"/>
                    <w:right w:val="none" w:sz="0" w:space="0" w:color="auto"/>
                  </w:divBdr>
                  <w:divsChild>
                    <w:div w:id="18957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03934">
      <w:bodyDiv w:val="1"/>
      <w:marLeft w:val="0"/>
      <w:marRight w:val="0"/>
      <w:marTop w:val="0"/>
      <w:marBottom w:val="0"/>
      <w:divBdr>
        <w:top w:val="none" w:sz="0" w:space="0" w:color="auto"/>
        <w:left w:val="none" w:sz="0" w:space="0" w:color="auto"/>
        <w:bottom w:val="none" w:sz="0" w:space="0" w:color="auto"/>
        <w:right w:val="none" w:sz="0" w:space="0" w:color="auto"/>
      </w:divBdr>
    </w:div>
    <w:div w:id="877208630">
      <w:bodyDiv w:val="1"/>
      <w:marLeft w:val="0"/>
      <w:marRight w:val="0"/>
      <w:marTop w:val="0"/>
      <w:marBottom w:val="0"/>
      <w:divBdr>
        <w:top w:val="none" w:sz="0" w:space="0" w:color="auto"/>
        <w:left w:val="none" w:sz="0" w:space="0" w:color="auto"/>
        <w:bottom w:val="none" w:sz="0" w:space="0" w:color="auto"/>
        <w:right w:val="none" w:sz="0" w:space="0" w:color="auto"/>
      </w:divBdr>
    </w:div>
    <w:div w:id="1068460419">
      <w:bodyDiv w:val="1"/>
      <w:marLeft w:val="0"/>
      <w:marRight w:val="0"/>
      <w:marTop w:val="0"/>
      <w:marBottom w:val="0"/>
      <w:divBdr>
        <w:top w:val="none" w:sz="0" w:space="0" w:color="auto"/>
        <w:left w:val="none" w:sz="0" w:space="0" w:color="auto"/>
        <w:bottom w:val="none" w:sz="0" w:space="0" w:color="auto"/>
        <w:right w:val="none" w:sz="0" w:space="0" w:color="auto"/>
      </w:divBdr>
    </w:div>
    <w:div w:id="1113207566">
      <w:bodyDiv w:val="1"/>
      <w:marLeft w:val="0"/>
      <w:marRight w:val="0"/>
      <w:marTop w:val="0"/>
      <w:marBottom w:val="0"/>
      <w:divBdr>
        <w:top w:val="none" w:sz="0" w:space="0" w:color="auto"/>
        <w:left w:val="none" w:sz="0" w:space="0" w:color="auto"/>
        <w:bottom w:val="none" w:sz="0" w:space="0" w:color="auto"/>
        <w:right w:val="none" w:sz="0" w:space="0" w:color="auto"/>
      </w:divBdr>
    </w:div>
    <w:div w:id="1455758695">
      <w:bodyDiv w:val="1"/>
      <w:marLeft w:val="0"/>
      <w:marRight w:val="0"/>
      <w:marTop w:val="0"/>
      <w:marBottom w:val="0"/>
      <w:divBdr>
        <w:top w:val="none" w:sz="0" w:space="0" w:color="auto"/>
        <w:left w:val="none" w:sz="0" w:space="0" w:color="auto"/>
        <w:bottom w:val="none" w:sz="0" w:space="0" w:color="auto"/>
        <w:right w:val="none" w:sz="0" w:space="0" w:color="auto"/>
      </w:divBdr>
    </w:div>
    <w:div w:id="1498959846">
      <w:bodyDiv w:val="1"/>
      <w:marLeft w:val="0"/>
      <w:marRight w:val="0"/>
      <w:marTop w:val="0"/>
      <w:marBottom w:val="0"/>
      <w:divBdr>
        <w:top w:val="none" w:sz="0" w:space="0" w:color="auto"/>
        <w:left w:val="none" w:sz="0" w:space="0" w:color="auto"/>
        <w:bottom w:val="none" w:sz="0" w:space="0" w:color="auto"/>
        <w:right w:val="none" w:sz="0" w:space="0" w:color="auto"/>
      </w:divBdr>
    </w:div>
    <w:div w:id="1710950498">
      <w:bodyDiv w:val="1"/>
      <w:marLeft w:val="0"/>
      <w:marRight w:val="0"/>
      <w:marTop w:val="0"/>
      <w:marBottom w:val="0"/>
      <w:divBdr>
        <w:top w:val="none" w:sz="0" w:space="0" w:color="auto"/>
        <w:left w:val="none" w:sz="0" w:space="0" w:color="auto"/>
        <w:bottom w:val="none" w:sz="0" w:space="0" w:color="auto"/>
        <w:right w:val="none" w:sz="0" w:space="0" w:color="auto"/>
      </w:divBdr>
    </w:div>
    <w:div w:id="1751736927">
      <w:bodyDiv w:val="1"/>
      <w:marLeft w:val="0"/>
      <w:marRight w:val="0"/>
      <w:marTop w:val="0"/>
      <w:marBottom w:val="0"/>
      <w:divBdr>
        <w:top w:val="none" w:sz="0" w:space="0" w:color="auto"/>
        <w:left w:val="none" w:sz="0" w:space="0" w:color="auto"/>
        <w:bottom w:val="none" w:sz="0" w:space="0" w:color="auto"/>
        <w:right w:val="none" w:sz="0" w:space="0" w:color="auto"/>
      </w:divBdr>
      <w:divsChild>
        <w:div w:id="1409114713">
          <w:marLeft w:val="0"/>
          <w:marRight w:val="0"/>
          <w:marTop w:val="240"/>
          <w:marBottom w:val="0"/>
          <w:divBdr>
            <w:top w:val="none" w:sz="0" w:space="0" w:color="auto"/>
            <w:left w:val="none" w:sz="0" w:space="0" w:color="auto"/>
            <w:bottom w:val="none" w:sz="0" w:space="0" w:color="auto"/>
            <w:right w:val="none" w:sz="0" w:space="0" w:color="auto"/>
          </w:divBdr>
          <w:divsChild>
            <w:div w:id="291253380">
              <w:marLeft w:val="0"/>
              <w:marRight w:val="0"/>
              <w:marTop w:val="0"/>
              <w:marBottom w:val="0"/>
              <w:divBdr>
                <w:top w:val="single" w:sz="6" w:space="4" w:color="auto"/>
                <w:left w:val="single" w:sz="6" w:space="4" w:color="auto"/>
                <w:bottom w:val="single" w:sz="6" w:space="4" w:color="auto"/>
                <w:right w:val="single" w:sz="6" w:space="4" w:color="auto"/>
              </w:divBdr>
              <w:divsChild>
                <w:div w:id="707921487">
                  <w:marLeft w:val="0"/>
                  <w:marRight w:val="0"/>
                  <w:marTop w:val="0"/>
                  <w:marBottom w:val="0"/>
                  <w:divBdr>
                    <w:top w:val="none" w:sz="0" w:space="0" w:color="auto"/>
                    <w:left w:val="none" w:sz="0" w:space="0" w:color="auto"/>
                    <w:bottom w:val="none" w:sz="0" w:space="0" w:color="auto"/>
                    <w:right w:val="none" w:sz="0" w:space="0" w:color="auto"/>
                  </w:divBdr>
                  <w:divsChild>
                    <w:div w:id="19242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7699">
          <w:marLeft w:val="0"/>
          <w:marRight w:val="0"/>
          <w:marTop w:val="240"/>
          <w:marBottom w:val="0"/>
          <w:divBdr>
            <w:top w:val="none" w:sz="0" w:space="0" w:color="auto"/>
            <w:left w:val="none" w:sz="0" w:space="0" w:color="auto"/>
            <w:bottom w:val="none" w:sz="0" w:space="0" w:color="auto"/>
            <w:right w:val="none" w:sz="0" w:space="0" w:color="auto"/>
          </w:divBdr>
          <w:divsChild>
            <w:div w:id="285746252">
              <w:marLeft w:val="0"/>
              <w:marRight w:val="0"/>
              <w:marTop w:val="0"/>
              <w:marBottom w:val="0"/>
              <w:divBdr>
                <w:top w:val="single" w:sz="6" w:space="4" w:color="auto"/>
                <w:left w:val="single" w:sz="6" w:space="4" w:color="auto"/>
                <w:bottom w:val="single" w:sz="6" w:space="4" w:color="auto"/>
                <w:right w:val="single" w:sz="6" w:space="4" w:color="auto"/>
              </w:divBdr>
              <w:divsChild>
                <w:div w:id="1418284918">
                  <w:marLeft w:val="0"/>
                  <w:marRight w:val="0"/>
                  <w:marTop w:val="0"/>
                  <w:marBottom w:val="0"/>
                  <w:divBdr>
                    <w:top w:val="none" w:sz="0" w:space="0" w:color="auto"/>
                    <w:left w:val="none" w:sz="0" w:space="0" w:color="auto"/>
                    <w:bottom w:val="none" w:sz="0" w:space="0" w:color="auto"/>
                    <w:right w:val="none" w:sz="0" w:space="0" w:color="auto"/>
                  </w:divBdr>
                  <w:divsChild>
                    <w:div w:id="173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2371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1" Type="http://schemas.openxmlformats.org/officeDocument/2006/relationships/hyperlink" Target="https://en.wikipedia.org/wiki/Receptive_aphasia" TargetMode="External"/><Relationship Id="rId42" Type="http://schemas.openxmlformats.org/officeDocument/2006/relationships/hyperlink" Target="https://en.wikipedia.org/wiki/Thrombosis" TargetMode="External"/><Relationship Id="rId63" Type="http://schemas.openxmlformats.org/officeDocument/2006/relationships/hyperlink" Target="https://en.wikipedia.org/wiki/Coronary_artery_disease" TargetMode="External"/><Relationship Id="rId84" Type="http://schemas.openxmlformats.org/officeDocument/2006/relationships/image" Target="media/image10.png"/><Relationship Id="rId138" Type="http://schemas.openxmlformats.org/officeDocument/2006/relationships/image" Target="media/image64.png"/><Relationship Id="rId159" Type="http://schemas.openxmlformats.org/officeDocument/2006/relationships/image" Target="media/image85.png"/><Relationship Id="rId170" Type="http://schemas.openxmlformats.org/officeDocument/2006/relationships/hyperlink" Target="https://en.wikipedia.org/wiki/Logistic_regression" TargetMode="External"/><Relationship Id="rId191" Type="http://schemas.openxmlformats.org/officeDocument/2006/relationships/hyperlink" Target="https://scikit-learn.org/stable/modules/cross_validation.html" TargetMode="External"/><Relationship Id="rId205" Type="http://schemas.openxmlformats.org/officeDocument/2006/relationships/hyperlink" Target="https://doi.org/10.2214/AJR.18.20260" TargetMode="External"/><Relationship Id="rId107" Type="http://schemas.openxmlformats.org/officeDocument/2006/relationships/image" Target="media/image33.png"/><Relationship Id="rId11" Type="http://schemas.openxmlformats.org/officeDocument/2006/relationships/footer" Target="footer2.xml"/><Relationship Id="rId32" Type="http://schemas.openxmlformats.org/officeDocument/2006/relationships/hyperlink" Target="https://en.wikipedia.org/wiki/CT_scan" TargetMode="External"/><Relationship Id="rId53" Type="http://schemas.openxmlformats.org/officeDocument/2006/relationships/hyperlink" Target="https://en.wikipedia.org/wiki/Warfarin" TargetMode="External"/><Relationship Id="rId74" Type="http://schemas.openxmlformats.org/officeDocument/2006/relationships/hyperlink" Target="https://en.wikipedia.org/wiki/File:Cerebrovascular_disease_world_map_-_DALY_-_WHO2004.svg" TargetMode="External"/><Relationship Id="rId128" Type="http://schemas.openxmlformats.org/officeDocument/2006/relationships/image" Target="media/image54.png"/><Relationship Id="rId149" Type="http://schemas.openxmlformats.org/officeDocument/2006/relationships/image" Target="media/image75.png"/><Relationship Id="rId5" Type="http://schemas.openxmlformats.org/officeDocument/2006/relationships/settings" Target="settings.xml"/><Relationship Id="rId95" Type="http://schemas.openxmlformats.org/officeDocument/2006/relationships/image" Target="media/image21.png"/><Relationship Id="rId160" Type="http://schemas.openxmlformats.org/officeDocument/2006/relationships/hyperlink" Target="https://scikit-learn.org/stable/modules/generated/sklearn.naive_bayes.GaussianNB.html" TargetMode="External"/><Relationship Id="rId181" Type="http://schemas.openxmlformats.org/officeDocument/2006/relationships/hyperlink" Target="https://en.wikipedia.org/wiki/K-means_clustering" TargetMode="External"/><Relationship Id="rId22" Type="http://schemas.openxmlformats.org/officeDocument/2006/relationships/hyperlink" Target="https://en.wikipedia.org/wiki/Expressive_aphasia" TargetMode="External"/><Relationship Id="rId43" Type="http://schemas.openxmlformats.org/officeDocument/2006/relationships/hyperlink" Target="https://en.wikipedia.org/wiki/Embolism" TargetMode="External"/><Relationship Id="rId64" Type="http://schemas.openxmlformats.org/officeDocument/2006/relationships/hyperlink" Target="https://en.wikipedia.org/wiki/Sensitivity_(tests)" TargetMode="External"/><Relationship Id="rId118" Type="http://schemas.openxmlformats.org/officeDocument/2006/relationships/image" Target="media/image44.png"/><Relationship Id="rId139" Type="http://schemas.openxmlformats.org/officeDocument/2006/relationships/image" Target="media/image65.png"/><Relationship Id="rId85" Type="http://schemas.openxmlformats.org/officeDocument/2006/relationships/image" Target="media/image11.png"/><Relationship Id="rId150" Type="http://schemas.openxmlformats.org/officeDocument/2006/relationships/image" Target="media/image76.png"/><Relationship Id="rId171" Type="http://schemas.openxmlformats.org/officeDocument/2006/relationships/hyperlink" Target="https://scikit-learn.org/stable/modules/generated/sklearn.linear_model.LogisticRegression.html" TargetMode="External"/><Relationship Id="rId192" Type="http://schemas.openxmlformats.org/officeDocument/2006/relationships/hyperlink" Target="https://www.jmlr.org/papers/volume11/ojala10a/ojala10a.pdf" TargetMode="External"/><Relationship Id="rId206" Type="http://schemas.openxmlformats.org/officeDocument/2006/relationships/hyperlink" Target="https://doi.org/10.1177/1756286420902358" TargetMode="External"/><Relationship Id="rId12" Type="http://schemas.openxmlformats.org/officeDocument/2006/relationships/footer" Target="footer3.xml"/><Relationship Id="rId33" Type="http://schemas.openxmlformats.org/officeDocument/2006/relationships/hyperlink" Target="https://en.wikipedia.org/wiki/Ischemic" TargetMode="External"/><Relationship Id="rId108" Type="http://schemas.openxmlformats.org/officeDocument/2006/relationships/image" Target="media/image34.png"/><Relationship Id="rId129" Type="http://schemas.openxmlformats.org/officeDocument/2006/relationships/image" Target="media/image55.png"/><Relationship Id="rId54" Type="http://schemas.openxmlformats.org/officeDocument/2006/relationships/hyperlink" Target="https://en.wikipedia.org/wiki/Atrial_fibrillation" TargetMode="External"/><Relationship Id="rId75" Type="http://schemas.openxmlformats.org/officeDocument/2006/relationships/image" Target="media/image7.png"/><Relationship Id="rId96" Type="http://schemas.openxmlformats.org/officeDocument/2006/relationships/image" Target="media/image22.png"/><Relationship Id="rId140" Type="http://schemas.openxmlformats.org/officeDocument/2006/relationships/image" Target="media/image66.png"/><Relationship Id="rId161" Type="http://schemas.openxmlformats.org/officeDocument/2006/relationships/hyperlink" Target="https://nlp.stanford.edu/IR-book/html/htmledition/naive-bayes-text-classification-1.html" TargetMode="External"/><Relationship Id="rId182" Type="http://schemas.openxmlformats.org/officeDocument/2006/relationships/hyperlink" Target="https://towardsdatascience.com/k-means-clustering-algorithm-applications-evaluation-methods-and-drawbacks-aa03e644b48a" TargetMode="External"/><Relationship Id="rId6" Type="http://schemas.openxmlformats.org/officeDocument/2006/relationships/webSettings" Target="webSettings.xml"/><Relationship Id="rId23" Type="http://schemas.openxmlformats.org/officeDocument/2006/relationships/hyperlink" Target="https://en.wikipedia.org/wiki/Dizziness" TargetMode="External"/><Relationship Id="rId119" Type="http://schemas.openxmlformats.org/officeDocument/2006/relationships/image" Target="media/image45.png"/><Relationship Id="rId44" Type="http://schemas.openxmlformats.org/officeDocument/2006/relationships/hyperlink" Target="https://en.wikipedia.org/wiki/Embolus" TargetMode="External"/><Relationship Id="rId65" Type="http://schemas.openxmlformats.org/officeDocument/2006/relationships/hyperlink" Target="https://en.wikipedia.org/wiki/Specificity_(tests)" TargetMode="External"/><Relationship Id="rId86" Type="http://schemas.openxmlformats.org/officeDocument/2006/relationships/image" Target="media/image12.png"/><Relationship Id="rId130" Type="http://schemas.openxmlformats.org/officeDocument/2006/relationships/image" Target="media/image56.png"/><Relationship Id="rId151" Type="http://schemas.openxmlformats.org/officeDocument/2006/relationships/image" Target="media/image77.png"/><Relationship Id="rId172" Type="http://schemas.openxmlformats.org/officeDocument/2006/relationships/hyperlink" Target="https://arxiv.org/pdf/1407.0202.pdf" TargetMode="External"/><Relationship Id="rId193" Type="http://schemas.openxmlformats.org/officeDocument/2006/relationships/hyperlink" Target="https://scikit-learn.org/stable/modules/generated/sklearn.model_selection.KFold.html" TargetMode="External"/><Relationship Id="rId207" Type="http://schemas.openxmlformats.org/officeDocument/2006/relationships/hyperlink" Target="https://doi.org/10.1016/j.cmpb.2020.105381" TargetMode="External"/><Relationship Id="rId13" Type="http://schemas.openxmlformats.org/officeDocument/2006/relationships/footer" Target="footer4.xml"/><Relationship Id="rId109" Type="http://schemas.openxmlformats.org/officeDocument/2006/relationships/image" Target="media/image35.png"/><Relationship Id="rId34" Type="http://schemas.openxmlformats.org/officeDocument/2006/relationships/hyperlink" Target="https://en.wikipedia.org/wiki/Risk_factor" TargetMode="External"/><Relationship Id="rId55" Type="http://schemas.openxmlformats.org/officeDocument/2006/relationships/hyperlink" Target="https://en.wikipedia.org/wiki/Aspirin" TargetMode="External"/><Relationship Id="rId76" Type="http://schemas.openxmlformats.org/officeDocument/2006/relationships/hyperlink" Target="https://en.wikipedia.org/wiki/Disability-adjusted_life_year" TargetMode="External"/><Relationship Id="rId97" Type="http://schemas.openxmlformats.org/officeDocument/2006/relationships/image" Target="media/image23.png"/><Relationship Id="rId120" Type="http://schemas.openxmlformats.org/officeDocument/2006/relationships/image" Target="media/image46.png"/><Relationship Id="rId141" Type="http://schemas.openxmlformats.org/officeDocument/2006/relationships/image" Target="media/image67.png"/><Relationship Id="rId7" Type="http://schemas.openxmlformats.org/officeDocument/2006/relationships/footnotes" Target="footnotes.xml"/><Relationship Id="rId162" Type="http://schemas.openxmlformats.org/officeDocument/2006/relationships/hyperlink" Target="https://scikit-learn.org/stable/modules/generated/sklearn.naive_bayes.MultinomialNB.html" TargetMode="External"/><Relationship Id="rId183" Type="http://schemas.openxmlformats.org/officeDocument/2006/relationships/hyperlink" Target="https://scikit-learn.org/stable/modules/generated/sklearn.ensemble.RandomForestClassifier.html" TargetMode="External"/><Relationship Id="rId24" Type="http://schemas.openxmlformats.org/officeDocument/2006/relationships/hyperlink" Target="https://en.wikipedia.org/wiki/Homonymous_hemianopsia" TargetMode="External"/><Relationship Id="rId45" Type="http://schemas.openxmlformats.org/officeDocument/2006/relationships/hyperlink" Target="https://en.wikipedia.org/wiki/Shock_(circulatory)" TargetMode="External"/><Relationship Id="rId66" Type="http://schemas.openxmlformats.org/officeDocument/2006/relationships/hyperlink" Target="https://en.wikipedia.org/wiki/Diabetes_mellitus" TargetMode="External"/><Relationship Id="rId87" Type="http://schemas.openxmlformats.org/officeDocument/2006/relationships/image" Target="media/image13.png"/><Relationship Id="rId110" Type="http://schemas.openxmlformats.org/officeDocument/2006/relationships/image" Target="media/image36.png"/><Relationship Id="rId131" Type="http://schemas.openxmlformats.org/officeDocument/2006/relationships/image" Target="media/image57.png"/><Relationship Id="rId152" Type="http://schemas.openxmlformats.org/officeDocument/2006/relationships/image" Target="media/image78.png"/><Relationship Id="rId173" Type="http://schemas.openxmlformats.org/officeDocument/2006/relationships/hyperlink" Target="https://www.csie.ntu.edu.tw/~cjlin/papers/maxent_dual.pdf" TargetMode="External"/><Relationship Id="rId194" Type="http://schemas.openxmlformats.org/officeDocument/2006/relationships/hyperlink" Target="https://towardsdatascience.com/why-and-how-to-cross-validate-a-model-d6424b45261f" TargetMode="External"/><Relationship Id="rId208" Type="http://schemas.openxmlformats.org/officeDocument/2006/relationships/hyperlink" Target="https://doi.org/10.1016/j.clineuro.2020.105892" TargetMode="External"/><Relationship Id="rId19" Type="http://schemas.openxmlformats.org/officeDocument/2006/relationships/footer" Target="footer7.xml"/><Relationship Id="rId14" Type="http://schemas.openxmlformats.org/officeDocument/2006/relationships/footer" Target="footer5.xml"/><Relationship Id="rId30" Type="http://schemas.openxmlformats.org/officeDocument/2006/relationships/hyperlink" Target="https://en.wikipedia.org/wiki/File:MCA_Territory_Infarct.svg" TargetMode="External"/><Relationship Id="rId35" Type="http://schemas.openxmlformats.org/officeDocument/2006/relationships/hyperlink" Target="https://en.wikipedia.org/wiki/Hypertension" TargetMode="External"/><Relationship Id="rId56" Type="http://schemas.openxmlformats.org/officeDocument/2006/relationships/hyperlink" Target="https://en.wikipedia.org/wiki/Statin" TargetMode="External"/><Relationship Id="rId77" Type="http://schemas.openxmlformats.org/officeDocument/2006/relationships/hyperlink" Target="https://en.wikipedia.org/wiki/Exponential_growth" TargetMode="External"/><Relationship Id="rId100" Type="http://schemas.openxmlformats.org/officeDocument/2006/relationships/image" Target="media/image26.png"/><Relationship Id="rId105" Type="http://schemas.openxmlformats.org/officeDocument/2006/relationships/image" Target="media/image31.png"/><Relationship Id="rId126" Type="http://schemas.openxmlformats.org/officeDocument/2006/relationships/image" Target="media/image52.png"/><Relationship Id="rId147" Type="http://schemas.openxmlformats.org/officeDocument/2006/relationships/image" Target="media/image73.png"/><Relationship Id="rId168" Type="http://schemas.openxmlformats.org/officeDocument/2006/relationships/hyperlink" Target="https://scikit-learn.org/stable/modules/generated/sklearn.neighbors.KNeighborsClassifier.html" TargetMode="External"/><Relationship Id="rId8" Type="http://schemas.openxmlformats.org/officeDocument/2006/relationships/endnotes" Target="endnotes.xml"/><Relationship Id="rId51" Type="http://schemas.openxmlformats.org/officeDocument/2006/relationships/hyperlink" Target="https://en.wikipedia.org/wiki/Carotid_endarterectomy" TargetMode="External"/><Relationship Id="rId72" Type="http://schemas.openxmlformats.org/officeDocument/2006/relationships/hyperlink" Target="https://en.wikipedia.org/wiki/File:Stroke_world_map-Deaths_per_million_persons-WHO2012.svg" TargetMode="External"/><Relationship Id="rId93" Type="http://schemas.openxmlformats.org/officeDocument/2006/relationships/image" Target="media/image19.png"/><Relationship Id="rId98" Type="http://schemas.openxmlformats.org/officeDocument/2006/relationships/image" Target="media/image24.png"/><Relationship Id="rId121" Type="http://schemas.openxmlformats.org/officeDocument/2006/relationships/image" Target="media/image47.png"/><Relationship Id="rId142" Type="http://schemas.openxmlformats.org/officeDocument/2006/relationships/image" Target="media/image68.png"/><Relationship Id="rId163" Type="http://schemas.openxmlformats.org/officeDocument/2006/relationships/hyperlink" Target="https://nlp.stanford.edu/IR-book/html/htmledition/the-bernoulli-model-1.html" TargetMode="External"/><Relationship Id="rId184" Type="http://schemas.openxmlformats.org/officeDocument/2006/relationships/hyperlink" Target="https://link.springer.com/content/pdf/10.1023/A:1010933404324.pdf" TargetMode="External"/><Relationship Id="rId189" Type="http://schemas.openxmlformats.org/officeDocument/2006/relationships/hyperlink" Target="https://scikit-learn.org/stable/modules/generated/sklearn.preprocessing.StandardScaler.html" TargetMode="External"/><Relationship Id="rId3" Type="http://schemas.openxmlformats.org/officeDocument/2006/relationships/numbering" Target="numbering.xml"/><Relationship Id="rId214" Type="http://schemas.openxmlformats.org/officeDocument/2006/relationships/theme" Target="theme/theme1.xml"/><Relationship Id="rId25" Type="http://schemas.openxmlformats.org/officeDocument/2006/relationships/hyperlink" Target="https://en.wikipedia.org/wiki/Transient_ischemic_attack" TargetMode="External"/><Relationship Id="rId46" Type="http://schemas.openxmlformats.org/officeDocument/2006/relationships/hyperlink" Target="https://en.wikipedia.org/wiki/Cerebral_venous_sinus_thrombosis" TargetMode="External"/><Relationship Id="rId67" Type="http://schemas.openxmlformats.org/officeDocument/2006/relationships/hyperlink" Target="https://en.wikipedia.org/wiki/End-stage_kidney_disease" TargetMode="External"/><Relationship Id="rId116" Type="http://schemas.openxmlformats.org/officeDocument/2006/relationships/image" Target="media/image42.png"/><Relationship Id="rId137" Type="http://schemas.openxmlformats.org/officeDocument/2006/relationships/image" Target="media/image63.png"/><Relationship Id="rId158" Type="http://schemas.openxmlformats.org/officeDocument/2006/relationships/image" Target="media/image84.png"/><Relationship Id="rId20" Type="http://schemas.openxmlformats.org/officeDocument/2006/relationships/hyperlink" Target="https://en.wikipedia.org/wiki/Hemiplegia" TargetMode="External"/><Relationship Id="rId41" Type="http://schemas.openxmlformats.org/officeDocument/2006/relationships/hyperlink" Target="https://en.wikipedia.org/wiki/Atrial_fibrillation" TargetMode="External"/><Relationship Id="rId62" Type="http://schemas.openxmlformats.org/officeDocument/2006/relationships/hyperlink" Target="https://en.wikipedia.org/wiki/List_of_causes_of_death_by_rate" TargetMode="External"/><Relationship Id="rId83" Type="http://schemas.openxmlformats.org/officeDocument/2006/relationships/image" Target="media/image9.PNG"/><Relationship Id="rId88" Type="http://schemas.openxmlformats.org/officeDocument/2006/relationships/image" Target="media/image14.png"/><Relationship Id="rId111" Type="http://schemas.openxmlformats.org/officeDocument/2006/relationships/image" Target="media/image37.png"/><Relationship Id="rId132" Type="http://schemas.openxmlformats.org/officeDocument/2006/relationships/image" Target="media/image58.png"/><Relationship Id="rId153" Type="http://schemas.openxmlformats.org/officeDocument/2006/relationships/image" Target="media/image79.png"/><Relationship Id="rId174" Type="http://schemas.openxmlformats.org/officeDocument/2006/relationships/hyperlink" Target="https://en.wikipedia.org/wiki/Decision_tree_learning" TargetMode="External"/><Relationship Id="rId179" Type="http://schemas.openxmlformats.org/officeDocument/2006/relationships/hyperlink" Target="https://www.csie.ntu.edu.tw/~cjlin/papers/libsvm.pdf" TargetMode="External"/><Relationship Id="rId195" Type="http://schemas.openxmlformats.org/officeDocument/2006/relationships/hyperlink" Target="https://en.wikipedia.org/wiki/Hyperparameter_optimization" TargetMode="External"/><Relationship Id="rId209" Type="http://schemas.openxmlformats.org/officeDocument/2006/relationships/hyperlink" Target="https://doi.org/10.17632/jpb5tds9f6.1" TargetMode="External"/><Relationship Id="rId190" Type="http://schemas.openxmlformats.org/officeDocument/2006/relationships/hyperlink" Target="https://machinelearningmastery.com/develop-first-xgboost-model-python-scikit-learn/" TargetMode="External"/><Relationship Id="rId204" Type="http://schemas.openxmlformats.org/officeDocument/2006/relationships/hyperlink" Target="https://doi.org/10.1109/JBHI.2020.2976931" TargetMode="External"/><Relationship Id="rId15" Type="http://schemas.openxmlformats.org/officeDocument/2006/relationships/hyperlink" Target="https://en.wikipedia.org/wiki/CT_scan" TargetMode="External"/><Relationship Id="rId36" Type="http://schemas.openxmlformats.org/officeDocument/2006/relationships/hyperlink" Target="https://en.wikipedia.org/wiki/Tobacco_smoking" TargetMode="External"/><Relationship Id="rId57" Type="http://schemas.openxmlformats.org/officeDocument/2006/relationships/hyperlink" Target="https://en.wikipedia.org/wiki/Thrombolytic_drug" TargetMode="External"/><Relationship Id="rId106" Type="http://schemas.openxmlformats.org/officeDocument/2006/relationships/image" Target="media/image32.png"/><Relationship Id="rId127" Type="http://schemas.openxmlformats.org/officeDocument/2006/relationships/image" Target="media/image53.png"/><Relationship Id="rId10" Type="http://schemas.openxmlformats.org/officeDocument/2006/relationships/image" Target="media/image1.jpeg"/><Relationship Id="rId31" Type="http://schemas.openxmlformats.org/officeDocument/2006/relationships/image" Target="media/image2.png"/><Relationship Id="rId52" Type="http://schemas.openxmlformats.org/officeDocument/2006/relationships/hyperlink" Target="https://en.wikipedia.org/wiki/Carotid_stenosis" TargetMode="External"/><Relationship Id="rId73" Type="http://schemas.openxmlformats.org/officeDocument/2006/relationships/image" Target="media/image6.png"/><Relationship Id="rId78" Type="http://schemas.openxmlformats.org/officeDocument/2006/relationships/hyperlink" Target="https://en.wikipedia.org/wiki/Von_Willebrand_factor" TargetMode="External"/><Relationship Id="rId94" Type="http://schemas.openxmlformats.org/officeDocument/2006/relationships/image" Target="media/image20.png"/><Relationship Id="rId99" Type="http://schemas.openxmlformats.org/officeDocument/2006/relationships/image" Target="media/image25.png"/><Relationship Id="rId101" Type="http://schemas.openxmlformats.org/officeDocument/2006/relationships/image" Target="media/image27.png"/><Relationship Id="rId122" Type="http://schemas.openxmlformats.org/officeDocument/2006/relationships/image" Target="media/image48.png"/><Relationship Id="rId143" Type="http://schemas.openxmlformats.org/officeDocument/2006/relationships/image" Target="media/image69.png"/><Relationship Id="rId148" Type="http://schemas.openxmlformats.org/officeDocument/2006/relationships/image" Target="media/image74.png"/><Relationship Id="rId164" Type="http://schemas.openxmlformats.org/officeDocument/2006/relationships/hyperlink" Target="https://scikit-learn.org/stable/modules/generated/sklearn.naive_bayes.BernoulliNB.html" TargetMode="External"/><Relationship Id="rId169" Type="http://schemas.openxmlformats.org/officeDocument/2006/relationships/hyperlink" Target="https://hal.inria.fr/hal-00860051v2" TargetMode="External"/><Relationship Id="rId185" Type="http://schemas.openxmlformats.org/officeDocument/2006/relationships/hyperlink" Target="https://en.wikipedia.org/wiki/Random_forest" TargetMode="External"/><Relationship Id="rId4" Type="http://schemas.openxmlformats.org/officeDocument/2006/relationships/styles" Target="styles.xml"/><Relationship Id="rId9" Type="http://schemas.openxmlformats.org/officeDocument/2006/relationships/footer" Target="footer1.xml"/><Relationship Id="rId180" Type="http://schemas.openxmlformats.org/officeDocument/2006/relationships/hyperlink" Target="http://citeseer.ist.psu.edu/viewdoc/summary?doi=10.1.1.41.1639" TargetMode="External"/><Relationship Id="rId210" Type="http://schemas.openxmlformats.org/officeDocument/2006/relationships/image" Target="media/image86.PNG"/><Relationship Id="rId26" Type="http://schemas.openxmlformats.org/officeDocument/2006/relationships/hyperlink" Target="https://en.wikipedia.org/wiki/Subarachnoid_hemorrhage" TargetMode="External"/><Relationship Id="rId47" Type="http://schemas.openxmlformats.org/officeDocument/2006/relationships/image" Target="media/image3.jpeg"/><Relationship Id="rId68" Type="http://schemas.openxmlformats.org/officeDocument/2006/relationships/hyperlink" Target="https://en.wikipedia.org/wiki/Alcohol_consumption_and_health" TargetMode="External"/><Relationship Id="rId89" Type="http://schemas.openxmlformats.org/officeDocument/2006/relationships/image" Target="media/image15.png"/><Relationship Id="rId112" Type="http://schemas.openxmlformats.org/officeDocument/2006/relationships/image" Target="media/image38.png"/><Relationship Id="rId133" Type="http://schemas.openxmlformats.org/officeDocument/2006/relationships/image" Target="media/image59.png"/><Relationship Id="rId154" Type="http://schemas.openxmlformats.org/officeDocument/2006/relationships/image" Target="media/image80.png"/><Relationship Id="rId175" Type="http://schemas.openxmlformats.org/officeDocument/2006/relationships/hyperlink" Target="https://scikit-learn.org/stable/modules/generated/sklearn.tree.DecisionTreeClassifier.html" TargetMode="External"/><Relationship Id="rId196" Type="http://schemas.openxmlformats.org/officeDocument/2006/relationships/hyperlink" Target="https://towardsdatascience.com/hyperparameters-optimization-526348bb8e2d" TargetMode="External"/><Relationship Id="rId200" Type="http://schemas.openxmlformats.org/officeDocument/2006/relationships/hyperlink" Target="https://scikit-learn.org/stable/modules/generated/sklearn.model_selection.GridSearchCV.html" TargetMode="External"/><Relationship Id="rId16" Type="http://schemas.openxmlformats.org/officeDocument/2006/relationships/hyperlink" Target="https://en.wikipedia.org/wiki/Ischemic" TargetMode="External"/><Relationship Id="rId37" Type="http://schemas.openxmlformats.org/officeDocument/2006/relationships/hyperlink" Target="https://en.wikipedia.org/wiki/Obesity" TargetMode="External"/><Relationship Id="rId58" Type="http://schemas.openxmlformats.org/officeDocument/2006/relationships/hyperlink" Target="https://en.wikipedia.org/wiki/Thrombolysis" TargetMode="External"/><Relationship Id="rId79" Type="http://schemas.openxmlformats.org/officeDocument/2006/relationships/hyperlink" Target="https://en.wikipedia.org/wiki/Blood_type" TargetMode="External"/><Relationship Id="rId102" Type="http://schemas.openxmlformats.org/officeDocument/2006/relationships/image" Target="media/image28.PNG"/><Relationship Id="rId123" Type="http://schemas.openxmlformats.org/officeDocument/2006/relationships/image" Target="media/image49.png"/><Relationship Id="rId144" Type="http://schemas.openxmlformats.org/officeDocument/2006/relationships/image" Target="media/image70.png"/><Relationship Id="rId90" Type="http://schemas.openxmlformats.org/officeDocument/2006/relationships/image" Target="media/image16.png"/><Relationship Id="rId165" Type="http://schemas.openxmlformats.org/officeDocument/2006/relationships/hyperlink" Target="https://scikit-learn.org/stable/modules/generated/sklearn.naive_bayes.CategoricalNB.html" TargetMode="External"/><Relationship Id="rId186" Type="http://schemas.openxmlformats.org/officeDocument/2006/relationships/hyperlink" Target="https://towardsdatascience.com/understanding-random-forest-58381e0602d2" TargetMode="External"/><Relationship Id="rId211" Type="http://schemas.openxmlformats.org/officeDocument/2006/relationships/footer" Target="footer8.xml"/><Relationship Id="rId27" Type="http://schemas.openxmlformats.org/officeDocument/2006/relationships/hyperlink" Target="https://en.wikipedia.org/wiki/Thunderclap_headache" TargetMode="External"/><Relationship Id="rId48" Type="http://schemas.openxmlformats.org/officeDocument/2006/relationships/image" Target="media/image4.jpeg"/><Relationship Id="rId69" Type="http://schemas.openxmlformats.org/officeDocument/2006/relationships/hyperlink" Target="https://en.wikipedia.org/wiki/Physical_activity" TargetMode="External"/><Relationship Id="rId113" Type="http://schemas.openxmlformats.org/officeDocument/2006/relationships/image" Target="media/image39.png"/><Relationship Id="rId134" Type="http://schemas.openxmlformats.org/officeDocument/2006/relationships/image" Target="media/image60.png"/><Relationship Id="rId80" Type="http://schemas.openxmlformats.org/officeDocument/2006/relationships/hyperlink" Target="https://en.wikipedia.org/wiki/Menopause" TargetMode="External"/><Relationship Id="rId155" Type="http://schemas.openxmlformats.org/officeDocument/2006/relationships/image" Target="media/image81.png"/><Relationship Id="rId176" Type="http://schemas.openxmlformats.org/officeDocument/2006/relationships/hyperlink" Target="https://web.stanford.edu/~hastie/Papers/ESLII.pdf" TargetMode="External"/><Relationship Id="rId197" Type="http://schemas.openxmlformats.org/officeDocument/2006/relationships/hyperlink" Target="https://www.jmlr.org/papers/volume13/bergstra12a/bergstra12a" TargetMode="External"/><Relationship Id="rId201" Type="http://schemas.openxmlformats.org/officeDocument/2006/relationships/hyperlink" Target="https://towardsdatascience.com/machine-learning-gridsearchcv-randomizedsearchcv-d36b89231b10" TargetMode="External"/><Relationship Id="rId17" Type="http://schemas.openxmlformats.org/officeDocument/2006/relationships/hyperlink" Target="https://en.wikipedia.org/wiki/Disability-adjusted_life_year" TargetMode="External"/><Relationship Id="rId38" Type="http://schemas.openxmlformats.org/officeDocument/2006/relationships/hyperlink" Target="https://en.wikipedia.org/wiki/Hypercholesterolemia" TargetMode="External"/><Relationship Id="rId59" Type="http://schemas.openxmlformats.org/officeDocument/2006/relationships/hyperlink" Target="https://en.wikipedia.org/wiki/Neurosurgery" TargetMode="External"/><Relationship Id="rId103" Type="http://schemas.openxmlformats.org/officeDocument/2006/relationships/image" Target="media/image29.png"/><Relationship Id="rId124" Type="http://schemas.openxmlformats.org/officeDocument/2006/relationships/image" Target="media/image50.png"/><Relationship Id="rId70" Type="http://schemas.openxmlformats.org/officeDocument/2006/relationships/hyperlink" Target="https://en.wikipedia.org/wiki/Obesity" TargetMode="External"/><Relationship Id="rId91" Type="http://schemas.openxmlformats.org/officeDocument/2006/relationships/image" Target="media/image17.png"/><Relationship Id="rId145" Type="http://schemas.openxmlformats.org/officeDocument/2006/relationships/image" Target="media/image71.png"/><Relationship Id="rId166" Type="http://schemas.openxmlformats.org/officeDocument/2006/relationships/hyperlink" Target="https://scikit-learn.org/stable/modules/generated/sklearn.linear_model.LinearRegression.html" TargetMode="External"/><Relationship Id="rId187" Type="http://schemas.openxmlformats.org/officeDocument/2006/relationships/hyperlink" Target="https://www.datacamp.com/community/tutorials/random-forests-classifier-python" TargetMode="External"/><Relationship Id="rId1" Type="http://schemas.openxmlformats.org/officeDocument/2006/relationships/customXml" Target="../customXml/item1.xml"/><Relationship Id="rId212" Type="http://schemas.openxmlformats.org/officeDocument/2006/relationships/footer" Target="footer9.xml"/><Relationship Id="rId28" Type="http://schemas.openxmlformats.org/officeDocument/2006/relationships/hyperlink" Target="https://en.wikipedia.org/wiki/Pneumonia" TargetMode="External"/><Relationship Id="rId49" Type="http://schemas.openxmlformats.org/officeDocument/2006/relationships/hyperlink" Target="https://www.medicalnewstoday.com/articles/164038.php" TargetMode="External"/><Relationship Id="rId114" Type="http://schemas.openxmlformats.org/officeDocument/2006/relationships/image" Target="media/image40.png"/><Relationship Id="rId60" Type="http://schemas.openxmlformats.org/officeDocument/2006/relationships/hyperlink" Target="https://en.wikipedia.org/wiki/Stroke_rehabilitation" TargetMode="External"/><Relationship Id="rId81" Type="http://schemas.openxmlformats.org/officeDocument/2006/relationships/hyperlink" Target="https://en.wikipedia.org/wiki/Hormone_replacement_therapy_(menopause)" TargetMode="External"/><Relationship Id="rId135" Type="http://schemas.openxmlformats.org/officeDocument/2006/relationships/image" Target="media/image61.png"/><Relationship Id="rId156" Type="http://schemas.openxmlformats.org/officeDocument/2006/relationships/image" Target="media/image82.png"/><Relationship Id="rId177" Type="http://schemas.openxmlformats.org/officeDocument/2006/relationships/hyperlink" Target="https://towardsdatascience.com/understanding-decision-tree-classifier-7366224e033b" TargetMode="External"/><Relationship Id="rId198" Type="http://schemas.openxmlformats.org/officeDocument/2006/relationships/hyperlink" Target="https://hal.inria.fr/hal-00642998/file/draft1.pdf" TargetMode="External"/><Relationship Id="rId202" Type="http://schemas.openxmlformats.org/officeDocument/2006/relationships/hyperlink" Target="https://doi.org/10.3390/math8071115" TargetMode="External"/><Relationship Id="rId18" Type="http://schemas.openxmlformats.org/officeDocument/2006/relationships/footer" Target="footer6.xml"/><Relationship Id="rId39" Type="http://schemas.openxmlformats.org/officeDocument/2006/relationships/hyperlink" Target="https://en.wikipedia.org/wiki/Diabetes_mellitus" TargetMode="External"/><Relationship Id="rId50" Type="http://schemas.openxmlformats.org/officeDocument/2006/relationships/image" Target="media/image5.jpeg"/><Relationship Id="rId104" Type="http://schemas.openxmlformats.org/officeDocument/2006/relationships/image" Target="media/image30.png"/><Relationship Id="rId125" Type="http://schemas.openxmlformats.org/officeDocument/2006/relationships/image" Target="media/image51.png"/><Relationship Id="rId146" Type="http://schemas.openxmlformats.org/officeDocument/2006/relationships/image" Target="media/image72.png"/><Relationship Id="rId167" Type="http://schemas.openxmlformats.org/officeDocument/2006/relationships/hyperlink" Target="https://en.wikipedia.org/wiki/K-nearest_neighbors_algorithm" TargetMode="External"/><Relationship Id="rId188" Type="http://schemas.openxmlformats.org/officeDocument/2006/relationships/hyperlink" Target="https://scikit-learn.org/stable/modules/generated/sklearn.ensemble.GradientBoostingClassifier.html" TargetMode="External"/><Relationship Id="rId71" Type="http://schemas.openxmlformats.org/officeDocument/2006/relationships/hyperlink" Target="https://en.wikipedia.org/wiki/Red_meat" TargetMode="External"/><Relationship Id="rId92" Type="http://schemas.openxmlformats.org/officeDocument/2006/relationships/image" Target="media/image18.png"/><Relationship Id="rId21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en.wikipedia.org/wiki/Urinary_incontinence" TargetMode="External"/><Relationship Id="rId40" Type="http://schemas.openxmlformats.org/officeDocument/2006/relationships/hyperlink" Target="https://en.wikipedia.org/wiki/End-stage_kidney_disease" TargetMode="External"/><Relationship Id="rId115" Type="http://schemas.openxmlformats.org/officeDocument/2006/relationships/image" Target="media/image41.png"/><Relationship Id="rId136" Type="http://schemas.openxmlformats.org/officeDocument/2006/relationships/image" Target="media/image62.png"/><Relationship Id="rId157" Type="http://schemas.openxmlformats.org/officeDocument/2006/relationships/image" Target="media/image83.png"/><Relationship Id="rId178" Type="http://schemas.openxmlformats.org/officeDocument/2006/relationships/hyperlink" Target="https://scikit-learn.org/stable/modules/generated/sklearn.svm.SVC.html" TargetMode="External"/><Relationship Id="rId61" Type="http://schemas.openxmlformats.org/officeDocument/2006/relationships/hyperlink" Target="https://en.wikipedia.org/wiki/Developed_world" TargetMode="External"/><Relationship Id="rId82" Type="http://schemas.openxmlformats.org/officeDocument/2006/relationships/image" Target="media/image8.png"/><Relationship Id="rId199" Type="http://schemas.openxmlformats.org/officeDocument/2006/relationships/hyperlink" Target="https://sci-hub.se/10.1016/j.eswa.2017.02.017" TargetMode="External"/><Relationship Id="rId203" Type="http://schemas.openxmlformats.org/officeDocument/2006/relationships/hyperlink" Target="https://doi.org/10.1109/TCBB.2018.28114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C019BB-80F7-43D7-883F-17E6CF1DE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77</Pages>
  <Words>12371</Words>
  <Characters>70515</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msn21</dc:creator>
  <cp:lastModifiedBy>Randy, Tony</cp:lastModifiedBy>
  <cp:revision>3</cp:revision>
  <dcterms:created xsi:type="dcterms:W3CDTF">2021-07-09T13:01:00Z</dcterms:created>
  <dcterms:modified xsi:type="dcterms:W3CDTF">2021-07-09T17:10:00Z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
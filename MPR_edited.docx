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5088D2E2" w14:textId="77777777" w:rsidR="00EC38B5" w:rsidRPr="00AF21D8" w:rsidRDefault="00EC38B5" w:rsidP="00EC38B5">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lastRenderedPageBreak/>
        <w:t>S</w:t>
      </w:r>
      <w:r w:rsidRPr="00AF21D8">
        <w:rPr>
          <w:rFonts w:ascii="Times New Roman" w:eastAsia="Times New Roman" w:hAnsi="Times New Roman" w:cs="Times New Roman"/>
          <w:b/>
          <w:color w:val="000000"/>
          <w:sz w:val="44"/>
          <w:szCs w:val="44"/>
          <w:lang w:val="en-US"/>
        </w:rPr>
        <w:t>TROKE PREDICTION USING MACHINE LEARNING</w:t>
      </w:r>
    </w:p>
    <w:p w14:paraId="2C0EFAF9"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55BEF840" w14:textId="77777777" w:rsidR="00EC38B5"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1A468844" w14:textId="77777777" w:rsidR="00EC38B5" w:rsidRDefault="00EC38B5" w:rsidP="00EC38B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1EE66A74"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088E9E24" w14:textId="77777777" w:rsidR="00EC38B5" w:rsidRPr="00AF21D8"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Pr="00AF21D8">
        <w:rPr>
          <w:rFonts w:ascii="Times New Roman" w:eastAsia="Times New Roman" w:hAnsi="Times New Roman" w:cs="Times New Roman"/>
          <w:b/>
          <w:i/>
          <w:sz w:val="28"/>
          <w:szCs w:val="28"/>
        </w:rPr>
        <w:t>n</w:t>
      </w:r>
    </w:p>
    <w:p w14:paraId="62556ED1" w14:textId="77777777" w:rsidR="00EC38B5" w:rsidRDefault="00EC38B5" w:rsidP="00EC38B5">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02893A6C" w14:textId="77777777" w:rsidR="00EC38B5" w:rsidRDefault="00EC38B5" w:rsidP="00EC38B5">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6592E353"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7" w:name="_mlkc9qpx6qug" w:colFirst="0" w:colLast="0"/>
      <w:bookmarkEnd w:id="7"/>
      <w:r>
        <w:rPr>
          <w:rFonts w:ascii="Times New Roman" w:eastAsia="Times New Roman" w:hAnsi="Times New Roman" w:cs="Times New Roman"/>
          <w:b/>
          <w:color w:val="000000"/>
          <w:sz w:val="32"/>
          <w:szCs w:val="32"/>
        </w:rPr>
        <w:t>MAYANK SINGH, 00420907218</w:t>
      </w:r>
    </w:p>
    <w:p w14:paraId="4F27D9CB"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 02420902717</w:t>
      </w:r>
    </w:p>
    <w:p w14:paraId="46DB2E24" w14:textId="77777777" w:rsidR="00EC38B5" w:rsidRDefault="00EC38B5" w:rsidP="00EC38B5">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 03220902717</w:t>
      </w:r>
    </w:p>
    <w:p w14:paraId="6185FC69"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6C31201C"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33A9B574" w14:textId="77777777" w:rsidR="00EC38B5" w:rsidRDefault="00EC38B5" w:rsidP="00EC38B5">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0A2F08B" w14:textId="77777777" w:rsidR="00EC38B5" w:rsidRDefault="00EC38B5" w:rsidP="00EC38B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1531AE8" wp14:editId="5C3C131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55F2D053"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F2ED319"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26542D8"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1C22D5D"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2BC6B74"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 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sidR="008B3034">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sidR="008B3034">
        <w:rPr>
          <w:rFonts w:ascii="Times New Roman" w:eastAsia="Times New Roman" w:hAnsi="Times New Roman" w:cs="Times New Roman"/>
          <w:sz w:val="28"/>
          <w:szCs w:val="28"/>
          <w:lang w:val="en-US"/>
        </w:rPr>
        <w:t>June</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0DD5FCF4"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w:t>
      </w:r>
      <w:r w:rsidR="007B7362">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w:t>
      </w:r>
      <w:r w:rsidR="007B7362">
        <w:rPr>
          <w:rFonts w:ascii="Times New Roman" w:eastAsia="Times New Roman" w:hAnsi="Times New Roman" w:cs="Times New Roman"/>
          <w:b/>
          <w:sz w:val="28"/>
          <w:szCs w:val="28"/>
          <w:lang w:val="en-US"/>
        </w:rPr>
        <w:t>7</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Shivam</w:t>
      </w:r>
      <w:proofErr w:type="spellEnd"/>
      <w:r>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7777777" w:rsidR="00BB43EA" w:rsidRDefault="00330888" w:rsidP="008B3034">
      <w:pPr>
        <w:pStyle w:val="Heading4"/>
        <w:keepNext w:val="0"/>
        <w:keepLines w:val="0"/>
        <w:spacing w:before="0" w:after="0" w:line="360" w:lineRule="auto"/>
        <w:ind w:left="2160" w:firstLine="3600"/>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31B846EE" w14:textId="77777777" w:rsidR="008B3034" w:rsidRDefault="00CA35A5" w:rsidP="008B3034">
      <w:pPr>
        <w:spacing w:before="240" w:after="240" w:line="240" w:lineRule="auto"/>
        <w:rPr>
          <w:rFonts w:ascii="Times New Roman" w:eastAsia="Times New Roman" w:hAnsi="Times New Roman" w:cs="Times New Roman"/>
          <w:b/>
          <w:color w:val="000000" w:themeColor="text1"/>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sidRPr="00F4246C">
        <w:rPr>
          <w:rFonts w:ascii="Times New Roman" w:eastAsia="Times New Roman" w:hAnsi="Times New Roman" w:cs="Times New Roman"/>
          <w:b/>
          <w:color w:val="000000" w:themeColor="text1"/>
          <w:sz w:val="28"/>
          <w:szCs w:val="28"/>
        </w:rPr>
        <w:t>Dr. Sunita Tiwari</w:t>
      </w:r>
    </w:p>
    <w:p w14:paraId="09B47901" w14:textId="1FD36695" w:rsidR="00BB43EA" w:rsidRDefault="008B3034" w:rsidP="008B3034">
      <w:pPr>
        <w:spacing w:before="240" w:after="240" w:line="240" w:lineRule="auto"/>
        <w:ind w:left="5040" w:firstLine="720"/>
        <w:rPr>
          <w:rFonts w:ascii="Times New Roman" w:eastAsia="Times New Roman" w:hAnsi="Times New Roman" w:cs="Times New Roman"/>
          <w:b/>
          <w:color w:val="000000"/>
          <w:sz w:val="28"/>
          <w:szCs w:val="28"/>
        </w:rPr>
      </w:pPr>
      <w:r w:rsidRPr="00F4246C">
        <w:rPr>
          <w:rFonts w:ascii="Times New Roman" w:eastAsia="Times New Roman" w:hAnsi="Times New Roman" w:cs="Times New Roman"/>
          <w:b/>
          <w:color w:val="000000" w:themeColor="text1"/>
          <w:sz w:val="28"/>
          <w:szCs w:val="28"/>
        </w:rPr>
        <w:t>Assistant Professor, CSE</w:t>
      </w:r>
      <w:r>
        <w:rPr>
          <w:rFonts w:ascii="Times New Roman" w:eastAsia="Times New Roman" w:hAnsi="Times New Roman" w:cs="Times New Roman"/>
          <w:b/>
          <w:color w:val="000000"/>
          <w:sz w:val="28"/>
          <w:szCs w:val="28"/>
        </w:rPr>
        <w:tab/>
      </w:r>
    </w:p>
    <w:p w14:paraId="6B92CBD7" w14:textId="796307D4" w:rsidR="00BB43EA" w:rsidRDefault="008B3034">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0C3955FB"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p>
    <w:p w14:paraId="5C4FF450" w14:textId="0EA434CF"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sidR="00502D18">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21E98D9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0AF41594" w14:textId="5C00F18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50EC90B4" w14:textId="0E64931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p>
    <w:p w14:paraId="1E781D3D" w14:textId="32DE81A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1D21B18D" w14:textId="3069048B" w:rsidR="00072762" w:rsidRDefault="00072762">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1.6       OUTLINE OF THE PROJECT                                              7</w:t>
      </w:r>
    </w:p>
    <w:p w14:paraId="01066A75" w14:textId="72DFDFA3"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3D2CF1">
        <w:rPr>
          <w:rFonts w:ascii="Times New Roman" w:eastAsia="Times New Roman" w:hAnsi="Times New Roman" w:cs="Times New Roman"/>
          <w:b/>
          <w:sz w:val="24"/>
          <w:szCs w:val="24"/>
        </w:rPr>
        <w:t>8</w:t>
      </w:r>
    </w:p>
    <w:p w14:paraId="6E2EADF1" w14:textId="60974741"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8</w:t>
      </w:r>
    </w:p>
    <w:p w14:paraId="0FD3F389" w14:textId="4E1994DA"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8</w:t>
      </w:r>
    </w:p>
    <w:p w14:paraId="51328CE2" w14:textId="5E273F0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2</w:t>
      </w:r>
    </w:p>
    <w:p w14:paraId="2B15EC71" w14:textId="72583A98" w:rsidR="00C032B9" w:rsidRDefault="00C032B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r>
        <w:rPr>
          <w:rFonts w:ascii="Times New Roman" w:eastAsia="Times New Roman" w:hAnsi="Times New Roman" w:cs="Times New Roman"/>
          <w:sz w:val="24"/>
          <w:szCs w:val="24"/>
        </w:rPr>
        <w:tab/>
        <w:t>OUR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 xml:space="preserve">            12</w:t>
      </w:r>
      <w:r>
        <w:rPr>
          <w:rFonts w:ascii="Times New Roman" w:eastAsia="Times New Roman" w:hAnsi="Times New Roman" w:cs="Times New Roman"/>
          <w:sz w:val="24"/>
          <w:szCs w:val="24"/>
        </w:rPr>
        <w:tab/>
      </w:r>
    </w:p>
    <w:p w14:paraId="245F5A1D" w14:textId="742E73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w:t>
      </w:r>
      <w:r w:rsidR="003D2CF1">
        <w:rPr>
          <w:rFonts w:ascii="Times New Roman" w:eastAsia="Times New Roman" w:hAnsi="Times New Roman" w:cs="Times New Roman"/>
          <w:b/>
          <w:sz w:val="24"/>
          <w:szCs w:val="24"/>
        </w:rPr>
        <w:t>3</w:t>
      </w:r>
    </w:p>
    <w:p w14:paraId="51EC33AE" w14:textId="0F876476" w:rsidR="00EE05CF"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r>
      <w:r w:rsidR="00EE05CF">
        <w:rPr>
          <w:rFonts w:ascii="Times New Roman" w:eastAsia="Times New Roman" w:hAnsi="Times New Roman" w:cs="Times New Roman"/>
          <w:sz w:val="24"/>
          <w:szCs w:val="24"/>
        </w:rPr>
        <w:t>OVERVIEW</w:t>
      </w:r>
      <w:r w:rsidR="003D2CF1">
        <w:rPr>
          <w:rFonts w:ascii="Times New Roman" w:eastAsia="Times New Roman" w:hAnsi="Times New Roman" w:cs="Times New Roman"/>
          <w:sz w:val="24"/>
          <w:szCs w:val="24"/>
        </w:rPr>
        <w:t xml:space="preserve">                                                                          13</w:t>
      </w:r>
    </w:p>
    <w:p w14:paraId="7910D90F" w14:textId="575CD685" w:rsidR="00BB43EA" w:rsidRDefault="00EE05CF" w:rsidP="00EE05CF">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 xml:space="preserve">PROBLEM </w:t>
      </w:r>
      <w:r>
        <w:rPr>
          <w:rFonts w:ascii="Times New Roman" w:eastAsia="Times New Roman" w:hAnsi="Times New Roman" w:cs="Times New Roman"/>
          <w:sz w:val="24"/>
          <w:szCs w:val="24"/>
        </w:rPr>
        <w:t>STATEMENT</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3</w:t>
      </w:r>
    </w:p>
    <w:p w14:paraId="14CA46D6" w14:textId="3A6C58A8"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3</w:t>
      </w:r>
    </w:p>
    <w:p w14:paraId="2F0C42BB" w14:textId="21FF764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4</w:t>
      </w:r>
    </w:p>
    <w:p w14:paraId="0468C240" w14:textId="3790816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4</w:t>
      </w:r>
    </w:p>
    <w:p w14:paraId="41F0BB36" w14:textId="5FCD2AD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5</w:t>
      </w:r>
    </w:p>
    <w:p w14:paraId="5CF1BF51" w14:textId="0B467902" w:rsidR="003D2CF1" w:rsidRDefault="003D2C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15</w:t>
      </w:r>
    </w:p>
    <w:p w14:paraId="10F3CCCD" w14:textId="0518C1D6"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3D2CF1">
        <w:rPr>
          <w:rFonts w:ascii="Times New Roman" w:eastAsia="Times New Roman" w:hAnsi="Times New Roman" w:cs="Times New Roman"/>
          <w:b/>
          <w:sz w:val="24"/>
          <w:szCs w:val="24"/>
        </w:rPr>
        <w:t>6</w:t>
      </w:r>
    </w:p>
    <w:p w14:paraId="7404997B" w14:textId="62D44EEC"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6</w:t>
      </w:r>
    </w:p>
    <w:p w14:paraId="6F80E8AF" w14:textId="2FE6863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6</w:t>
      </w:r>
    </w:p>
    <w:p w14:paraId="3F6B7C15" w14:textId="4DF581A2"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w:t>
      </w:r>
      <w:r w:rsidR="003D2CF1">
        <w:rPr>
          <w:rFonts w:ascii="Times New Roman" w:eastAsia="Times New Roman" w:hAnsi="Times New Roman" w:cs="Times New Roman"/>
          <w:sz w:val="24"/>
          <w:szCs w:val="24"/>
        </w:rPr>
        <w:t>RITHM</w:t>
      </w:r>
      <w:r w:rsidR="00B8412F">
        <w:rPr>
          <w:rFonts w:ascii="Times New Roman" w:eastAsia="Times New Roman" w:hAnsi="Times New Roman" w:cs="Times New Roman"/>
          <w:sz w:val="24"/>
          <w:szCs w:val="24"/>
        </w:rPr>
        <w:t>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7</w:t>
      </w:r>
    </w:p>
    <w:p w14:paraId="19840ADF" w14:textId="6C378A33"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5203B1">
        <w:rPr>
          <w:rFonts w:ascii="Times New Roman" w:eastAsia="Times New Roman" w:hAnsi="Times New Roman" w:cs="Times New Roman"/>
          <w:sz w:val="24"/>
          <w:szCs w:val="24"/>
        </w:rPr>
        <w:t>EVALUATION METRICS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7</w:t>
      </w:r>
    </w:p>
    <w:p w14:paraId="79A1CD4C" w14:textId="6E671DBC"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8</w:t>
      </w:r>
    </w:p>
    <w:p w14:paraId="119B47C0" w14:textId="7E889FEF"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r>
      <w:r w:rsidR="00170C1E">
        <w:rPr>
          <w:rFonts w:ascii="Times New Roman" w:eastAsia="Times New Roman" w:hAnsi="Times New Roman" w:cs="Times New Roman"/>
          <w:sz w:val="24"/>
          <w:szCs w:val="24"/>
        </w:rPr>
        <w:t>SYSTEM DIAGRAMS</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19</w:t>
      </w:r>
    </w:p>
    <w:p w14:paraId="0B0BDF20" w14:textId="60173AFD"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19</w:t>
      </w:r>
    </w:p>
    <w:p w14:paraId="4F4DD6F7" w14:textId="6694B626"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0</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53A74DF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3</w:t>
      </w:r>
    </w:p>
    <w:p w14:paraId="63AB05BC" w14:textId="782E29E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w:t>
      </w:r>
      <w:r w:rsidR="003D2CF1">
        <w:rPr>
          <w:rFonts w:ascii="Times New Roman" w:eastAsia="Times New Roman" w:hAnsi="Times New Roman" w:cs="Times New Roman"/>
          <w:b/>
          <w:sz w:val="24"/>
          <w:szCs w:val="24"/>
        </w:rPr>
        <w:t>4</w:t>
      </w:r>
    </w:p>
    <w:p w14:paraId="3307F5EF" w14:textId="1346DA2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4</w:t>
      </w:r>
    </w:p>
    <w:p w14:paraId="5372963C" w14:textId="619FFA0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4</w:t>
      </w:r>
    </w:p>
    <w:p w14:paraId="6DFA4F6A" w14:textId="548862D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5</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0116C156"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3D2CF1">
        <w:rPr>
          <w:rFonts w:ascii="Times New Roman" w:eastAsia="Times New Roman" w:hAnsi="Times New Roman" w:cs="Times New Roman"/>
          <w:sz w:val="24"/>
          <w:szCs w:val="24"/>
        </w:rPr>
        <w:t>8</w:t>
      </w:r>
    </w:p>
    <w:p w14:paraId="36961ED3" w14:textId="655793E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1</w:t>
      </w:r>
    </w:p>
    <w:p w14:paraId="38296409" w14:textId="0BA6ED3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3</w:t>
      </w:r>
    </w:p>
    <w:p w14:paraId="4F6F5FB6" w14:textId="7C19C3E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5</w:t>
      </w:r>
    </w:p>
    <w:p w14:paraId="1E70AE1A" w14:textId="70EEF2BB"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5.8.1 LABEL ENCODING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w:t>
      </w:r>
    </w:p>
    <w:p w14:paraId="037E46D9" w14:textId="3A1C39B8"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5.8.2 ONE HOT ENCODING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w:t>
      </w:r>
    </w:p>
    <w:p w14:paraId="7EB7B310" w14:textId="6F6EA57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7</w:t>
      </w:r>
    </w:p>
    <w:p w14:paraId="6088B653" w14:textId="51407385"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5.9.1 STANDARDIZATION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37</w:t>
      </w:r>
    </w:p>
    <w:p w14:paraId="02CF29F1" w14:textId="2300912C"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5.9.2 SAVING THE SCALER OBJECT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38</w:t>
      </w:r>
    </w:p>
    <w:p w14:paraId="685D66DE" w14:textId="54196BC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w:t>
      </w:r>
      <w:r w:rsidR="003D2CF1">
        <w:rPr>
          <w:rFonts w:ascii="Times New Roman" w:eastAsia="Times New Roman" w:hAnsi="Times New Roman" w:cs="Times New Roman"/>
          <w:sz w:val="24"/>
          <w:szCs w:val="24"/>
        </w:rPr>
        <w:t xml:space="preserve"> OF MODELS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D2CF1">
        <w:rPr>
          <w:rFonts w:ascii="Times New Roman" w:eastAsia="Times New Roman" w:hAnsi="Times New Roman" w:cs="Times New Roman"/>
          <w:sz w:val="24"/>
          <w:szCs w:val="24"/>
        </w:rPr>
        <w:t>9</w:t>
      </w:r>
    </w:p>
    <w:p w14:paraId="350CF701" w14:textId="77777777" w:rsidR="005B1859"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w:t>
      </w:r>
      <w:r w:rsidR="003D2CF1">
        <w:rPr>
          <w:rFonts w:ascii="Times New Roman" w:eastAsia="Times New Roman" w:hAnsi="Times New Roman" w:cs="Times New Roman"/>
          <w:sz w:val="24"/>
          <w:szCs w:val="24"/>
        </w:rPr>
        <w:t>7</w:t>
      </w:r>
    </w:p>
    <w:p w14:paraId="6053802E" w14:textId="05489E92"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5.11.1 SAVING THE BEST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w:t>
      </w:r>
    </w:p>
    <w:p w14:paraId="4DF7F51F" w14:textId="4C0034BB"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5.11.2 K-FOLD CROSS VALIDATION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w:t>
      </w:r>
    </w:p>
    <w:p w14:paraId="7D53B403" w14:textId="63F341BF"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5.11.3 HYPER PARAMETER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49</w:t>
      </w:r>
    </w:p>
    <w:p w14:paraId="14DCFFF2" w14:textId="34E31508"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5.11.4 DATA FLOW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50</w:t>
      </w:r>
    </w:p>
    <w:p w14:paraId="34E0A4B6" w14:textId="5B00DF44"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1</w:t>
      </w:r>
      <w:r w:rsidR="003B176C">
        <w:rPr>
          <w:rFonts w:ascii="Times New Roman" w:eastAsia="Times New Roman" w:hAnsi="Times New Roman" w:cs="Times New Roman"/>
          <w:sz w:val="24"/>
          <w:szCs w:val="24"/>
        </w:rPr>
        <w:tab/>
      </w:r>
    </w:p>
    <w:p w14:paraId="581C0DD9" w14:textId="1E9916B8"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5B1859">
        <w:rPr>
          <w:rFonts w:ascii="Times New Roman" w:eastAsia="Times New Roman" w:hAnsi="Times New Roman" w:cs="Times New Roman"/>
          <w:sz w:val="24"/>
          <w:szCs w:val="24"/>
        </w:rPr>
        <w:t>52</w:t>
      </w:r>
    </w:p>
    <w:p w14:paraId="7209576C" w14:textId="1682AB00" w:rsidR="005B1859" w:rsidRDefault="005B1859" w:rsidP="005B1859">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5.14</w:t>
      </w:r>
      <w:r>
        <w:rPr>
          <w:rFonts w:ascii="Times New Roman" w:eastAsia="Times New Roman" w:hAnsi="Times New Roman" w:cs="Times New Roman"/>
          <w:sz w:val="24"/>
          <w:szCs w:val="24"/>
        </w:rPr>
        <w:tab/>
        <w:t xml:space="preserve">PREDICTING THE RISK OF STROKE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53</w:t>
      </w:r>
    </w:p>
    <w:p w14:paraId="474C35F1" w14:textId="526E91E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w:t>
      </w:r>
      <w:r w:rsidR="005B1859">
        <w:rPr>
          <w:rFonts w:ascii="Times New Roman" w:eastAsia="Times New Roman" w:hAnsi="Times New Roman" w:cs="Times New Roman"/>
          <w:b/>
          <w:sz w:val="24"/>
          <w:szCs w:val="24"/>
        </w:rPr>
        <w:t>5</w:t>
      </w:r>
    </w:p>
    <w:p w14:paraId="51BE3EE8" w14:textId="1971AA9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5</w:t>
      </w:r>
    </w:p>
    <w:p w14:paraId="0A803AC1" w14:textId="12ABBF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5</w:t>
      </w:r>
    </w:p>
    <w:p w14:paraId="745AA3E0" w14:textId="515C2290"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w:t>
      </w:r>
      <w:r w:rsidR="005B1859">
        <w:rPr>
          <w:rFonts w:ascii="Times New Roman" w:eastAsia="Times New Roman" w:hAnsi="Times New Roman" w:cs="Times New Roman"/>
          <w:b/>
          <w:sz w:val="24"/>
          <w:szCs w:val="24"/>
        </w:rPr>
        <w:t>6</w:t>
      </w:r>
    </w:p>
    <w:p w14:paraId="544DB731" w14:textId="59EE741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w:t>
      </w:r>
      <w:r w:rsidR="005B1859">
        <w:rPr>
          <w:rFonts w:ascii="Times New Roman" w:eastAsia="Times New Roman" w:hAnsi="Times New Roman" w:cs="Times New Roman"/>
          <w:b/>
          <w:sz w:val="24"/>
          <w:szCs w:val="24"/>
        </w:rPr>
        <w:t>2</w:t>
      </w:r>
    </w:p>
    <w:p w14:paraId="0E9B3651" w14:textId="767F30D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250ACC64" w14:textId="0DB6E326" w:rsidR="00BB43EA" w:rsidRDefault="00330888" w:rsidP="002D4CC6">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5"/>
          <w:footerReference w:type="first" r:id="rId16"/>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Ind w:w="-147" w:type="dxa"/>
        <w:tblLook w:val="04A0" w:firstRow="1" w:lastRow="0" w:firstColumn="1" w:lastColumn="0" w:noHBand="0" w:noVBand="1"/>
      </w:tblPr>
      <w:tblGrid>
        <w:gridCol w:w="1492"/>
        <w:gridCol w:w="6660"/>
        <w:gridCol w:w="1011"/>
      </w:tblGrid>
      <w:tr w:rsidR="00721158" w14:paraId="567578A2" w14:textId="77777777" w:rsidTr="00A10F59">
        <w:trPr>
          <w:trHeight w:val="20"/>
        </w:trPr>
        <w:tc>
          <w:tcPr>
            <w:tcW w:w="1492" w:type="dxa"/>
          </w:tcPr>
          <w:p w14:paraId="3A2B7AF7" w14:textId="44F0F655"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1.1</w:t>
            </w:r>
          </w:p>
        </w:tc>
        <w:tc>
          <w:tcPr>
            <w:tcW w:w="6660" w:type="dxa"/>
          </w:tcPr>
          <w:p w14:paraId="311934F7" w14:textId="479D8EC6" w:rsidR="00721158" w:rsidRPr="00C17499" w:rsidRDefault="00132E9D" w:rsidP="00132E9D">
            <w:pPr>
              <w:pStyle w:val="NormalWeb"/>
              <w:spacing w:line="360" w:lineRule="auto"/>
              <w:rPr>
                <w:color w:val="000000" w:themeColor="text1"/>
              </w:rPr>
            </w:pPr>
            <w:r w:rsidRPr="00C17499">
              <w:t>Figure showing blockage in tissue, which happens in the case of ischemic stroke</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A10F59">
        <w:trPr>
          <w:trHeight w:val="20"/>
        </w:trPr>
        <w:tc>
          <w:tcPr>
            <w:tcW w:w="1492" w:type="dxa"/>
          </w:tcPr>
          <w:p w14:paraId="73A1C80C" w14:textId="5E719B29"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1.2</w:t>
            </w:r>
          </w:p>
        </w:tc>
        <w:tc>
          <w:tcPr>
            <w:tcW w:w="6660" w:type="dxa"/>
          </w:tcPr>
          <w:p w14:paraId="20847577" w14:textId="26C60538" w:rsidR="004E59F8" w:rsidRPr="00C17499" w:rsidRDefault="004E59F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representing the difference in TIA and Ischemic Stroke</w:t>
            </w:r>
          </w:p>
        </w:tc>
        <w:tc>
          <w:tcPr>
            <w:tcW w:w="1011" w:type="dxa"/>
          </w:tcPr>
          <w:p w14:paraId="149B0883" w14:textId="3975E073"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721158" w14:paraId="53A6AF11" w14:textId="77777777" w:rsidTr="00A10F59">
        <w:trPr>
          <w:trHeight w:val="20"/>
        </w:trPr>
        <w:tc>
          <w:tcPr>
            <w:tcW w:w="1492" w:type="dxa"/>
          </w:tcPr>
          <w:p w14:paraId="5C5E2EBC" w14:textId="0C460098"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1.3</w:t>
            </w:r>
          </w:p>
        </w:tc>
        <w:tc>
          <w:tcPr>
            <w:tcW w:w="6660" w:type="dxa"/>
          </w:tcPr>
          <w:p w14:paraId="2433D0E5" w14:textId="18133B99" w:rsidR="00721158" w:rsidRPr="00C17499" w:rsidRDefault="004E59F8" w:rsidP="004E59F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A10F59">
        <w:trPr>
          <w:trHeight w:val="20"/>
        </w:trPr>
        <w:tc>
          <w:tcPr>
            <w:tcW w:w="1492" w:type="dxa"/>
          </w:tcPr>
          <w:p w14:paraId="3C97089A" w14:textId="0D8C1C56"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1.4</w:t>
            </w:r>
          </w:p>
        </w:tc>
        <w:tc>
          <w:tcPr>
            <w:tcW w:w="6660" w:type="dxa"/>
          </w:tcPr>
          <w:p w14:paraId="0931C53B" w14:textId="764FE5C5" w:rsidR="00721158" w:rsidRPr="00C17499" w:rsidRDefault="00C17499">
            <w:pPr>
              <w:spacing w:before="240" w:after="240" w:line="360" w:lineRule="auto"/>
              <w:rPr>
                <w:rFonts w:ascii="Times New Roman" w:eastAsia="Times New Roman" w:hAnsi="Times New Roman" w:cs="Times New Roman"/>
                <w:b/>
                <w:sz w:val="24"/>
                <w:szCs w:val="24"/>
              </w:rPr>
            </w:pPr>
            <w:r w:rsidRPr="00C17499">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A10F59">
        <w:trPr>
          <w:trHeight w:val="20"/>
        </w:trPr>
        <w:tc>
          <w:tcPr>
            <w:tcW w:w="1492" w:type="dxa"/>
          </w:tcPr>
          <w:p w14:paraId="3AF533B7" w14:textId="6173544B" w:rsidR="00721158" w:rsidRPr="00C71CE2" w:rsidRDefault="00721158">
            <w:pPr>
              <w:spacing w:before="240" w:after="240" w:line="360" w:lineRule="auto"/>
              <w:rPr>
                <w:rFonts w:ascii="Times New Roman" w:eastAsia="Times New Roman" w:hAnsi="Times New Roman" w:cs="Times New Roman"/>
                <w:b/>
                <w:sz w:val="24"/>
                <w:szCs w:val="24"/>
              </w:rPr>
            </w:pPr>
            <w:r w:rsidRPr="00C71CE2">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062B48DA" w:rsidR="00721158" w:rsidRPr="00C71CE2" w:rsidRDefault="00AF2C66">
            <w:pPr>
              <w:spacing w:before="240" w:after="240" w:line="360" w:lineRule="auto"/>
              <w:rPr>
                <w:rFonts w:ascii="Times New Roman" w:eastAsia="Times New Roman" w:hAnsi="Times New Roman" w:cs="Times New Roman"/>
                <w:b/>
                <w:sz w:val="24"/>
                <w:szCs w:val="24"/>
              </w:rPr>
            </w:pPr>
            <w:hyperlink r:id="rId17" w:tooltip="Disability-adjusted life year" w:history="1">
              <w:r w:rsidR="00C17499" w:rsidRPr="00C71CE2">
                <w:rPr>
                  <w:rStyle w:val="Hyperlink"/>
                  <w:rFonts w:ascii="Times New Roman" w:eastAsia="SimSun" w:hAnsi="Times New Roman" w:cs="Times New Roman"/>
                  <w:color w:val="000000" w:themeColor="text1"/>
                  <w:sz w:val="24"/>
                  <w:szCs w:val="24"/>
                  <w:u w:val="none"/>
                </w:rPr>
                <w:t>Disability-adjusted life year</w:t>
              </w:r>
            </w:hyperlink>
            <w:r w:rsidR="00C17499" w:rsidRPr="00C71CE2">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50D4B9C3" w14:textId="7B5867F1"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721158" w14:paraId="45C4FC04" w14:textId="77777777" w:rsidTr="00A10F59">
        <w:trPr>
          <w:trHeight w:val="20"/>
        </w:trPr>
        <w:tc>
          <w:tcPr>
            <w:tcW w:w="1492"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3A9826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w:t>
            </w:r>
            <w:r w:rsidR="0005636D">
              <w:rPr>
                <w:rFonts w:ascii="Times New Roman" w:eastAsia="Times New Roman" w:hAnsi="Times New Roman" w:cs="Times New Roman"/>
                <w:bCs/>
                <w:sz w:val="24"/>
                <w:szCs w:val="24"/>
              </w:rPr>
              <w:t>4</w:t>
            </w:r>
          </w:p>
        </w:tc>
      </w:tr>
      <w:tr w:rsidR="00721158" w14:paraId="2E1AD8F8" w14:textId="77777777" w:rsidTr="00A10F59">
        <w:trPr>
          <w:trHeight w:val="20"/>
        </w:trPr>
        <w:tc>
          <w:tcPr>
            <w:tcW w:w="1492"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878A2E3"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721158" w14:paraId="11006A5A" w14:textId="77777777" w:rsidTr="00A10F59">
        <w:trPr>
          <w:trHeight w:val="20"/>
        </w:trPr>
        <w:tc>
          <w:tcPr>
            <w:tcW w:w="1492"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CDAE7D6"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721158" w14:paraId="44BE0E48" w14:textId="77777777" w:rsidTr="00A10F59">
        <w:trPr>
          <w:trHeight w:val="20"/>
        </w:trPr>
        <w:tc>
          <w:tcPr>
            <w:tcW w:w="1492"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51BAF5BF"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721158" w14:paraId="2107E80D" w14:textId="77777777" w:rsidTr="00A10F59">
        <w:trPr>
          <w:trHeight w:val="20"/>
        </w:trPr>
        <w:tc>
          <w:tcPr>
            <w:tcW w:w="1492"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7CB2F12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0</w:t>
            </w:r>
          </w:p>
        </w:tc>
      </w:tr>
      <w:tr w:rsidR="00721158" w14:paraId="737E084F" w14:textId="77777777" w:rsidTr="00A10F59">
        <w:trPr>
          <w:trHeight w:val="20"/>
        </w:trPr>
        <w:tc>
          <w:tcPr>
            <w:tcW w:w="1492"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10750A8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1</w:t>
            </w:r>
          </w:p>
        </w:tc>
      </w:tr>
      <w:tr w:rsidR="00721158" w14:paraId="378E2E34" w14:textId="77777777" w:rsidTr="00A10F59">
        <w:trPr>
          <w:trHeight w:val="20"/>
        </w:trPr>
        <w:tc>
          <w:tcPr>
            <w:tcW w:w="1492"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45A968FC"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1</w:t>
            </w:r>
          </w:p>
        </w:tc>
      </w:tr>
      <w:tr w:rsidR="00721158" w14:paraId="724FD5E9" w14:textId="77777777" w:rsidTr="00A10F59">
        <w:trPr>
          <w:trHeight w:val="20"/>
        </w:trPr>
        <w:tc>
          <w:tcPr>
            <w:tcW w:w="1492"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756C2923"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2</w:t>
            </w:r>
          </w:p>
        </w:tc>
      </w:tr>
      <w:tr w:rsidR="00721158" w14:paraId="50E5657F" w14:textId="77777777" w:rsidTr="00A10F59">
        <w:trPr>
          <w:trHeight w:val="20"/>
        </w:trPr>
        <w:tc>
          <w:tcPr>
            <w:tcW w:w="1492"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4.8</w:t>
            </w:r>
          </w:p>
        </w:tc>
        <w:tc>
          <w:tcPr>
            <w:tcW w:w="6660" w:type="dxa"/>
          </w:tcPr>
          <w:p w14:paraId="3ACE7BF9" w14:textId="2C2CFF91" w:rsidR="00721158" w:rsidRDefault="00011F8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w:t>
            </w:r>
            <w:r w:rsidR="00AD5667">
              <w:rPr>
                <w:rFonts w:ascii="Times New Roman" w:eastAsia="Times New Roman" w:hAnsi="Times New Roman" w:cs="Times New Roman"/>
                <w:sz w:val="24"/>
                <w:szCs w:val="24"/>
              </w:rPr>
              <w:t xml:space="preserve"> for the stroke prediction system</w:t>
            </w:r>
          </w:p>
        </w:tc>
        <w:tc>
          <w:tcPr>
            <w:tcW w:w="1011" w:type="dxa"/>
          </w:tcPr>
          <w:p w14:paraId="1E76DC12" w14:textId="1A407A6B"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3</w:t>
            </w:r>
          </w:p>
        </w:tc>
      </w:tr>
      <w:tr w:rsidR="00721158" w14:paraId="22FAC3D1" w14:textId="77777777" w:rsidTr="00A10F59">
        <w:trPr>
          <w:trHeight w:val="20"/>
        </w:trPr>
        <w:tc>
          <w:tcPr>
            <w:tcW w:w="1492"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2C824996"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4</w:t>
            </w:r>
          </w:p>
        </w:tc>
      </w:tr>
      <w:tr w:rsidR="0005636D" w14:paraId="50022A6E" w14:textId="77777777" w:rsidTr="00A10F59">
        <w:trPr>
          <w:trHeight w:val="20"/>
        </w:trPr>
        <w:tc>
          <w:tcPr>
            <w:tcW w:w="1492" w:type="dxa"/>
          </w:tcPr>
          <w:p w14:paraId="45B19A20" w14:textId="67DF5960"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49729345" w14:textId="4B11A28B"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read the dataset</w:t>
            </w:r>
          </w:p>
        </w:tc>
        <w:tc>
          <w:tcPr>
            <w:tcW w:w="1011" w:type="dxa"/>
          </w:tcPr>
          <w:p w14:paraId="4B888925" w14:textId="4C1A403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w:t>
            </w:r>
          </w:p>
        </w:tc>
      </w:tr>
      <w:tr w:rsidR="00721158" w14:paraId="10383FF4" w14:textId="77777777" w:rsidTr="00A10F59">
        <w:trPr>
          <w:trHeight w:val="20"/>
        </w:trPr>
        <w:tc>
          <w:tcPr>
            <w:tcW w:w="1492" w:type="dxa"/>
          </w:tcPr>
          <w:p w14:paraId="570627C9" w14:textId="64ABA24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3</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114D595B"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5</w:t>
            </w:r>
          </w:p>
        </w:tc>
      </w:tr>
      <w:tr w:rsidR="00721158" w14:paraId="3C947DBC" w14:textId="77777777" w:rsidTr="00A10F59">
        <w:trPr>
          <w:trHeight w:val="20"/>
        </w:trPr>
        <w:tc>
          <w:tcPr>
            <w:tcW w:w="1492" w:type="dxa"/>
          </w:tcPr>
          <w:p w14:paraId="49C039B1" w14:textId="270C59D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4</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72C9E53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5</w:t>
            </w:r>
          </w:p>
        </w:tc>
      </w:tr>
      <w:tr w:rsidR="0005636D" w14:paraId="76BBE569" w14:textId="77777777" w:rsidTr="00A10F59">
        <w:trPr>
          <w:trHeight w:val="20"/>
        </w:trPr>
        <w:tc>
          <w:tcPr>
            <w:tcW w:w="1492" w:type="dxa"/>
          </w:tcPr>
          <w:p w14:paraId="094752E2" w14:textId="0100441A"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104369BE" w14:textId="225B6D07"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visualize the dataset</w:t>
            </w:r>
          </w:p>
        </w:tc>
        <w:tc>
          <w:tcPr>
            <w:tcW w:w="1011" w:type="dxa"/>
          </w:tcPr>
          <w:p w14:paraId="053C5600" w14:textId="565674F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w:t>
            </w:r>
          </w:p>
        </w:tc>
      </w:tr>
      <w:tr w:rsidR="00721158" w14:paraId="49E686E9" w14:textId="77777777" w:rsidTr="00A10F59">
        <w:trPr>
          <w:trHeight w:val="20"/>
        </w:trPr>
        <w:tc>
          <w:tcPr>
            <w:tcW w:w="1492" w:type="dxa"/>
          </w:tcPr>
          <w:p w14:paraId="4257248A" w14:textId="4DD1A98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5a</w:t>
            </w:r>
          </w:p>
        </w:tc>
        <w:tc>
          <w:tcPr>
            <w:tcW w:w="6660" w:type="dxa"/>
          </w:tcPr>
          <w:p w14:paraId="24219FB8" w14:textId="4362A144" w:rsidR="00721158"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Pie chart representing the distribution of smoking status of individuals in percentage in the dataset</w:t>
            </w:r>
          </w:p>
        </w:tc>
        <w:tc>
          <w:tcPr>
            <w:tcW w:w="1011" w:type="dxa"/>
          </w:tcPr>
          <w:p w14:paraId="38F92AAA" w14:textId="3674CF3B"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6</w:t>
            </w:r>
          </w:p>
        </w:tc>
      </w:tr>
      <w:tr w:rsidR="0005636D" w14:paraId="1D5D8DE5" w14:textId="77777777" w:rsidTr="00A10F59">
        <w:trPr>
          <w:trHeight w:val="20"/>
        </w:trPr>
        <w:tc>
          <w:tcPr>
            <w:tcW w:w="1492" w:type="dxa"/>
          </w:tcPr>
          <w:p w14:paraId="10DF1FBE" w14:textId="67F7BCEF"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5.5b</w:t>
            </w:r>
          </w:p>
        </w:tc>
        <w:tc>
          <w:tcPr>
            <w:tcW w:w="6660" w:type="dxa"/>
          </w:tcPr>
          <w:p w14:paraId="5AD17292" w14:textId="24DC52D6" w:rsidR="0005636D" w:rsidRDefault="0005636D" w:rsidP="0005636D">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Boxenplot</w:t>
            </w:r>
            <w:proofErr w:type="spellEnd"/>
            <w:r>
              <w:rPr>
                <w:rFonts w:ascii="Times New Roman" w:eastAsia="Times New Roman" w:hAnsi="Times New Roman" w:cs="Times New Roman"/>
                <w:sz w:val="24"/>
                <w:szCs w:val="24"/>
              </w:rPr>
              <w:t xml:space="preserve"> on the dataset showing relation of stroke with age, BMI and average glucose level</w:t>
            </w:r>
          </w:p>
        </w:tc>
        <w:tc>
          <w:tcPr>
            <w:tcW w:w="1011" w:type="dxa"/>
          </w:tcPr>
          <w:p w14:paraId="30252DDF" w14:textId="05AB6C6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05636D" w14:paraId="76F2C1E2" w14:textId="77777777" w:rsidTr="00A10F59">
        <w:trPr>
          <w:trHeight w:val="20"/>
        </w:trPr>
        <w:tc>
          <w:tcPr>
            <w:tcW w:w="1492" w:type="dxa"/>
          </w:tcPr>
          <w:p w14:paraId="6D587048" w14:textId="1D51E48C"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5.5c</w:t>
            </w:r>
          </w:p>
        </w:tc>
        <w:tc>
          <w:tcPr>
            <w:tcW w:w="6660" w:type="dxa"/>
          </w:tcPr>
          <w:p w14:paraId="74D87722" w14:textId="3F8D65AC" w:rsidR="0005636D" w:rsidRDefault="0005636D" w:rsidP="000563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representing swarm of individual records representing relation between age, gender, marital status, smoking habits, work type and likelihood of stroke</w:t>
            </w:r>
          </w:p>
        </w:tc>
        <w:tc>
          <w:tcPr>
            <w:tcW w:w="1011" w:type="dxa"/>
          </w:tcPr>
          <w:p w14:paraId="2F5F52A8" w14:textId="0DF4E178"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721158" w14:paraId="6784536A" w14:textId="77777777" w:rsidTr="00A10F59">
        <w:trPr>
          <w:trHeight w:val="20"/>
        </w:trPr>
        <w:tc>
          <w:tcPr>
            <w:tcW w:w="1492" w:type="dxa"/>
          </w:tcPr>
          <w:p w14:paraId="00401B4A" w14:textId="20E2483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6</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AC47BA" w14:paraId="71B00B03" w14:textId="77777777" w:rsidTr="00A10F59">
        <w:trPr>
          <w:trHeight w:val="20"/>
        </w:trPr>
        <w:tc>
          <w:tcPr>
            <w:tcW w:w="1492" w:type="dxa"/>
          </w:tcPr>
          <w:p w14:paraId="47D38C03" w14:textId="3AEF5C6D" w:rsidR="00AC47BA" w:rsidRDefault="00AC47B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5.6a</w:t>
            </w:r>
          </w:p>
        </w:tc>
        <w:tc>
          <w:tcPr>
            <w:tcW w:w="6660" w:type="dxa"/>
          </w:tcPr>
          <w:p w14:paraId="19AF1D18" w14:textId="5AAAC9B4" w:rsidR="00AC47BA" w:rsidRDefault="00AC47B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profile report</w:t>
            </w:r>
          </w:p>
        </w:tc>
        <w:tc>
          <w:tcPr>
            <w:tcW w:w="1011" w:type="dxa"/>
          </w:tcPr>
          <w:p w14:paraId="6DFBD890" w14:textId="621FB99C" w:rsidR="00AC47BA"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28</w:t>
            </w:r>
          </w:p>
        </w:tc>
      </w:tr>
      <w:tr w:rsidR="0005636D" w14:paraId="1151A77D" w14:textId="77777777" w:rsidTr="00A10F59">
        <w:trPr>
          <w:trHeight w:val="20"/>
        </w:trPr>
        <w:tc>
          <w:tcPr>
            <w:tcW w:w="1492" w:type="dxa"/>
          </w:tcPr>
          <w:p w14:paraId="4FCFF4E4" w14:textId="5D4405A4"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77F2B2B4" w14:textId="735FC4E7" w:rsidR="0005636D" w:rsidRDefault="0005636D" w:rsidP="000563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show correlation</w:t>
            </w:r>
          </w:p>
        </w:tc>
        <w:tc>
          <w:tcPr>
            <w:tcW w:w="1011" w:type="dxa"/>
          </w:tcPr>
          <w:p w14:paraId="34BEA877" w14:textId="0A5CB91B" w:rsidR="0005636D"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721158" w14:paraId="75E19670" w14:textId="77777777" w:rsidTr="00A10F59">
        <w:trPr>
          <w:trHeight w:val="20"/>
        </w:trPr>
        <w:tc>
          <w:tcPr>
            <w:tcW w:w="1492" w:type="dxa"/>
          </w:tcPr>
          <w:p w14:paraId="3AEF8221" w14:textId="0A7F0AF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8</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684F74" w14:paraId="07095E5F" w14:textId="77777777" w:rsidTr="00A10F59">
        <w:trPr>
          <w:trHeight w:val="20"/>
        </w:trPr>
        <w:tc>
          <w:tcPr>
            <w:tcW w:w="1492" w:type="dxa"/>
          </w:tcPr>
          <w:p w14:paraId="5B60FC93" w14:textId="2E22467C"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5.9</w:t>
            </w:r>
          </w:p>
        </w:tc>
        <w:tc>
          <w:tcPr>
            <w:tcW w:w="6660" w:type="dxa"/>
          </w:tcPr>
          <w:p w14:paraId="32C66EBE" w14:textId="74890C00"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for pairplot representing how different attributes is related to each other</w:t>
            </w:r>
          </w:p>
        </w:tc>
        <w:tc>
          <w:tcPr>
            <w:tcW w:w="1011" w:type="dxa"/>
          </w:tcPr>
          <w:p w14:paraId="0193329D" w14:textId="1EFEF6F8"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r>
      <w:tr w:rsidR="00721158" w14:paraId="4CB1D8DD" w14:textId="77777777" w:rsidTr="00A10F59">
        <w:trPr>
          <w:trHeight w:val="20"/>
        </w:trPr>
        <w:tc>
          <w:tcPr>
            <w:tcW w:w="1492" w:type="dxa"/>
          </w:tcPr>
          <w:p w14:paraId="58C9A9C2" w14:textId="748E249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10</w:t>
            </w:r>
          </w:p>
        </w:tc>
        <w:tc>
          <w:tcPr>
            <w:tcW w:w="6660" w:type="dxa"/>
          </w:tcPr>
          <w:p w14:paraId="4B8253CA" w14:textId="1CF8FBE3"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r w:rsidR="00684F74">
              <w:rPr>
                <w:rFonts w:ascii="Times New Roman" w:eastAsia="Times New Roman" w:hAnsi="Times New Roman" w:cs="Times New Roman"/>
                <w:sz w:val="24"/>
                <w:szCs w:val="24"/>
              </w:rPr>
              <w:t>, their relation with other attribute and how they play role in stroke risk</w:t>
            </w:r>
          </w:p>
        </w:tc>
        <w:tc>
          <w:tcPr>
            <w:tcW w:w="1011" w:type="dxa"/>
          </w:tcPr>
          <w:p w14:paraId="61D53DD4" w14:textId="0270187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1</w:t>
            </w:r>
          </w:p>
        </w:tc>
      </w:tr>
      <w:tr w:rsidR="00684F74" w14:paraId="04A2DAEC" w14:textId="77777777" w:rsidTr="00A10F59">
        <w:trPr>
          <w:trHeight w:val="20"/>
        </w:trPr>
        <w:tc>
          <w:tcPr>
            <w:tcW w:w="1492" w:type="dxa"/>
          </w:tcPr>
          <w:p w14:paraId="2CE7990E" w14:textId="720756DA"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4BE77CFC" w14:textId="6A9B29CE" w:rsidR="00684F74" w:rsidRDefault="00684F74"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detection of outliers</w:t>
            </w:r>
          </w:p>
        </w:tc>
        <w:tc>
          <w:tcPr>
            <w:tcW w:w="1011" w:type="dxa"/>
          </w:tcPr>
          <w:p w14:paraId="0AB2B3A8" w14:textId="5DE5A4C5"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r w:rsidR="00721158" w14:paraId="13E4CD1F" w14:textId="77777777" w:rsidTr="00A10F59">
        <w:trPr>
          <w:trHeight w:val="20"/>
        </w:trPr>
        <w:tc>
          <w:tcPr>
            <w:tcW w:w="1492" w:type="dxa"/>
          </w:tcPr>
          <w:p w14:paraId="16608E55" w14:textId="6244B8DF"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12</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640242AF"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2</w:t>
            </w:r>
          </w:p>
        </w:tc>
      </w:tr>
      <w:tr w:rsidR="00684F74" w14:paraId="6EDF486E" w14:textId="77777777" w:rsidTr="00A10F59">
        <w:trPr>
          <w:trHeight w:val="20"/>
        </w:trPr>
        <w:tc>
          <w:tcPr>
            <w:tcW w:w="1492" w:type="dxa"/>
          </w:tcPr>
          <w:p w14:paraId="135D74C6" w14:textId="01753176"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03559B76" w14:textId="57978156"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drop the dataset containing outliers</w:t>
            </w:r>
          </w:p>
        </w:tc>
        <w:tc>
          <w:tcPr>
            <w:tcW w:w="1011" w:type="dxa"/>
          </w:tcPr>
          <w:p w14:paraId="0639B4F1" w14:textId="207F1100"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r w:rsidR="00721158" w14:paraId="3684A021" w14:textId="77777777" w:rsidTr="00A10F59">
        <w:trPr>
          <w:trHeight w:val="20"/>
        </w:trPr>
        <w:tc>
          <w:tcPr>
            <w:tcW w:w="1492" w:type="dxa"/>
          </w:tcPr>
          <w:p w14:paraId="0651CEF3" w14:textId="549C6E9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1</w:t>
            </w:r>
            <w:r w:rsidR="00684F74">
              <w:rPr>
                <w:rFonts w:ascii="Times New Roman" w:eastAsia="Times New Roman" w:hAnsi="Times New Roman" w:cs="Times New Roman"/>
                <w:sz w:val="24"/>
                <w:szCs w:val="24"/>
              </w:rPr>
              <w:t>4</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59017FD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3</w:t>
            </w:r>
          </w:p>
        </w:tc>
      </w:tr>
      <w:tr w:rsidR="00684F74" w14:paraId="44DCC391" w14:textId="77777777" w:rsidTr="00A10F59">
        <w:trPr>
          <w:trHeight w:val="20"/>
        </w:trPr>
        <w:tc>
          <w:tcPr>
            <w:tcW w:w="1492" w:type="dxa"/>
          </w:tcPr>
          <w:p w14:paraId="2102AEA6" w14:textId="2A0FA46C"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5.15</w:t>
            </w:r>
          </w:p>
        </w:tc>
        <w:tc>
          <w:tcPr>
            <w:tcW w:w="6660" w:type="dxa"/>
          </w:tcPr>
          <w:p w14:paraId="7EF2DF5B" w14:textId="74B4AC03"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snippet to check for missing </w:t>
            </w:r>
            <w:proofErr w:type="spellStart"/>
            <w:r>
              <w:rPr>
                <w:rFonts w:ascii="Times New Roman" w:eastAsia="Times New Roman" w:hAnsi="Times New Roman" w:cs="Times New Roman"/>
                <w:sz w:val="24"/>
                <w:szCs w:val="24"/>
              </w:rPr>
              <w:t>bmi</w:t>
            </w:r>
            <w:proofErr w:type="spellEnd"/>
            <w:r>
              <w:rPr>
                <w:rFonts w:ascii="Times New Roman" w:eastAsia="Times New Roman" w:hAnsi="Times New Roman" w:cs="Times New Roman"/>
                <w:sz w:val="24"/>
                <w:szCs w:val="24"/>
              </w:rPr>
              <w:t xml:space="preserve"> values</w:t>
            </w:r>
          </w:p>
        </w:tc>
        <w:tc>
          <w:tcPr>
            <w:tcW w:w="1011" w:type="dxa"/>
          </w:tcPr>
          <w:p w14:paraId="466FAA15" w14:textId="4500F7B8"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w:t>
            </w:r>
          </w:p>
        </w:tc>
      </w:tr>
      <w:tr w:rsidR="00721158" w14:paraId="2E291A9C" w14:textId="77777777" w:rsidTr="00A10F59">
        <w:trPr>
          <w:trHeight w:val="20"/>
        </w:trPr>
        <w:tc>
          <w:tcPr>
            <w:tcW w:w="1492" w:type="dxa"/>
          </w:tcPr>
          <w:p w14:paraId="76B814BB" w14:textId="273A47E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6</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425E80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3</w:t>
            </w:r>
          </w:p>
        </w:tc>
      </w:tr>
      <w:tr w:rsidR="00721158" w14:paraId="78CC9117" w14:textId="77777777" w:rsidTr="00A10F59">
        <w:trPr>
          <w:trHeight w:val="20"/>
        </w:trPr>
        <w:tc>
          <w:tcPr>
            <w:tcW w:w="1492" w:type="dxa"/>
          </w:tcPr>
          <w:p w14:paraId="2D2C3E37" w14:textId="3CAA4FA3"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7</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4B8B66A9"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4</w:t>
            </w:r>
          </w:p>
        </w:tc>
      </w:tr>
      <w:tr w:rsidR="00684F74" w14:paraId="6141D151" w14:textId="77777777" w:rsidTr="00A10F59">
        <w:trPr>
          <w:trHeight w:val="20"/>
        </w:trPr>
        <w:tc>
          <w:tcPr>
            <w:tcW w:w="1492" w:type="dxa"/>
          </w:tcPr>
          <w:p w14:paraId="758EAEC2" w14:textId="1AA8CD68"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5.18</w:t>
            </w:r>
          </w:p>
        </w:tc>
        <w:tc>
          <w:tcPr>
            <w:tcW w:w="6660" w:type="dxa"/>
          </w:tcPr>
          <w:p w14:paraId="7DD3302D" w14:textId="38373E39"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the mean BMI based on gender</w:t>
            </w:r>
          </w:p>
        </w:tc>
        <w:tc>
          <w:tcPr>
            <w:tcW w:w="1011" w:type="dxa"/>
          </w:tcPr>
          <w:p w14:paraId="29EC172D" w14:textId="01DAE34E"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w:t>
            </w:r>
          </w:p>
        </w:tc>
      </w:tr>
      <w:tr w:rsidR="00721158" w14:paraId="25762755" w14:textId="77777777" w:rsidTr="00A10F59">
        <w:trPr>
          <w:trHeight w:val="20"/>
        </w:trPr>
        <w:tc>
          <w:tcPr>
            <w:tcW w:w="1492" w:type="dxa"/>
          </w:tcPr>
          <w:p w14:paraId="0C992F45" w14:textId="7EB13D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9</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25CAC569"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4</w:t>
            </w:r>
          </w:p>
        </w:tc>
      </w:tr>
      <w:tr w:rsidR="00684F74" w14:paraId="761019B9" w14:textId="77777777" w:rsidTr="00A10F59">
        <w:trPr>
          <w:trHeight w:val="20"/>
        </w:trPr>
        <w:tc>
          <w:tcPr>
            <w:tcW w:w="1492" w:type="dxa"/>
          </w:tcPr>
          <w:p w14:paraId="08C7A4AE" w14:textId="1741E75E"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5.20</w:t>
            </w:r>
          </w:p>
        </w:tc>
        <w:tc>
          <w:tcPr>
            <w:tcW w:w="6660" w:type="dxa"/>
          </w:tcPr>
          <w:p w14:paraId="6E056D6B" w14:textId="688F0972"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for encoding</w:t>
            </w:r>
          </w:p>
        </w:tc>
        <w:tc>
          <w:tcPr>
            <w:tcW w:w="1011" w:type="dxa"/>
          </w:tcPr>
          <w:p w14:paraId="61438347" w14:textId="052E8002"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w:t>
            </w:r>
          </w:p>
        </w:tc>
      </w:tr>
      <w:tr w:rsidR="00684F74" w14:paraId="051A9DB0" w14:textId="77777777" w:rsidTr="00A10F59">
        <w:trPr>
          <w:trHeight w:val="20"/>
        </w:trPr>
        <w:tc>
          <w:tcPr>
            <w:tcW w:w="1492" w:type="dxa"/>
          </w:tcPr>
          <w:p w14:paraId="0317E3E7" w14:textId="546508C5"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5.21</w:t>
            </w:r>
          </w:p>
        </w:tc>
        <w:tc>
          <w:tcPr>
            <w:tcW w:w="6660" w:type="dxa"/>
          </w:tcPr>
          <w:p w14:paraId="468EB849" w14:textId="54383AAC" w:rsidR="00684F74" w:rsidRDefault="00684F74"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for handling categorial values</w:t>
            </w:r>
          </w:p>
        </w:tc>
        <w:tc>
          <w:tcPr>
            <w:tcW w:w="1011" w:type="dxa"/>
          </w:tcPr>
          <w:p w14:paraId="6C40982B" w14:textId="2856ABF8" w:rsidR="00684F74"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w:t>
            </w:r>
          </w:p>
        </w:tc>
      </w:tr>
      <w:tr w:rsidR="006D31C5" w14:paraId="7AFF328E" w14:textId="77777777" w:rsidTr="00A10F59">
        <w:trPr>
          <w:trHeight w:val="20"/>
        </w:trPr>
        <w:tc>
          <w:tcPr>
            <w:tcW w:w="1492" w:type="dxa"/>
          </w:tcPr>
          <w:p w14:paraId="21B0EAC5" w14:textId="776B1489"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5.22</w:t>
            </w:r>
          </w:p>
        </w:tc>
        <w:tc>
          <w:tcPr>
            <w:tcW w:w="6660" w:type="dxa"/>
          </w:tcPr>
          <w:p w14:paraId="1B2B3D11" w14:textId="729684C9" w:rsidR="006D31C5" w:rsidRDefault="006D31C5"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 label encoding</w:t>
            </w:r>
          </w:p>
        </w:tc>
        <w:tc>
          <w:tcPr>
            <w:tcW w:w="1011" w:type="dxa"/>
          </w:tcPr>
          <w:p w14:paraId="64D2832D" w14:textId="2F3CAAB6"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36</w:t>
            </w:r>
          </w:p>
        </w:tc>
      </w:tr>
      <w:tr w:rsidR="006D31C5" w14:paraId="51CB7EFC" w14:textId="77777777" w:rsidTr="00A10F59">
        <w:trPr>
          <w:trHeight w:val="20"/>
        </w:trPr>
        <w:tc>
          <w:tcPr>
            <w:tcW w:w="1492" w:type="dxa"/>
          </w:tcPr>
          <w:p w14:paraId="2DFF74DA" w14:textId="2BE510EE"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5.23</w:t>
            </w:r>
          </w:p>
        </w:tc>
        <w:tc>
          <w:tcPr>
            <w:tcW w:w="6660" w:type="dxa"/>
          </w:tcPr>
          <w:p w14:paraId="3C328A2A" w14:textId="638E2A52" w:rsidR="006D31C5" w:rsidRDefault="006D31C5"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 one hot encoding</w:t>
            </w:r>
          </w:p>
        </w:tc>
        <w:tc>
          <w:tcPr>
            <w:tcW w:w="1011" w:type="dxa"/>
          </w:tcPr>
          <w:p w14:paraId="79EB4538" w14:textId="2220B596"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37</w:t>
            </w:r>
          </w:p>
        </w:tc>
      </w:tr>
      <w:tr w:rsidR="00783EEE" w14:paraId="71D553B7" w14:textId="77777777" w:rsidTr="00A10F59">
        <w:trPr>
          <w:trHeight w:val="20"/>
        </w:trPr>
        <w:tc>
          <w:tcPr>
            <w:tcW w:w="1492" w:type="dxa"/>
          </w:tcPr>
          <w:p w14:paraId="20A4354A" w14:textId="06CBE056"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D31C5">
              <w:rPr>
                <w:rFonts w:ascii="Times New Roman" w:eastAsia="Times New Roman" w:hAnsi="Times New Roman" w:cs="Times New Roman"/>
                <w:sz w:val="24"/>
                <w:szCs w:val="24"/>
              </w:rPr>
              <w:t>24</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3875D62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D31C5">
              <w:rPr>
                <w:rFonts w:ascii="Times New Roman" w:eastAsia="Times New Roman" w:hAnsi="Times New Roman" w:cs="Times New Roman"/>
                <w:bCs/>
                <w:sz w:val="24"/>
                <w:szCs w:val="24"/>
              </w:rPr>
              <w:t>7</w:t>
            </w:r>
          </w:p>
        </w:tc>
      </w:tr>
      <w:tr w:rsidR="006D31C5" w14:paraId="3784AEBA" w14:textId="77777777" w:rsidTr="00A10F59">
        <w:trPr>
          <w:trHeight w:val="20"/>
        </w:trPr>
        <w:tc>
          <w:tcPr>
            <w:tcW w:w="1492" w:type="dxa"/>
          </w:tcPr>
          <w:p w14:paraId="2505A214" w14:textId="363037B3"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5.25</w:t>
            </w:r>
          </w:p>
        </w:tc>
        <w:tc>
          <w:tcPr>
            <w:tcW w:w="6660" w:type="dxa"/>
          </w:tcPr>
          <w:p w14:paraId="6427A910" w14:textId="3C6D22F4" w:rsid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snippet showing the dataset is split for the purpose of training, testing and validation </w:t>
            </w:r>
          </w:p>
        </w:tc>
        <w:tc>
          <w:tcPr>
            <w:tcW w:w="1011" w:type="dxa"/>
          </w:tcPr>
          <w:p w14:paraId="608DB5CF" w14:textId="6DBBAED5"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5BF3FDF8" w14:textId="77777777" w:rsidTr="00A10F59">
        <w:trPr>
          <w:trHeight w:val="20"/>
        </w:trPr>
        <w:tc>
          <w:tcPr>
            <w:tcW w:w="1492" w:type="dxa"/>
          </w:tcPr>
          <w:p w14:paraId="46DBFBBD" w14:textId="087C0DFF"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5.26</w:t>
            </w:r>
          </w:p>
        </w:tc>
        <w:tc>
          <w:tcPr>
            <w:tcW w:w="6660" w:type="dxa"/>
          </w:tcPr>
          <w:p w14:paraId="00555D27" w14:textId="2E4C1729"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amount of data used for training, testing and validation</w:t>
            </w:r>
          </w:p>
        </w:tc>
        <w:tc>
          <w:tcPr>
            <w:tcW w:w="1011" w:type="dxa"/>
          </w:tcPr>
          <w:p w14:paraId="65E34C53" w14:textId="2F5620CF"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74C2FF4C" w14:textId="77777777" w:rsidTr="00A10F59">
        <w:trPr>
          <w:trHeight w:val="20"/>
        </w:trPr>
        <w:tc>
          <w:tcPr>
            <w:tcW w:w="1492" w:type="dxa"/>
          </w:tcPr>
          <w:p w14:paraId="7BF8845F" w14:textId="00423F12"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5.27</w:t>
            </w:r>
          </w:p>
        </w:tc>
        <w:tc>
          <w:tcPr>
            <w:tcW w:w="6660" w:type="dxa"/>
          </w:tcPr>
          <w:p w14:paraId="07FB2B53" w14:textId="29D1A3F0"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 Standardization</w:t>
            </w:r>
          </w:p>
        </w:tc>
        <w:tc>
          <w:tcPr>
            <w:tcW w:w="1011" w:type="dxa"/>
          </w:tcPr>
          <w:p w14:paraId="49B9B78A" w14:textId="1A2FB8A6"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45A9BCE0" w14:textId="77777777" w:rsidTr="00A10F59">
        <w:trPr>
          <w:trHeight w:val="20"/>
        </w:trPr>
        <w:tc>
          <w:tcPr>
            <w:tcW w:w="1492" w:type="dxa"/>
          </w:tcPr>
          <w:p w14:paraId="1AFCC392" w14:textId="542DC8B3"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5.28</w:t>
            </w:r>
          </w:p>
        </w:tc>
        <w:tc>
          <w:tcPr>
            <w:tcW w:w="6660" w:type="dxa"/>
          </w:tcPr>
          <w:p w14:paraId="6DE788BC" w14:textId="1EF27DD2"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for saving the scaler object</w:t>
            </w:r>
          </w:p>
        </w:tc>
        <w:tc>
          <w:tcPr>
            <w:tcW w:w="1011" w:type="dxa"/>
          </w:tcPr>
          <w:p w14:paraId="66758630" w14:textId="20BA788E"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39</w:t>
            </w:r>
          </w:p>
        </w:tc>
      </w:tr>
      <w:tr w:rsidR="006D31C5" w14:paraId="4F96E616" w14:textId="77777777" w:rsidTr="00A10F59">
        <w:trPr>
          <w:trHeight w:val="20"/>
        </w:trPr>
        <w:tc>
          <w:tcPr>
            <w:tcW w:w="1492" w:type="dxa"/>
          </w:tcPr>
          <w:p w14:paraId="2C0F1A83" w14:textId="3E687834"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5.29</w:t>
            </w:r>
          </w:p>
        </w:tc>
        <w:tc>
          <w:tcPr>
            <w:tcW w:w="6660" w:type="dxa"/>
          </w:tcPr>
          <w:p w14:paraId="5A78F046" w14:textId="47545C58"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for computing accuracy, precision, recall, F1 score, specificity and confusion matrix of various ML algorithms</w:t>
            </w:r>
          </w:p>
        </w:tc>
        <w:tc>
          <w:tcPr>
            <w:tcW w:w="1011" w:type="dxa"/>
          </w:tcPr>
          <w:p w14:paraId="6CA6A1B7" w14:textId="6952DFD5"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40</w:t>
            </w:r>
          </w:p>
        </w:tc>
      </w:tr>
      <w:tr w:rsidR="00783EEE" w14:paraId="24E25AE5" w14:textId="77777777" w:rsidTr="00A10F59">
        <w:trPr>
          <w:trHeight w:val="20"/>
        </w:trPr>
        <w:tc>
          <w:tcPr>
            <w:tcW w:w="1492" w:type="dxa"/>
          </w:tcPr>
          <w:p w14:paraId="00A576BA" w14:textId="3A5366A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D31C5">
              <w:rPr>
                <w:rFonts w:ascii="Times New Roman" w:eastAsia="Times New Roman" w:hAnsi="Times New Roman" w:cs="Times New Roman"/>
                <w:sz w:val="24"/>
                <w:szCs w:val="24"/>
              </w:rPr>
              <w:t>30</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2B61DC8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5</w:t>
            </w:r>
          </w:p>
        </w:tc>
      </w:tr>
      <w:tr w:rsidR="006D31C5" w14:paraId="72A09F3F" w14:textId="77777777" w:rsidTr="00A10F59">
        <w:trPr>
          <w:trHeight w:val="20"/>
        </w:trPr>
        <w:tc>
          <w:tcPr>
            <w:tcW w:w="1492" w:type="dxa"/>
          </w:tcPr>
          <w:p w14:paraId="68F6C9B8" w14:textId="5ABA6D64"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5.31</w:t>
            </w:r>
          </w:p>
        </w:tc>
        <w:tc>
          <w:tcPr>
            <w:tcW w:w="6660" w:type="dxa"/>
          </w:tcPr>
          <w:p w14:paraId="5EA59605" w14:textId="6E393CAD"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to graphically visualize the train-validation-test score of models</w:t>
            </w:r>
          </w:p>
        </w:tc>
        <w:tc>
          <w:tcPr>
            <w:tcW w:w="1011" w:type="dxa"/>
          </w:tcPr>
          <w:p w14:paraId="11793987" w14:textId="4CBE3136"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45</w:t>
            </w:r>
          </w:p>
        </w:tc>
      </w:tr>
      <w:tr w:rsidR="00783EEE" w14:paraId="0211850B" w14:textId="77777777" w:rsidTr="00A10F59">
        <w:trPr>
          <w:trHeight w:val="20"/>
        </w:trPr>
        <w:tc>
          <w:tcPr>
            <w:tcW w:w="1492" w:type="dxa"/>
          </w:tcPr>
          <w:p w14:paraId="6A3D24F5" w14:textId="692BF428"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w:t>
            </w:r>
            <w:r w:rsidR="006D31C5">
              <w:rPr>
                <w:rFonts w:ascii="Times New Roman" w:eastAsia="Times New Roman" w:hAnsi="Times New Roman" w:cs="Times New Roman"/>
                <w:bCs/>
                <w:sz w:val="24"/>
                <w:szCs w:val="24"/>
              </w:rPr>
              <w:t>32</w:t>
            </w:r>
          </w:p>
        </w:tc>
        <w:tc>
          <w:tcPr>
            <w:tcW w:w="6660" w:type="dxa"/>
          </w:tcPr>
          <w:p w14:paraId="46BFB387" w14:textId="5078FE9B" w:rsidR="00783EEE"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49FB496A"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6</w:t>
            </w:r>
          </w:p>
        </w:tc>
      </w:tr>
      <w:tr w:rsidR="00783EEE" w14:paraId="3A04E59B" w14:textId="77777777" w:rsidTr="00A10F59">
        <w:trPr>
          <w:trHeight w:val="20"/>
        </w:trPr>
        <w:tc>
          <w:tcPr>
            <w:tcW w:w="1492" w:type="dxa"/>
          </w:tcPr>
          <w:p w14:paraId="4E0737E9" w14:textId="3A65F1C6"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w:t>
            </w:r>
            <w:r w:rsidR="006D31C5">
              <w:rPr>
                <w:rFonts w:ascii="Times New Roman" w:eastAsia="Times New Roman" w:hAnsi="Times New Roman" w:cs="Times New Roman"/>
                <w:bCs/>
                <w:sz w:val="24"/>
                <w:szCs w:val="24"/>
              </w:rPr>
              <w:t>33</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4B1C7F92"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6</w:t>
            </w:r>
          </w:p>
        </w:tc>
      </w:tr>
      <w:tr w:rsidR="006D31C5" w14:paraId="3979BF5A" w14:textId="77777777" w:rsidTr="00A10F59">
        <w:trPr>
          <w:trHeight w:val="20"/>
        </w:trPr>
        <w:tc>
          <w:tcPr>
            <w:tcW w:w="1492" w:type="dxa"/>
          </w:tcPr>
          <w:p w14:paraId="3F397DDD" w14:textId="661D797E"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5.34</w:t>
            </w:r>
          </w:p>
        </w:tc>
        <w:tc>
          <w:tcPr>
            <w:tcW w:w="6660" w:type="dxa"/>
          </w:tcPr>
          <w:p w14:paraId="1B9E4F12" w14:textId="5A925125" w:rsidR="006D31C5" w:rsidRP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234C1977" w14:textId="654832D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47</w:t>
            </w:r>
          </w:p>
        </w:tc>
      </w:tr>
      <w:tr w:rsidR="006D31C5" w14:paraId="469A0A5A" w14:textId="77777777" w:rsidTr="00A10F59">
        <w:trPr>
          <w:trHeight w:val="20"/>
        </w:trPr>
        <w:tc>
          <w:tcPr>
            <w:tcW w:w="1492" w:type="dxa"/>
          </w:tcPr>
          <w:p w14:paraId="2BFBC3CE" w14:textId="635946C7"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Figure 5.35</w:t>
            </w:r>
          </w:p>
        </w:tc>
        <w:tc>
          <w:tcPr>
            <w:tcW w:w="6660" w:type="dxa"/>
          </w:tcPr>
          <w:p w14:paraId="74938243" w14:textId="18572AB9" w:rsid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for model selection and training for optimization</w:t>
            </w:r>
          </w:p>
        </w:tc>
        <w:tc>
          <w:tcPr>
            <w:tcW w:w="1011" w:type="dxa"/>
          </w:tcPr>
          <w:p w14:paraId="59F928AB" w14:textId="6166CA78"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47</w:t>
            </w:r>
          </w:p>
        </w:tc>
      </w:tr>
      <w:tr w:rsidR="006D31C5" w14:paraId="3C6EFF1F" w14:textId="77777777" w:rsidTr="00A10F59">
        <w:trPr>
          <w:trHeight w:val="20"/>
        </w:trPr>
        <w:tc>
          <w:tcPr>
            <w:tcW w:w="1492" w:type="dxa"/>
          </w:tcPr>
          <w:p w14:paraId="4CD48A93" w14:textId="4D20C9EA"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5.36</w:t>
            </w:r>
          </w:p>
        </w:tc>
        <w:tc>
          <w:tcPr>
            <w:tcW w:w="6660" w:type="dxa"/>
          </w:tcPr>
          <w:p w14:paraId="10D50857" w14:textId="6FD65523" w:rsidR="006D31C5" w:rsidRPr="006D31C5" w:rsidRDefault="006D31C5"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 Neighbors Classifier score along with accuracy and confusion matrix</w:t>
            </w:r>
          </w:p>
        </w:tc>
        <w:tc>
          <w:tcPr>
            <w:tcW w:w="1011" w:type="dxa"/>
          </w:tcPr>
          <w:p w14:paraId="57ADAA66" w14:textId="1D1E5F7B"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6D31C5" w14:paraId="04F3140D" w14:textId="77777777" w:rsidTr="00A10F59">
        <w:trPr>
          <w:trHeight w:val="20"/>
        </w:trPr>
        <w:tc>
          <w:tcPr>
            <w:tcW w:w="1492" w:type="dxa"/>
          </w:tcPr>
          <w:p w14:paraId="016E593B" w14:textId="491ED6D9"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5.37</w:t>
            </w:r>
          </w:p>
        </w:tc>
        <w:tc>
          <w:tcPr>
            <w:tcW w:w="6660" w:type="dxa"/>
          </w:tcPr>
          <w:p w14:paraId="0161DE0A" w14:textId="3FEF0B18" w:rsidR="006D31C5" w:rsidRDefault="00502D18"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for saving the KNN Model</w:t>
            </w:r>
          </w:p>
        </w:tc>
        <w:tc>
          <w:tcPr>
            <w:tcW w:w="1011" w:type="dxa"/>
          </w:tcPr>
          <w:p w14:paraId="228FE28E" w14:textId="3EF9A11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6D31C5" w14:paraId="4A36C436" w14:textId="77777777" w:rsidTr="00A10F59">
        <w:trPr>
          <w:trHeight w:val="20"/>
        </w:trPr>
        <w:tc>
          <w:tcPr>
            <w:tcW w:w="1492" w:type="dxa"/>
          </w:tcPr>
          <w:p w14:paraId="0926884A" w14:textId="3BE31FB7"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5.38</w:t>
            </w:r>
          </w:p>
        </w:tc>
        <w:tc>
          <w:tcPr>
            <w:tcW w:w="6660" w:type="dxa"/>
          </w:tcPr>
          <w:p w14:paraId="264744CB" w14:textId="2EE3677E" w:rsidR="006D31C5" w:rsidRDefault="006D31C5"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to implement K-Fold Cross validation</w:t>
            </w:r>
          </w:p>
        </w:tc>
        <w:tc>
          <w:tcPr>
            <w:tcW w:w="1011" w:type="dxa"/>
          </w:tcPr>
          <w:p w14:paraId="1726E548" w14:textId="4730278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502D18" w14:paraId="7C246D17" w14:textId="77777777" w:rsidTr="00A10F59">
        <w:trPr>
          <w:trHeight w:val="20"/>
        </w:trPr>
        <w:tc>
          <w:tcPr>
            <w:tcW w:w="1492" w:type="dxa"/>
          </w:tcPr>
          <w:p w14:paraId="39B7A205" w14:textId="77CECCDA"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5.39</w:t>
            </w:r>
          </w:p>
        </w:tc>
        <w:tc>
          <w:tcPr>
            <w:tcW w:w="6660" w:type="dxa"/>
          </w:tcPr>
          <w:p w14:paraId="54CF72C1" w14:textId="37257B82" w:rsidR="00502D18" w:rsidRDefault="00502D18" w:rsidP="00502D18">
            <w:pPr>
              <w:spacing w:before="240" w:after="240" w:line="360" w:lineRule="auto"/>
              <w:jc w:val="both"/>
              <w:rPr>
                <w:rFonts w:ascii="Times New Roman" w:eastAsia="Times New Roman" w:hAnsi="Times New Roman" w:cs="Times New Roman"/>
                <w:bCs/>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35724742" w14:textId="7B430948"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9</w:t>
            </w:r>
          </w:p>
        </w:tc>
      </w:tr>
      <w:tr w:rsidR="00502D18" w14:paraId="19322830" w14:textId="77777777" w:rsidTr="00A10F59">
        <w:trPr>
          <w:trHeight w:val="20"/>
        </w:trPr>
        <w:tc>
          <w:tcPr>
            <w:tcW w:w="1492" w:type="dxa"/>
          </w:tcPr>
          <w:p w14:paraId="08E255B0" w14:textId="50333699"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5.40</w:t>
            </w:r>
          </w:p>
        </w:tc>
        <w:tc>
          <w:tcPr>
            <w:tcW w:w="6660" w:type="dxa"/>
          </w:tcPr>
          <w:p w14:paraId="6DFDE546" w14:textId="45B9C9DD"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and sample output after applying GridSearchCV</w:t>
            </w:r>
          </w:p>
        </w:tc>
        <w:tc>
          <w:tcPr>
            <w:tcW w:w="1011" w:type="dxa"/>
          </w:tcPr>
          <w:p w14:paraId="4051B24E" w14:textId="74DA26FF"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50</w:t>
            </w:r>
          </w:p>
        </w:tc>
      </w:tr>
      <w:tr w:rsidR="00502D18" w14:paraId="4FD07609" w14:textId="77777777" w:rsidTr="00A10F59">
        <w:trPr>
          <w:trHeight w:val="20"/>
        </w:trPr>
        <w:tc>
          <w:tcPr>
            <w:tcW w:w="1492" w:type="dxa"/>
          </w:tcPr>
          <w:p w14:paraId="59E95811" w14:textId="4B50D4EB"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5.41</w:t>
            </w:r>
          </w:p>
        </w:tc>
        <w:tc>
          <w:tcPr>
            <w:tcW w:w="6660" w:type="dxa"/>
          </w:tcPr>
          <w:p w14:paraId="67E46D13" w14:textId="305D026A"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and sample output after applying RandomizedSearchCV</w:t>
            </w:r>
          </w:p>
        </w:tc>
        <w:tc>
          <w:tcPr>
            <w:tcW w:w="1011" w:type="dxa"/>
          </w:tcPr>
          <w:p w14:paraId="41395721" w14:textId="3CF3AB82"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50</w:t>
            </w:r>
          </w:p>
        </w:tc>
      </w:tr>
      <w:tr w:rsidR="00502D18" w14:paraId="7570FCB8" w14:textId="77777777" w:rsidTr="00A10F59">
        <w:trPr>
          <w:trHeight w:val="20"/>
        </w:trPr>
        <w:tc>
          <w:tcPr>
            <w:tcW w:w="1492" w:type="dxa"/>
          </w:tcPr>
          <w:p w14:paraId="554929A8" w14:textId="21F7D5EC"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5.42</w:t>
            </w:r>
          </w:p>
        </w:tc>
        <w:tc>
          <w:tcPr>
            <w:tcW w:w="6660" w:type="dxa"/>
          </w:tcPr>
          <w:p w14:paraId="72D00412" w14:textId="6E2081AD"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for best feature selections</w:t>
            </w:r>
          </w:p>
        </w:tc>
        <w:tc>
          <w:tcPr>
            <w:tcW w:w="1011" w:type="dxa"/>
          </w:tcPr>
          <w:p w14:paraId="313911EA" w14:textId="15E01A2A"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w:t>
            </w:r>
          </w:p>
        </w:tc>
      </w:tr>
      <w:tr w:rsidR="00502D18" w14:paraId="0862D4F7" w14:textId="77777777" w:rsidTr="00A10F59">
        <w:trPr>
          <w:trHeight w:val="20"/>
        </w:trPr>
        <w:tc>
          <w:tcPr>
            <w:tcW w:w="1492" w:type="dxa"/>
          </w:tcPr>
          <w:p w14:paraId="0D73052C" w14:textId="63288365"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5.43</w:t>
            </w:r>
          </w:p>
        </w:tc>
        <w:tc>
          <w:tcPr>
            <w:tcW w:w="6660" w:type="dxa"/>
          </w:tcPr>
          <w:p w14:paraId="109A20F6" w14:textId="6DAADAB5"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Sample output showing train, validation and test dataset</w:t>
            </w:r>
          </w:p>
        </w:tc>
        <w:tc>
          <w:tcPr>
            <w:tcW w:w="1011" w:type="dxa"/>
          </w:tcPr>
          <w:p w14:paraId="03EF24C9" w14:textId="49FDA18E"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w:t>
            </w:r>
          </w:p>
        </w:tc>
      </w:tr>
      <w:tr w:rsidR="00502D18" w14:paraId="35500FC2" w14:textId="77777777" w:rsidTr="00A10F59">
        <w:trPr>
          <w:trHeight w:val="20"/>
        </w:trPr>
        <w:tc>
          <w:tcPr>
            <w:tcW w:w="1492" w:type="dxa"/>
          </w:tcPr>
          <w:p w14:paraId="1AA226C2" w14:textId="42A98AAD"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5.44</w:t>
            </w:r>
          </w:p>
        </w:tc>
        <w:tc>
          <w:tcPr>
            <w:tcW w:w="6660" w:type="dxa"/>
          </w:tcPr>
          <w:p w14:paraId="59B5A58F" w14:textId="11A9616E" w:rsidR="00502D18" w:rsidRDefault="00502D18" w:rsidP="00502D18">
            <w:pPr>
              <w:spacing w:before="240" w:after="240" w:line="360" w:lineRule="auto"/>
              <w:rPr>
                <w:rFonts w:ascii="Times New Roman" w:eastAsia="Times New Roman" w:hAnsi="Times New Roman" w:cs="Times New Roman"/>
                <w:sz w:val="24"/>
                <w:szCs w:val="24"/>
              </w:rPr>
            </w:pPr>
            <w:r w:rsidRPr="00AC47BA">
              <w:rPr>
                <w:rFonts w:ascii="Times New Roman" w:hAnsi="Times New Roman" w:cs="Times New Roman"/>
                <w:color w:val="000000" w:themeColor="text1"/>
                <w:sz w:val="24"/>
                <w:szCs w:val="24"/>
              </w:rPr>
              <w:t>L</w:t>
            </w:r>
            <w:r w:rsidRPr="00AC47BA">
              <w:rPr>
                <w:rFonts w:ascii="Times New Roman" w:eastAsia="Times New Roman" w:hAnsi="Times New Roman" w:cs="Times New Roman"/>
                <w:color w:val="000000" w:themeColor="text1"/>
                <w:sz w:val="23"/>
                <w:szCs w:val="23"/>
                <w:highlight w:val="white"/>
              </w:rPr>
              <w:t>ayout of the webpage (User form)</w:t>
            </w:r>
          </w:p>
        </w:tc>
        <w:tc>
          <w:tcPr>
            <w:tcW w:w="1011" w:type="dxa"/>
          </w:tcPr>
          <w:p w14:paraId="289D4AEC" w14:textId="7C8C62BC"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w:t>
            </w:r>
            <w:r w:rsidR="00072762">
              <w:rPr>
                <w:rFonts w:ascii="Times New Roman" w:eastAsia="Times New Roman" w:hAnsi="Times New Roman" w:cs="Times New Roman"/>
                <w:bCs/>
                <w:sz w:val="24"/>
                <w:szCs w:val="24"/>
              </w:rPr>
              <w:t>2</w:t>
            </w:r>
          </w:p>
        </w:tc>
      </w:tr>
      <w:tr w:rsidR="00502D18" w14:paraId="1B9B1B9F" w14:textId="77777777" w:rsidTr="00A10F59">
        <w:trPr>
          <w:trHeight w:val="20"/>
        </w:trPr>
        <w:tc>
          <w:tcPr>
            <w:tcW w:w="1492" w:type="dxa"/>
          </w:tcPr>
          <w:p w14:paraId="264345C2" w14:textId="764D1346" w:rsidR="00502D18" w:rsidRPr="003B3E36" w:rsidRDefault="00502D18" w:rsidP="00502D18">
            <w:pPr>
              <w:spacing w:before="240" w:after="240" w:line="360" w:lineRule="auto"/>
              <w:rPr>
                <w:rFonts w:ascii="Times New Roman" w:hAnsi="Times New Roman" w:cs="Times New Roman"/>
                <w:sz w:val="24"/>
                <w:szCs w:val="24"/>
              </w:rPr>
            </w:pPr>
            <w:r>
              <w:rPr>
                <w:rFonts w:ascii="Times New Roman" w:eastAsia="Times New Roman" w:hAnsi="Times New Roman" w:cs="Times New Roman"/>
                <w:bCs/>
                <w:sz w:val="24"/>
                <w:szCs w:val="24"/>
              </w:rPr>
              <w:t>Figure 5.44</w:t>
            </w:r>
            <w:r>
              <w:rPr>
                <w:rFonts w:ascii="Times New Roman" w:hAnsi="Times New Roman" w:cs="Times New Roman"/>
                <w:sz w:val="24"/>
                <w:szCs w:val="24"/>
              </w:rPr>
              <w:t>a</w:t>
            </w:r>
          </w:p>
        </w:tc>
        <w:tc>
          <w:tcPr>
            <w:tcW w:w="6660" w:type="dxa"/>
          </w:tcPr>
          <w:p w14:paraId="7DD7EC14" w14:textId="30EBD416" w:rsidR="00502D18" w:rsidRPr="00502D18" w:rsidRDefault="00502D18" w:rsidP="00502D1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input data filled in the Form</w:t>
            </w:r>
          </w:p>
        </w:tc>
        <w:tc>
          <w:tcPr>
            <w:tcW w:w="1011" w:type="dxa"/>
          </w:tcPr>
          <w:p w14:paraId="5F88BBD7" w14:textId="21277A26"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53</w:t>
            </w:r>
          </w:p>
        </w:tc>
      </w:tr>
      <w:tr w:rsidR="00502D18" w14:paraId="5CE12689" w14:textId="77777777" w:rsidTr="00A10F59">
        <w:trPr>
          <w:trHeight w:val="20"/>
        </w:trPr>
        <w:tc>
          <w:tcPr>
            <w:tcW w:w="1492" w:type="dxa"/>
          </w:tcPr>
          <w:p w14:paraId="40951F5F" w14:textId="5F7968B8"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5.44</w:t>
            </w:r>
            <w:r>
              <w:rPr>
                <w:rFonts w:ascii="Times New Roman" w:eastAsia="Times New Roman" w:hAnsi="Times New Roman" w:cs="Times New Roman"/>
                <w:sz w:val="24"/>
                <w:szCs w:val="24"/>
              </w:rPr>
              <w:t>b</w:t>
            </w:r>
          </w:p>
        </w:tc>
        <w:tc>
          <w:tcPr>
            <w:tcW w:w="6660" w:type="dxa"/>
          </w:tcPr>
          <w:p w14:paraId="33E1595A" w14:textId="1522E42B"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5F22B356"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w:t>
            </w:r>
            <w:r w:rsidR="00072762">
              <w:rPr>
                <w:rFonts w:ascii="Times New Roman" w:eastAsia="Times New Roman" w:hAnsi="Times New Roman" w:cs="Times New Roman"/>
                <w:bCs/>
                <w:sz w:val="24"/>
                <w:szCs w:val="24"/>
              </w:rPr>
              <w:t>4</w:t>
            </w:r>
          </w:p>
        </w:tc>
      </w:tr>
    </w:tbl>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546B1C0" w14:textId="77777777" w:rsidR="009A1DC5" w:rsidRDefault="009A1DC5" w:rsidP="00072762">
      <w:pPr>
        <w:spacing w:before="240" w:after="240" w:line="360" w:lineRule="auto"/>
        <w:rPr>
          <w:rFonts w:ascii="Times New Roman" w:eastAsia="Times New Roman" w:hAnsi="Times New Roman" w:cs="Times New Roman"/>
          <w:b/>
          <w:sz w:val="28"/>
          <w:szCs w:val="28"/>
        </w:rPr>
      </w:pPr>
    </w:p>
    <w:p w14:paraId="36ED878D" w14:textId="048D2164"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1514D918"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C71CE2" w:rsidRPr="00C71CE2">
        <w:rPr>
          <w:rFonts w:ascii="Times New Roman" w:eastAsia="Times New Roman" w:hAnsi="Times New Roman" w:cs="Times New Roman"/>
          <w:bCs/>
          <w:sz w:val="24"/>
          <w:szCs w:val="24"/>
        </w:rPr>
        <w:t>We</w:t>
      </w:r>
      <w:r>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C71CE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057574E" w:rsidR="00BB43EA" w:rsidRDefault="005E5E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would like to appreciate the whole team effort for the completion of this project</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We</w:t>
      </w:r>
      <w:r w:rsidR="00330888">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sidR="00330888">
        <w:rPr>
          <w:rFonts w:ascii="Times New Roman" w:eastAsia="Times New Roman" w:hAnsi="Times New Roman" w:cs="Times New Roman"/>
          <w:sz w:val="24"/>
          <w:szCs w:val="24"/>
        </w:rPr>
        <w:t xml:space="preserve"> gratitude for the Department of Computer Science Engineering, Gobind Ballabh Pant Government Engineering college </w:t>
      </w:r>
      <w:r w:rsidR="00C71CE2">
        <w:rPr>
          <w:rFonts w:ascii="Times New Roman" w:eastAsia="Times New Roman" w:hAnsi="Times New Roman" w:cs="Times New Roman"/>
          <w:sz w:val="24"/>
          <w:szCs w:val="24"/>
        </w:rPr>
        <w:t>for</w:t>
      </w:r>
      <w:r w:rsidR="00330888">
        <w:rPr>
          <w:rFonts w:ascii="Times New Roman" w:eastAsia="Times New Roman" w:hAnsi="Times New Roman" w:cs="Times New Roman"/>
          <w:sz w:val="24"/>
          <w:szCs w:val="24"/>
        </w:rPr>
        <w:t xml:space="preserve"> provid</w:t>
      </w:r>
      <w:r w:rsidR="00C71CE2">
        <w:rPr>
          <w:rFonts w:ascii="Times New Roman" w:eastAsia="Times New Roman" w:hAnsi="Times New Roman" w:cs="Times New Roman"/>
          <w:sz w:val="24"/>
          <w:szCs w:val="24"/>
        </w:rPr>
        <w:t>ing</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us</w:t>
      </w:r>
      <w:r w:rsidR="00330888">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235E9C7C" w14:textId="77777777" w:rsidR="00072762" w:rsidRDefault="00072762">
      <w:pPr>
        <w:spacing w:before="240" w:after="240" w:line="360" w:lineRule="auto"/>
        <w:jc w:val="center"/>
        <w:rPr>
          <w:rFonts w:ascii="Times New Roman" w:eastAsia="Times New Roman" w:hAnsi="Times New Roman" w:cs="Times New Roman"/>
          <w:b/>
          <w:sz w:val="28"/>
          <w:szCs w:val="28"/>
        </w:rPr>
      </w:pPr>
    </w:p>
    <w:p w14:paraId="175A55F5" w14:textId="5146C774"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8"/>
          <w:footerReference w:type="first" r:id="rId19"/>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20E6E3A4" w14:textId="0B4F8F8A" w:rsidR="0022588B" w:rsidRDefault="0022588B" w:rsidP="00C53386">
      <w:pPr>
        <w:pStyle w:val="NormalWeb"/>
        <w:spacing w:line="360" w:lineRule="auto"/>
        <w:jc w:val="both"/>
        <w:rPr>
          <w:color w:val="111111"/>
        </w:rPr>
      </w:pPr>
      <w:r w:rsidRPr="0022588B">
        <w:rPr>
          <w:color w:val="111111"/>
        </w:rPr>
        <w:t>A stroke happens when the blood supply to a piece of your brain is hindered or decreased, forestalling mind tissue from getting oxygen and supplements. Brain cells being to die in minutes. Stroke is a health-related crisis, and prompt treatment is significant. Early activity can diminish brain harm and different intricacies. In 2018, 1 in each 6</w:t>
      </w:r>
      <w:r>
        <w:rPr>
          <w:color w:val="111111"/>
        </w:rPr>
        <w:t xml:space="preserve"> deaths</w:t>
      </w:r>
      <w:r w:rsidRPr="0022588B">
        <w:rPr>
          <w:color w:val="111111"/>
        </w:rPr>
        <w:t xml:space="preserve"> from cardiovascular illness was because of stroke in USA. Consistently, in excess of 795,000 individuals in the United States have a stroke.[1]</w:t>
      </w:r>
    </w:p>
    <w:p w14:paraId="6CD13831" w14:textId="77777777" w:rsidR="00C53386" w:rsidRDefault="00C53386" w:rsidP="00C53386">
      <w:pPr>
        <w:spacing w:before="375" w:after="375" w:line="360" w:lineRule="auto"/>
        <w:jc w:val="both"/>
        <w:rPr>
          <w:rFonts w:ascii="Times New Roman" w:eastAsia="SimSun" w:hAnsi="Times New Roman" w:cs="Times New Roman"/>
          <w:color w:val="000000" w:themeColor="text1"/>
          <w:sz w:val="24"/>
          <w:szCs w:val="24"/>
          <w:lang w:val="en-US" w:eastAsia="zh-CN"/>
        </w:rPr>
      </w:pPr>
      <w:r w:rsidRPr="00C53386">
        <w:rPr>
          <w:rFonts w:ascii="Times New Roman" w:eastAsia="SimSun" w:hAnsi="Times New Roman" w:cs="Times New Roman"/>
          <w:color w:val="000000" w:themeColor="text1"/>
          <w:sz w:val="24"/>
          <w:szCs w:val="24"/>
          <w:lang w:val="en-US" w:eastAsia="zh-CN"/>
        </w:rPr>
        <w:t>Signs and indications of a stroke may incorporate a failure to move or feel on one side of the body, issues understanding or talking, dizziness, or loss of vision to one side. Signs and side effects frequently appear soon after the stroke has occurred. In the event that manifestations last short of what a couple of hours, the stroke is a transient ischemic assault (TIA), likewise called a mini stroke. A hemorrhagic stroke may likewise be related with an extreme headache. The indications of a stroke can be lasting. Long haul complexities may incorporate pneumonia and loss of bladder control.[2]</w:t>
      </w:r>
    </w:p>
    <w:p w14:paraId="25102CD3" w14:textId="19299F4E"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w:t>
      </w:r>
      <w:r w:rsidR="00CD7F64">
        <w:rPr>
          <w:rFonts w:ascii="Times New Roman" w:eastAsia="Times New Roman" w:hAnsi="Times New Roman" w:cs="Times New Roman"/>
          <w:color w:val="231F20"/>
          <w:sz w:val="24"/>
          <w:szCs w:val="24"/>
          <w:lang w:eastAsia="en-IN"/>
        </w:rPr>
        <w:t>wo</w:t>
      </w:r>
      <w:r>
        <w:rPr>
          <w:rFonts w:ascii="Times New Roman" w:eastAsia="Times New Roman" w:hAnsi="Times New Roman" w:cs="Times New Roman"/>
          <w:color w:val="231F20"/>
          <w:sz w:val="24"/>
          <w:szCs w:val="24"/>
          <w:lang w:eastAsia="en-IN"/>
        </w:rPr>
        <w:t xml:space="preserve"> main types</w:t>
      </w:r>
      <w:r w:rsidRPr="001241B4">
        <w:rPr>
          <w:rFonts w:ascii="Times New Roman" w:eastAsia="Times New Roman" w:hAnsi="Times New Roman" w:cs="Times New Roman"/>
          <w:color w:val="231F20"/>
          <w:sz w:val="24"/>
          <w:szCs w:val="24"/>
          <w:lang w:eastAsia="en-IN"/>
        </w:rPr>
        <w:t> of stroke:</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0902B169" w14:textId="77777777" w:rsidR="009B31E7" w:rsidRDefault="009B31E7" w:rsidP="009B31E7">
      <w:pPr>
        <w:pStyle w:val="NormalWeb"/>
        <w:spacing w:line="360" w:lineRule="auto"/>
        <w:jc w:val="both"/>
        <w:rPr>
          <w:rFonts w:eastAsia="Times New Roman"/>
          <w:color w:val="231F20"/>
          <w:lang w:eastAsia="en-IN"/>
        </w:rPr>
      </w:pPr>
      <w:r w:rsidRPr="009B31E7">
        <w:rPr>
          <w:rFonts w:eastAsia="Times New Roman"/>
          <w:color w:val="231F20"/>
          <w:lang w:eastAsia="en-IN"/>
        </w:rPr>
        <w:t xml:space="preserve">This is the most widely recognized sort of stroke, making up 87% of all cases. A blood coagulation keeps blood and oxygen from arriving at an area in brain. It happens when the </w:t>
      </w:r>
      <w:r w:rsidRPr="009B31E7">
        <w:rPr>
          <w:rFonts w:eastAsia="Times New Roman"/>
          <w:color w:val="231F20"/>
          <w:lang w:eastAsia="en-IN"/>
        </w:rPr>
        <w:lastRenderedPageBreak/>
        <w:t>mind's veins become limited or hindered, causing seriously decreased blood stream (ischemia) as displayed in Figure 1.1. Obstructed or limited veins are brought about by fatty deposits that develops in veins or by blood clumps or other debris that travel through your circulatory system and lodge in the veins in your brain.[2]</w:t>
      </w:r>
    </w:p>
    <w:p w14:paraId="454181C7" w14:textId="6AD85A07" w:rsidR="00474DAA" w:rsidRPr="004D65B6" w:rsidRDefault="006B1B96" w:rsidP="00474DAA">
      <w:pPr>
        <w:pStyle w:val="NormalWeb"/>
        <w:spacing w:line="360" w:lineRule="auto"/>
        <w:jc w:val="center"/>
        <w:rPr>
          <w:color w:val="000000" w:themeColor="text1"/>
        </w:rPr>
      </w:pPr>
      <w:r>
        <w:rPr>
          <w:noProof/>
        </w:rPr>
        <w:drawing>
          <wp:inline distT="0" distB="0" distL="0" distR="0" wp14:anchorId="46FC175A" wp14:editId="091441D6">
            <wp:extent cx="1895086" cy="1384300"/>
            <wp:effectExtent l="0" t="0" r="0" b="6350"/>
            <wp:docPr id="36" name="Picture 36" descr="Ischemic Stroke | Dr. Sondev ban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 Dr. Sondev bans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3125" cy="1397477"/>
                    </a:xfrm>
                    <a:prstGeom prst="rect">
                      <a:avLst/>
                    </a:prstGeom>
                    <a:noFill/>
                    <a:ln>
                      <a:noFill/>
                    </a:ln>
                  </pic:spPr>
                </pic:pic>
              </a:graphicData>
            </a:graphic>
          </wp:inline>
        </w:drawing>
      </w:r>
    </w:p>
    <w:p w14:paraId="7D1C92DF" w14:textId="1D9CBE6B" w:rsidR="00474DAA" w:rsidRPr="004D65B6" w:rsidRDefault="00474DAA" w:rsidP="00474DAA">
      <w:pPr>
        <w:pStyle w:val="NormalWeb"/>
        <w:spacing w:line="360" w:lineRule="auto"/>
        <w:jc w:val="center"/>
        <w:rPr>
          <w:color w:val="000000" w:themeColor="text1"/>
        </w:rPr>
      </w:pPr>
      <w:r w:rsidRPr="004D65B6">
        <w:rPr>
          <w:color w:val="000000" w:themeColor="text1"/>
        </w:rPr>
        <w:t>Figure 1</w:t>
      </w:r>
      <w:r>
        <w:rPr>
          <w:color w:val="000000" w:themeColor="text1"/>
        </w:rPr>
        <w:t>.1</w:t>
      </w:r>
      <w:r w:rsidRPr="004D65B6">
        <w:rPr>
          <w:color w:val="000000" w:themeColor="text1"/>
        </w:rPr>
        <w:t xml:space="preserve"> </w:t>
      </w:r>
      <w:r w:rsidR="006B1B96">
        <w:t>Figure showing blockage in tissue, which happens in the case of ischemic stroke</w:t>
      </w:r>
    </w:p>
    <w:p w14:paraId="641FA3C5" w14:textId="69AC81AE" w:rsidR="006C3C91" w:rsidRPr="004D65B6" w:rsidRDefault="00B15568" w:rsidP="006B1B96">
      <w:pPr>
        <w:pStyle w:val="NormalWeb"/>
        <w:spacing w:line="360" w:lineRule="auto"/>
        <w:jc w:val="both"/>
        <w:rPr>
          <w:color w:val="000000" w:themeColor="text1"/>
        </w:rPr>
      </w:pPr>
      <w:r>
        <w:rPr>
          <w:color w:val="000000" w:themeColor="text1"/>
        </w:rPr>
        <w:t>Factors contributing in ischemic stroke are</w:t>
      </w:r>
      <w:r w:rsidR="006C3C91" w:rsidRPr="004D65B6">
        <w:rPr>
          <w:color w:val="000000" w:themeColor="text1"/>
        </w:rPr>
        <w:t xml:space="preserve">: </w:t>
      </w:r>
    </w:p>
    <w:p w14:paraId="14FFF1C1" w14:textId="77777777" w:rsidR="006A1801" w:rsidRPr="00720651" w:rsidRDefault="006A1801"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6A1801">
        <w:rPr>
          <w:rFonts w:ascii="Times New Roman" w:hAnsi="Times New Roman" w:cs="Times New Roman"/>
          <w:sz w:val="24"/>
          <w:szCs w:val="24"/>
        </w:rPr>
        <w:t xml:space="preserve">Obstruction </w:t>
      </w:r>
      <w:r w:rsidRPr="00720651">
        <w:rPr>
          <w:rFonts w:ascii="Times New Roman" w:hAnsi="Times New Roman" w:cs="Times New Roman"/>
          <w:sz w:val="24"/>
          <w:szCs w:val="24"/>
        </w:rPr>
        <w:t>of a vein by a blood coagulation formed locally</w:t>
      </w:r>
    </w:p>
    <w:p w14:paraId="5E6344EB" w14:textId="5B76B939" w:rsidR="006C3C91" w:rsidRPr="004D65B6" w:rsidRDefault="00720651"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720651">
        <w:rPr>
          <w:rFonts w:ascii="Times New Roman" w:hAnsi="Times New Roman" w:cs="Times New Roman"/>
          <w:sz w:val="24"/>
          <w:szCs w:val="24"/>
        </w:rPr>
        <w:t>Block because of an embolus from somewhere else in the body</w:t>
      </w:r>
      <w:r w:rsidR="006C3C91" w:rsidRPr="004D65B6">
        <w:rPr>
          <w:rFonts w:ascii="Times New Roman" w:hAnsi="Times New Roman" w:cs="Times New Roman"/>
          <w:color w:val="000000" w:themeColor="text1"/>
          <w:sz w:val="24"/>
          <w:szCs w:val="24"/>
        </w:rPr>
        <w:t xml:space="preserve">, </w:t>
      </w:r>
    </w:p>
    <w:p w14:paraId="2157D3F9" w14:textId="5402C8E6"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6C3C91" w:rsidRPr="004D65B6">
        <w:rPr>
          <w:rFonts w:ascii="Times New Roman" w:hAnsi="Times New Roman" w:cs="Times New Roman"/>
          <w:color w:val="000000" w:themeColor="text1"/>
          <w:sz w:val="24"/>
          <w:szCs w:val="24"/>
        </w:rPr>
        <w:t xml:space="preserve">eneral decrease in blood supply, e.g., in </w:t>
      </w:r>
      <w:hyperlink r:id="rId21" w:tooltip="Shock (circulatory)" w:history="1">
        <w:r w:rsidR="006C3C91" w:rsidRPr="004D65B6">
          <w:rPr>
            <w:rStyle w:val="Hyperlink"/>
            <w:rFonts w:ascii="Times New Roman" w:hAnsi="Times New Roman" w:cs="Times New Roman"/>
            <w:color w:val="000000" w:themeColor="text1"/>
            <w:sz w:val="24"/>
            <w:szCs w:val="24"/>
            <w:u w:val="none"/>
          </w:rPr>
          <w:t>shock</w:t>
        </w:r>
      </w:hyperlink>
    </w:p>
    <w:p w14:paraId="4AD406F9" w14:textId="3C1DEA45" w:rsidR="00CD7F64" w:rsidRPr="001241B4" w:rsidRDefault="00CD7F64" w:rsidP="00CD7F64">
      <w:pPr>
        <w:spacing w:before="100" w:beforeAutospacing="1" w:after="120" w:line="360" w:lineRule="auto"/>
        <w:jc w:val="both"/>
        <w:rPr>
          <w:rFonts w:ascii="Times New Roman" w:eastAsia="Times New Roman" w:hAnsi="Times New Roman" w:cs="Times New Roman"/>
          <w:color w:val="231F20"/>
          <w:sz w:val="24"/>
          <w:szCs w:val="24"/>
          <w:lang w:eastAsia="en-IN"/>
        </w:rPr>
      </w:pPr>
      <w:r>
        <w:rPr>
          <w:rFonts w:ascii="Times New Roman" w:hAnsi="Times New Roman" w:cs="Times New Roman"/>
          <w:color w:val="000000" w:themeColor="text1"/>
          <w:sz w:val="24"/>
          <w:szCs w:val="24"/>
        </w:rPr>
        <w:t xml:space="preserve">An important type of ischemic stroke is </w:t>
      </w:r>
      <w:r w:rsidRPr="00CD7F64">
        <w:rPr>
          <w:rFonts w:ascii="Times New Roman" w:hAnsi="Times New Roman" w:cs="Times New Roman"/>
          <w:b/>
          <w:bCs/>
          <w:color w:val="000000" w:themeColor="text1"/>
          <w:sz w:val="24"/>
          <w:szCs w:val="24"/>
        </w:rPr>
        <w:t>transient ischemic stroke</w:t>
      </w:r>
      <w:r>
        <w:rPr>
          <w:rFonts w:ascii="Times New Roman" w:hAnsi="Times New Roman" w:cs="Times New Roman"/>
          <w:color w:val="000000" w:themeColor="text1"/>
          <w:sz w:val="24"/>
          <w:szCs w:val="24"/>
        </w:rPr>
        <w:t xml:space="preserve">. </w:t>
      </w:r>
      <w:r w:rsidR="008B3072" w:rsidRPr="008B3072">
        <w:rPr>
          <w:rFonts w:ascii="Times New Roman" w:eastAsia="Times New Roman" w:hAnsi="Times New Roman" w:cs="Times New Roman"/>
          <w:color w:val="231F20"/>
          <w:sz w:val="24"/>
          <w:szCs w:val="24"/>
          <w:lang w:eastAsia="en-IN"/>
        </w:rPr>
        <w:t>This happens when blood stream to a piece of the mind is lacking for a short span of time. It is a transitory time of indications like those you'd have in a stroke. Typical blood flow resumes after a short time, and the side effects resolve without treatment. They are also called a ministroke. A TIA doesn't cause lasting harm. They're brought about by a transitory lessening in blood supply to part of your brain, which may last just five minutes. Figure 1.2 shows how ischemic stroke is not the same as transient ischemic attack.[2]</w:t>
      </w:r>
    </w:p>
    <w:p w14:paraId="431C5B85" w14:textId="77777777" w:rsidR="00CD7F64" w:rsidRDefault="00CD7F64" w:rsidP="00CD7F64">
      <w:pPr>
        <w:pStyle w:val="NormalWeb"/>
        <w:shd w:val="clear" w:color="auto" w:fill="FFFFFF"/>
        <w:spacing w:beforeAutospacing="0" w:after="360" w:afterAutospacing="0" w:line="360" w:lineRule="auto"/>
        <w:jc w:val="center"/>
        <w:rPr>
          <w:color w:val="111111"/>
        </w:rPr>
      </w:pPr>
      <w:r>
        <w:rPr>
          <w:noProof/>
        </w:rPr>
        <w:drawing>
          <wp:inline distT="0" distB="0" distL="0" distR="0" wp14:anchorId="56CDC5D8" wp14:editId="2F2BCDCE">
            <wp:extent cx="3248660" cy="1700274"/>
            <wp:effectExtent l="0" t="0" r="0" b="0"/>
            <wp:docPr id="38" name="Picture 38" descr="What Is a &amp;quot;Mini&amp;quot;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amp;quot;Mini&amp;quot; Strok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7087" cy="1709918"/>
                    </a:xfrm>
                    <a:prstGeom prst="rect">
                      <a:avLst/>
                    </a:prstGeom>
                    <a:noFill/>
                    <a:ln>
                      <a:noFill/>
                    </a:ln>
                  </pic:spPr>
                </pic:pic>
              </a:graphicData>
            </a:graphic>
          </wp:inline>
        </w:drawing>
      </w:r>
    </w:p>
    <w:p w14:paraId="738FC0FA" w14:textId="02E91869" w:rsidR="00CD7F64" w:rsidRPr="00CD7F64" w:rsidRDefault="00CD7F64" w:rsidP="00CD7F64">
      <w:pPr>
        <w:tabs>
          <w:tab w:val="left" w:pos="720"/>
        </w:tabs>
        <w:spacing w:beforeAutospacing="1" w:afterAutospacing="1" w:line="360" w:lineRule="auto"/>
        <w:jc w:val="center"/>
        <w:rPr>
          <w:rFonts w:ascii="Times New Roman" w:hAnsi="Times New Roman" w:cs="Times New Roman"/>
          <w:color w:val="000000" w:themeColor="text1"/>
          <w:sz w:val="24"/>
          <w:szCs w:val="24"/>
        </w:rPr>
      </w:pPr>
      <w:r w:rsidRPr="00CD7F64">
        <w:rPr>
          <w:rFonts w:ascii="Times New Roman" w:hAnsi="Times New Roman" w:cs="Times New Roman"/>
          <w:color w:val="111111"/>
        </w:rPr>
        <w:t>Figure 1.</w:t>
      </w:r>
      <w:r w:rsidR="000F3118">
        <w:rPr>
          <w:rFonts w:ascii="Times New Roman" w:hAnsi="Times New Roman" w:cs="Times New Roman"/>
          <w:color w:val="111111"/>
        </w:rPr>
        <w:t>2</w:t>
      </w:r>
      <w:r w:rsidRPr="00CD7F64">
        <w:rPr>
          <w:rFonts w:ascii="Times New Roman" w:hAnsi="Times New Roman" w:cs="Times New Roman"/>
          <w:color w:val="111111"/>
        </w:rPr>
        <w:t xml:space="preserve"> Figure representing the difference in TIA and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Hemorrhagic stroke</w:t>
      </w:r>
      <w:r w:rsidRPr="00D476FF">
        <w:rPr>
          <w:rFonts w:ascii="Times New Roman" w:eastAsia="Times New Roman" w:hAnsi="Times New Roman" w:cs="Times New Roman"/>
          <w:color w:val="231F20"/>
          <w:sz w:val="24"/>
          <w:szCs w:val="24"/>
          <w:lang w:eastAsia="en-IN"/>
        </w:rPr>
        <w:t xml:space="preserve">  </w:t>
      </w:r>
    </w:p>
    <w:p w14:paraId="69F36668" w14:textId="77777777" w:rsidR="008B3072" w:rsidRDefault="008B3072" w:rsidP="000E775B">
      <w:pPr>
        <w:spacing w:before="100" w:beforeAutospacing="1" w:after="120" w:line="360" w:lineRule="auto"/>
        <w:jc w:val="both"/>
        <w:rPr>
          <w:rFonts w:ascii="Times New Roman" w:eastAsia="SimSun" w:hAnsi="Times New Roman" w:cs="Times New Roman"/>
          <w:color w:val="111111"/>
          <w:sz w:val="24"/>
          <w:szCs w:val="24"/>
          <w:lang w:val="en-US" w:eastAsia="zh-CN"/>
        </w:rPr>
      </w:pPr>
      <w:r w:rsidRPr="008B3072">
        <w:rPr>
          <w:rFonts w:ascii="Times New Roman" w:eastAsia="SimSun" w:hAnsi="Times New Roman" w:cs="Times New Roman"/>
          <w:color w:val="111111"/>
          <w:sz w:val="24"/>
          <w:szCs w:val="24"/>
          <w:lang w:val="en-US" w:eastAsia="zh-CN"/>
        </w:rPr>
        <w:t>Hemorrhagic stroke happens when a vein in your mind breaks or cracks as displayed in Figure 1.3. Brain hemorrhages can result from numerous conditions that influence your veins. These are generally the aftereffect of aneurysms (an aneurysm refers to a weakening of an artery wall that creates a bulge, or distention, of the artery). [2]</w:t>
      </w:r>
    </w:p>
    <w:p w14:paraId="249B860A" w14:textId="0CDBDE7F" w:rsidR="00761D2D" w:rsidRDefault="00761D2D" w:rsidP="00761D2D">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19F485E0" wp14:editId="7B7DE895">
            <wp:extent cx="1593850" cy="1373345"/>
            <wp:effectExtent l="0" t="0" r="635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8838"/>
                    <a:stretch/>
                  </pic:blipFill>
                  <pic:spPr bwMode="auto">
                    <a:xfrm>
                      <a:off x="0" y="0"/>
                      <a:ext cx="1611516" cy="1388567"/>
                    </a:xfrm>
                    <a:prstGeom prst="rect">
                      <a:avLst/>
                    </a:prstGeom>
                    <a:noFill/>
                    <a:ln>
                      <a:noFill/>
                    </a:ln>
                    <a:extLst>
                      <a:ext uri="{53640926-AAD7-44D8-BBD7-CCE9431645EC}">
                        <a14:shadowObscured xmlns:a14="http://schemas.microsoft.com/office/drawing/2010/main"/>
                      </a:ext>
                    </a:extLst>
                  </pic:spPr>
                </pic:pic>
              </a:graphicData>
            </a:graphic>
          </wp:inline>
        </w:drawing>
      </w:r>
    </w:p>
    <w:p w14:paraId="79B4B548" w14:textId="756C87E6" w:rsidR="00761D2D" w:rsidRPr="00F26748" w:rsidRDefault="00761D2D" w:rsidP="00F26748">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w:t>
      </w:r>
      <w:r w:rsidR="000F3118">
        <w:rPr>
          <w:rFonts w:ascii="Times New Roman" w:eastAsia="Times New Roman" w:hAnsi="Times New Roman" w:cs="Times New Roman"/>
          <w:color w:val="231F20"/>
          <w:sz w:val="24"/>
          <w:szCs w:val="24"/>
          <w:lang w:eastAsia="en-IN"/>
        </w:rPr>
        <w:t>3</w:t>
      </w:r>
      <w:r>
        <w:rPr>
          <w:rFonts w:ascii="Times New Roman" w:eastAsia="Times New Roman" w:hAnsi="Times New Roman" w:cs="Times New Roman"/>
          <w:color w:val="231F20"/>
          <w:sz w:val="24"/>
          <w:szCs w:val="24"/>
          <w:lang w:eastAsia="en-IN"/>
        </w:rPr>
        <w:t xml:space="preserve"> Figure representing rapture of tissue as happens in hemorrhagic stroke</w:t>
      </w:r>
    </w:p>
    <w:p w14:paraId="141141ED" w14:textId="5568CBF5" w:rsidR="001241B4" w:rsidRPr="001241B4" w:rsidRDefault="001241B4" w:rsidP="00E7122C">
      <w:pPr>
        <w:pStyle w:val="NormalWeb"/>
        <w:shd w:val="clear" w:color="auto" w:fill="FFFFFF"/>
        <w:spacing w:beforeAutospacing="0" w:after="360" w:afterAutospacing="0" w:line="360" w:lineRule="auto"/>
        <w:jc w:val="both"/>
        <w:rPr>
          <w:color w:val="111111"/>
        </w:rPr>
      </w:pPr>
      <w:r w:rsidRPr="001241B4">
        <w:rPr>
          <w:color w:val="111111"/>
        </w:rPr>
        <w:t xml:space="preserve">Factors </w:t>
      </w:r>
      <w:r w:rsidR="006234AE">
        <w:rPr>
          <w:color w:val="111111"/>
        </w:rPr>
        <w:t>leading</w:t>
      </w:r>
      <w:r w:rsidRPr="001241B4">
        <w:rPr>
          <w:color w:val="111111"/>
        </w:rPr>
        <w:t xml:space="preserve"> to hemorrhagic stroke include:</w:t>
      </w:r>
    </w:p>
    <w:p w14:paraId="751AE61B" w14:textId="15DEEBE9" w:rsidR="001241B4" w:rsidRPr="00CC78BE" w:rsidRDefault="00A274E8"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Extremely</w:t>
      </w:r>
      <w:r w:rsidR="001241B4" w:rsidRPr="00CC78BE">
        <w:rPr>
          <w:rFonts w:ascii="Times New Roman" w:hAnsi="Times New Roman" w:cs="Times New Roman"/>
          <w:color w:val="111111"/>
          <w:sz w:val="24"/>
          <w:szCs w:val="24"/>
        </w:rPr>
        <w:t xml:space="preserve"> high blood pressure</w:t>
      </w:r>
    </w:p>
    <w:p w14:paraId="23FA7ED0"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16C5FC2" w:rsidR="001241B4" w:rsidRPr="00CC78BE" w:rsidRDefault="00FB259F"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FB259F">
        <w:rPr>
          <w:rFonts w:ascii="Times New Roman" w:hAnsi="Times New Roman" w:cs="Times New Roman"/>
          <w:color w:val="111111"/>
          <w:sz w:val="24"/>
          <w:szCs w:val="24"/>
        </w:rPr>
        <w:t xml:space="preserve">Protein stores in vein walls that lead to fragility in the vessel wall </w:t>
      </w:r>
      <w:r w:rsidR="001241B4" w:rsidRPr="00CC78BE">
        <w:rPr>
          <w:rFonts w:ascii="Times New Roman" w:hAnsi="Times New Roman" w:cs="Times New Roman"/>
          <w:color w:val="111111"/>
          <w:sz w:val="24"/>
          <w:szCs w:val="24"/>
        </w:rPr>
        <w:t>(cerebral amyloid angiopathy)</w:t>
      </w:r>
    </w:p>
    <w:p w14:paraId="77B1DD33" w14:textId="0B07CF97" w:rsidR="001241B4"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2D165941" w14:textId="63C82584" w:rsidR="00AC3EEC" w:rsidRPr="00AC3EEC" w:rsidRDefault="00AC3EEC" w:rsidP="006A140E">
      <w:pPr>
        <w:pStyle w:val="NormalWeb"/>
        <w:spacing w:line="360" w:lineRule="auto"/>
        <w:jc w:val="both"/>
        <w:rPr>
          <w:color w:val="000000" w:themeColor="text1"/>
        </w:rPr>
      </w:pPr>
      <w:r w:rsidRPr="00AC3EEC">
        <w:rPr>
          <w:color w:val="000000" w:themeColor="text1"/>
        </w:rPr>
        <w:t>An ischemic stroke, whenever distinguished inside three to four and half hours, might be treatable with a prescription that can separate the coagulation. Some hemorrhagic strokes profit with a medical procedure. Treatment to endeavor recuperation of lost capacity is called stroke recovery, and preferably happens in a stroke unit; nonetheless, these are not accessible in a significant part of the world.</w:t>
      </w:r>
      <w:r w:rsidR="00CD7F64">
        <w:rPr>
          <w:color w:val="000000" w:themeColor="text1"/>
        </w:rPr>
        <w:t>[2]</w:t>
      </w:r>
    </w:p>
    <w:p w14:paraId="2BBCD41E" w14:textId="120207C8" w:rsidR="00AC3EEC" w:rsidRDefault="00AC3EEC" w:rsidP="006A140E">
      <w:pPr>
        <w:pStyle w:val="Heading3"/>
        <w:keepNext w:val="0"/>
        <w:keepLines w:val="0"/>
        <w:spacing w:line="360" w:lineRule="auto"/>
        <w:jc w:val="both"/>
        <w:rPr>
          <w:rFonts w:ascii="Times New Roman" w:eastAsia="SimSun" w:hAnsi="Times New Roman" w:cs="Times New Roman"/>
          <w:color w:val="000000" w:themeColor="text1"/>
          <w:sz w:val="24"/>
          <w:szCs w:val="24"/>
          <w:lang w:val="en-US" w:eastAsia="zh-CN"/>
        </w:rPr>
      </w:pPr>
      <w:r w:rsidRPr="00AC3EEC">
        <w:rPr>
          <w:rFonts w:ascii="Times New Roman" w:eastAsia="SimSun" w:hAnsi="Times New Roman" w:cs="Times New Roman"/>
          <w:color w:val="000000" w:themeColor="text1"/>
          <w:sz w:val="24"/>
          <w:szCs w:val="24"/>
          <w:lang w:val="en-US" w:eastAsia="zh-CN"/>
        </w:rPr>
        <w:t xml:space="preserve">In 2013, roughly 6.9 million individuals had an ischemic stroke and 3.4 million individuals had a hemorrhagic stroke. In 2015, there were about 42.4 million individuals who had recently suffered a heart attack were as yet alive. Somewhere in the range of 1990 and 2010 the quantity of strokes which happened every year diminished by around 10% in the created world and expanded by 10% in the creating scene. In 2015, stroke was the second most regular reason for </w:t>
      </w:r>
      <w:r w:rsidRPr="00AC3EEC">
        <w:rPr>
          <w:rFonts w:ascii="Times New Roman" w:eastAsia="SimSun" w:hAnsi="Times New Roman" w:cs="Times New Roman"/>
          <w:color w:val="000000" w:themeColor="text1"/>
          <w:sz w:val="24"/>
          <w:szCs w:val="24"/>
          <w:lang w:val="en-US" w:eastAsia="zh-CN"/>
        </w:rPr>
        <w:lastRenderedPageBreak/>
        <w:t xml:space="preserve">death after coronary course sickness, representing 6.3 million </w:t>
      </w:r>
      <w:r>
        <w:rPr>
          <w:rFonts w:ascii="Times New Roman" w:eastAsia="SimSun" w:hAnsi="Times New Roman" w:cs="Times New Roman"/>
          <w:color w:val="000000" w:themeColor="text1"/>
          <w:sz w:val="24"/>
          <w:szCs w:val="24"/>
          <w:lang w:val="en-US" w:eastAsia="zh-CN"/>
        </w:rPr>
        <w:t>deaths</w:t>
      </w:r>
      <w:r w:rsidRPr="00AC3EEC">
        <w:rPr>
          <w:rFonts w:ascii="Times New Roman" w:eastAsia="SimSun" w:hAnsi="Times New Roman" w:cs="Times New Roman"/>
          <w:color w:val="000000" w:themeColor="text1"/>
          <w:sz w:val="24"/>
          <w:szCs w:val="24"/>
          <w:lang w:val="en-US" w:eastAsia="zh-CN"/>
        </w:rPr>
        <w:t xml:space="preserve"> (11% of the aggregate). About 3.0 million passing came about because of ischemic stroke while 3.3 million </w:t>
      </w:r>
      <w:r>
        <w:rPr>
          <w:rFonts w:ascii="Times New Roman" w:eastAsia="SimSun" w:hAnsi="Times New Roman" w:cs="Times New Roman"/>
          <w:color w:val="000000" w:themeColor="text1"/>
          <w:sz w:val="24"/>
          <w:szCs w:val="24"/>
          <w:lang w:val="en-US" w:eastAsia="zh-CN"/>
        </w:rPr>
        <w:t xml:space="preserve">deaths </w:t>
      </w:r>
      <w:r w:rsidRPr="00AC3EEC">
        <w:rPr>
          <w:rFonts w:ascii="Times New Roman" w:eastAsia="SimSun" w:hAnsi="Times New Roman" w:cs="Times New Roman"/>
          <w:color w:val="000000" w:themeColor="text1"/>
          <w:sz w:val="24"/>
          <w:szCs w:val="24"/>
          <w:lang w:val="en-US" w:eastAsia="zh-CN"/>
        </w:rPr>
        <w:t>came about because of hemorrhagic stroke. About portion of individuals who have had a stroke live short of what one year. Generally speaking, 66% of strokes happened in those more than 65 years of age.</w:t>
      </w:r>
      <w:r w:rsidR="00CD7F64">
        <w:rPr>
          <w:rFonts w:ascii="Times New Roman" w:eastAsia="SimSun" w:hAnsi="Times New Roman" w:cs="Times New Roman"/>
          <w:color w:val="000000" w:themeColor="text1"/>
          <w:sz w:val="24"/>
          <w:szCs w:val="24"/>
          <w:lang w:val="en-US" w:eastAsia="zh-CN"/>
        </w:rPr>
        <w:t>[2]</w:t>
      </w:r>
    </w:p>
    <w:p w14:paraId="7BCFBF0D" w14:textId="753C776C" w:rsidR="00BB43EA" w:rsidRPr="004D65B6" w:rsidRDefault="00CF3355" w:rsidP="006A140E">
      <w:pPr>
        <w:pStyle w:val="Heading3"/>
        <w:keepNext w:val="0"/>
        <w:keepLines w:val="0"/>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General risk factors </w:t>
      </w:r>
      <w:r w:rsidR="0003149E">
        <w:rPr>
          <w:rFonts w:ascii="Times New Roman" w:hAnsi="Times New Roman" w:cs="Times New Roman"/>
          <w:b/>
          <w:bCs/>
          <w:color w:val="000000" w:themeColor="text1"/>
          <w:sz w:val="24"/>
          <w:szCs w:val="24"/>
        </w:rPr>
        <w:t xml:space="preserve">which build the other factors which causes different types of </w:t>
      </w:r>
      <w:r>
        <w:rPr>
          <w:rFonts w:ascii="Times New Roman" w:hAnsi="Times New Roman" w:cs="Times New Roman"/>
          <w:b/>
          <w:bCs/>
          <w:color w:val="000000" w:themeColor="text1"/>
          <w:sz w:val="24"/>
          <w:szCs w:val="24"/>
        </w:rPr>
        <w:t>stroke are:</w:t>
      </w:r>
    </w:p>
    <w:p w14:paraId="45392187" w14:textId="65CE0B59" w:rsidR="00CF3355" w:rsidRDefault="00CF3355" w:rsidP="00CF3355">
      <w:pPr>
        <w:pStyle w:val="NormalWeb"/>
        <w:numPr>
          <w:ilvl w:val="0"/>
          <w:numId w:val="30"/>
        </w:numPr>
        <w:spacing w:line="360" w:lineRule="auto"/>
        <w:jc w:val="both"/>
        <w:rPr>
          <w:color w:val="000000" w:themeColor="text1"/>
        </w:rPr>
      </w:pPr>
      <w:r>
        <w:rPr>
          <w:color w:val="000000" w:themeColor="text1"/>
        </w:rPr>
        <w:t>H</w:t>
      </w:r>
      <w:r w:rsidR="00330888" w:rsidRPr="00CF3355">
        <w:rPr>
          <w:color w:val="000000" w:themeColor="text1"/>
        </w:rPr>
        <w:t xml:space="preserve">igh blood cholesterol levels, </w:t>
      </w:r>
    </w:p>
    <w:p w14:paraId="1B489DE1" w14:textId="38F3BF71" w:rsidR="00FB259F" w:rsidRDefault="00FB259F" w:rsidP="00FB259F">
      <w:pPr>
        <w:pStyle w:val="NormalWeb"/>
        <w:numPr>
          <w:ilvl w:val="0"/>
          <w:numId w:val="30"/>
        </w:numPr>
        <w:spacing w:line="360" w:lineRule="auto"/>
        <w:jc w:val="both"/>
        <w:rPr>
          <w:color w:val="000000" w:themeColor="text1"/>
        </w:rPr>
      </w:pPr>
      <w:r w:rsidRPr="00CF3355">
        <w:rPr>
          <w:color w:val="000000" w:themeColor="text1"/>
        </w:rPr>
        <w:t>High blood pressure and atrial fibrillation</w:t>
      </w:r>
      <w:r>
        <w:rPr>
          <w:color w:val="000000" w:themeColor="text1"/>
        </w:rPr>
        <w:t>.</w:t>
      </w:r>
    </w:p>
    <w:p w14:paraId="0BF8084F" w14:textId="77777777" w:rsidR="00FB259F" w:rsidRDefault="00FB259F" w:rsidP="00FB259F">
      <w:pPr>
        <w:pStyle w:val="NormalWeb"/>
        <w:numPr>
          <w:ilvl w:val="0"/>
          <w:numId w:val="30"/>
        </w:numPr>
        <w:spacing w:line="360" w:lineRule="auto"/>
        <w:jc w:val="both"/>
        <w:rPr>
          <w:color w:val="000000" w:themeColor="text1"/>
        </w:rPr>
      </w:pPr>
      <w:r>
        <w:rPr>
          <w:color w:val="000000" w:themeColor="text1"/>
        </w:rPr>
        <w:t>C</w:t>
      </w:r>
      <w:r w:rsidRPr="00CF3355">
        <w:rPr>
          <w:color w:val="000000" w:themeColor="text1"/>
        </w:rPr>
        <w:t xml:space="preserve">igarette smoking (active and passive), </w:t>
      </w:r>
    </w:p>
    <w:p w14:paraId="456363CA" w14:textId="202C778D" w:rsidR="00FB259F" w:rsidRDefault="00FB259F" w:rsidP="00FB259F">
      <w:pPr>
        <w:pStyle w:val="NormalWeb"/>
        <w:numPr>
          <w:ilvl w:val="0"/>
          <w:numId w:val="30"/>
        </w:numPr>
        <w:spacing w:line="360" w:lineRule="auto"/>
        <w:jc w:val="both"/>
        <w:rPr>
          <w:color w:val="000000" w:themeColor="text1"/>
        </w:rPr>
      </w:pPr>
      <w:r>
        <w:rPr>
          <w:color w:val="000000" w:themeColor="text1"/>
        </w:rPr>
        <w:t>H</w:t>
      </w:r>
      <w:r w:rsidRPr="00CF3355">
        <w:rPr>
          <w:color w:val="000000" w:themeColor="text1"/>
        </w:rPr>
        <w:t xml:space="preserve">eavy </w:t>
      </w:r>
      <w:hyperlink r:id="rId24" w:tooltip="Alcohol consumption and health" w:history="1">
        <w:r w:rsidRPr="00CF3355">
          <w:rPr>
            <w:rStyle w:val="Hyperlink"/>
            <w:color w:val="000000" w:themeColor="text1"/>
            <w:u w:val="none"/>
          </w:rPr>
          <w:t>alcohol</w:t>
        </w:r>
      </w:hyperlink>
      <w:r w:rsidRPr="00CF3355">
        <w:rPr>
          <w:color w:val="000000" w:themeColor="text1"/>
        </w:rPr>
        <w:t xml:space="preserve"> use</w:t>
      </w:r>
      <w:r>
        <w:rPr>
          <w:color w:val="000000" w:themeColor="text1"/>
        </w:rPr>
        <w:t xml:space="preserve"> and/or</w:t>
      </w:r>
      <w:r w:rsidRPr="00CF3355">
        <w:rPr>
          <w:color w:val="000000" w:themeColor="text1"/>
        </w:rPr>
        <w:t xml:space="preserve"> drug use, </w:t>
      </w:r>
    </w:p>
    <w:p w14:paraId="64F31996" w14:textId="58E4318A" w:rsidR="00FB259F" w:rsidRDefault="00FB259F" w:rsidP="00FB259F">
      <w:pPr>
        <w:pStyle w:val="NormalWeb"/>
        <w:numPr>
          <w:ilvl w:val="0"/>
          <w:numId w:val="30"/>
        </w:numPr>
        <w:spacing w:line="360" w:lineRule="auto"/>
        <w:jc w:val="both"/>
        <w:rPr>
          <w:color w:val="000000" w:themeColor="text1"/>
        </w:rPr>
      </w:pPr>
      <w:r>
        <w:rPr>
          <w:color w:val="000000" w:themeColor="text1"/>
        </w:rPr>
        <w:t>Risk factor increases by a factor of 30% by smoking a cigarette a day,</w:t>
      </w:r>
    </w:p>
    <w:p w14:paraId="2B2C187D" w14:textId="77777777" w:rsidR="00CF3355" w:rsidRDefault="00AF2C66" w:rsidP="00CF3355">
      <w:pPr>
        <w:pStyle w:val="NormalWeb"/>
        <w:numPr>
          <w:ilvl w:val="0"/>
          <w:numId w:val="30"/>
        </w:numPr>
        <w:spacing w:line="360" w:lineRule="auto"/>
        <w:jc w:val="both"/>
        <w:rPr>
          <w:color w:val="000000" w:themeColor="text1"/>
        </w:rPr>
      </w:pPr>
      <w:hyperlink r:id="rId25" w:tooltip="Diabetes mellitus" w:history="1">
        <w:r w:rsidR="00CF3355">
          <w:rPr>
            <w:rStyle w:val="Hyperlink"/>
            <w:color w:val="000000" w:themeColor="text1"/>
            <w:u w:val="none"/>
          </w:rPr>
          <w:t>D</w:t>
        </w:r>
        <w:r w:rsidR="00330888" w:rsidRPr="00CF3355">
          <w:rPr>
            <w:rStyle w:val="Hyperlink"/>
            <w:color w:val="000000" w:themeColor="text1"/>
            <w:u w:val="none"/>
          </w:rPr>
          <w:t>iabetes mellitus</w:t>
        </w:r>
      </w:hyperlink>
      <w:r w:rsidR="00330888" w:rsidRPr="00CF3355">
        <w:rPr>
          <w:color w:val="000000" w:themeColor="text1"/>
        </w:rPr>
        <w:t xml:space="preserve">, </w:t>
      </w:r>
    </w:p>
    <w:p w14:paraId="392869D0" w14:textId="7ACD9146" w:rsidR="00DF657A" w:rsidRDefault="00CF3355" w:rsidP="004D3247">
      <w:pPr>
        <w:pStyle w:val="NormalWeb"/>
        <w:numPr>
          <w:ilvl w:val="0"/>
          <w:numId w:val="30"/>
        </w:numPr>
        <w:spacing w:line="360" w:lineRule="auto"/>
        <w:jc w:val="both"/>
        <w:rPr>
          <w:color w:val="000000" w:themeColor="text1"/>
        </w:rPr>
      </w:pPr>
      <w:r w:rsidRPr="00FB259F">
        <w:rPr>
          <w:color w:val="000000" w:themeColor="text1"/>
        </w:rPr>
        <w:t>L</w:t>
      </w:r>
      <w:r w:rsidR="00330888" w:rsidRPr="00FB259F">
        <w:rPr>
          <w:color w:val="000000" w:themeColor="text1"/>
        </w:rPr>
        <w:t xml:space="preserve">ack of </w:t>
      </w:r>
      <w:hyperlink r:id="rId26" w:tooltip="Physical activity" w:history="1">
        <w:r w:rsidR="00330888" w:rsidRPr="00FB259F">
          <w:rPr>
            <w:rStyle w:val="Hyperlink"/>
            <w:color w:val="000000" w:themeColor="text1"/>
            <w:u w:val="none"/>
          </w:rPr>
          <w:t>physical activity</w:t>
        </w:r>
      </w:hyperlink>
      <w:r w:rsidR="00330888" w:rsidRPr="00FB259F">
        <w:rPr>
          <w:color w:val="000000" w:themeColor="text1"/>
        </w:rPr>
        <w:t xml:space="preserve">, </w:t>
      </w:r>
      <w:hyperlink r:id="rId27" w:tooltip="Obesity" w:history="1">
        <w:r w:rsidR="00330888" w:rsidRPr="00FB259F">
          <w:rPr>
            <w:rStyle w:val="Hyperlink"/>
            <w:color w:val="000000" w:themeColor="text1"/>
            <w:u w:val="none"/>
          </w:rPr>
          <w:t>obesity</w:t>
        </w:r>
      </w:hyperlink>
      <w:r w:rsidR="00330888" w:rsidRPr="00FB259F">
        <w:rPr>
          <w:color w:val="000000" w:themeColor="text1"/>
        </w:rPr>
        <w:t xml:space="preserve">, processed </w:t>
      </w:r>
      <w:hyperlink r:id="rId28" w:tooltip="Red meat" w:history="1">
        <w:r w:rsidR="00330888" w:rsidRPr="00FB259F">
          <w:rPr>
            <w:rStyle w:val="Hyperlink"/>
            <w:color w:val="000000" w:themeColor="text1"/>
            <w:u w:val="none"/>
          </w:rPr>
          <w:t>red meat</w:t>
        </w:r>
      </w:hyperlink>
      <w:r w:rsidR="00330888" w:rsidRPr="00FB259F">
        <w:rPr>
          <w:color w:val="000000" w:themeColor="text1"/>
        </w:rPr>
        <w:t xml:space="preserve"> consumption, and unhealthy diet</w:t>
      </w:r>
      <w:r w:rsidR="00DF657A">
        <w:rPr>
          <w:color w:val="000000" w:themeColor="text1"/>
        </w:rPr>
        <w:t>,</w:t>
      </w:r>
    </w:p>
    <w:p w14:paraId="0152EA41" w14:textId="51EA0496" w:rsidR="00BB43EA" w:rsidRPr="00DF657A" w:rsidRDefault="00AF2C66" w:rsidP="00900477">
      <w:pPr>
        <w:pStyle w:val="NormalWeb"/>
        <w:numPr>
          <w:ilvl w:val="0"/>
          <w:numId w:val="30"/>
        </w:numPr>
        <w:spacing w:line="360" w:lineRule="auto"/>
        <w:jc w:val="both"/>
        <w:rPr>
          <w:color w:val="000000" w:themeColor="text1"/>
        </w:rPr>
      </w:pPr>
      <w:hyperlink r:id="rId29" w:tooltip="End-stage kidney disease" w:history="1">
        <w:r w:rsidR="00DF657A" w:rsidRPr="00DF657A">
          <w:rPr>
            <w:rStyle w:val="Hyperlink"/>
            <w:color w:val="000000" w:themeColor="text1"/>
            <w:u w:val="none"/>
          </w:rPr>
          <w:t>End-stage kidney disease</w:t>
        </w:r>
      </w:hyperlink>
      <w:r w:rsidR="00DF657A" w:rsidRPr="00DF657A">
        <w:rPr>
          <w:color w:val="000000" w:themeColor="text1"/>
        </w:rPr>
        <w:t>.</w:t>
      </w:r>
      <w:r w:rsidR="00FB259F" w:rsidRPr="00DF657A">
        <w:rPr>
          <w:color w:val="000000" w:themeColor="text1"/>
        </w:rPr>
        <w:t>[</w:t>
      </w:r>
      <w:r w:rsidR="00CD7F64" w:rsidRPr="00DF657A">
        <w:rPr>
          <w:color w:val="000000" w:themeColor="text1"/>
        </w:rPr>
        <w:t>2]</w:t>
      </w:r>
    </w:p>
    <w:p w14:paraId="6742C0FF" w14:textId="20FB2FC6" w:rsidR="00BB43EA" w:rsidRPr="004D65B6" w:rsidRDefault="00791096"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r>
        <w:rPr>
          <w:rFonts w:ascii="Times New Roman" w:hAnsi="Times New Roman" w:cs="Times New Roman"/>
          <w:b/>
          <w:bCs/>
          <w:color w:val="000000" w:themeColor="text1"/>
          <w:sz w:val="24"/>
          <w:szCs w:val="24"/>
        </w:rPr>
        <w:t xml:space="preserve"> [</w:t>
      </w:r>
      <w:r w:rsidR="00CD7F64">
        <w:rPr>
          <w:rFonts w:ascii="Times New Roman" w:hAnsi="Times New Roman" w:cs="Times New Roman"/>
          <w:b/>
          <w:bCs/>
          <w:color w:val="000000" w:themeColor="text1"/>
          <w:sz w:val="24"/>
          <w:szCs w:val="24"/>
        </w:rPr>
        <w:t>2]</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31"/>
                    <a:stretch>
                      <a:fillRect/>
                    </a:stretch>
                  </pic:blipFill>
                  <pic:spPr>
                    <a:xfrm>
                      <a:off x="0" y="0"/>
                      <a:ext cx="3501620" cy="1543896"/>
                    </a:xfrm>
                    <a:prstGeom prst="rect">
                      <a:avLst/>
                    </a:prstGeom>
                    <a:noFill/>
                    <a:ln w="9525">
                      <a:noFill/>
                    </a:ln>
                  </pic:spPr>
                </pic:pic>
              </a:graphicData>
            </a:graphic>
          </wp:inline>
        </w:drawing>
      </w:r>
    </w:p>
    <w:p w14:paraId="2F4B266E" w14:textId="3CD3F7A0"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2B1977">
        <w:rPr>
          <w:rFonts w:ascii="Times New Roman" w:eastAsia="SimSun" w:hAnsi="Times New Roman" w:cs="Times New Roman"/>
          <w:color w:val="000000" w:themeColor="text1"/>
          <w:sz w:val="24"/>
          <w:szCs w:val="24"/>
          <w:lang w:val="en-US" w:eastAsia="zh-CN" w:bidi="ar"/>
        </w:rPr>
        <w:t>4</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5BCBB091"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F9A2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576</w:t>
      </w:r>
      <w:proofErr w:type="gramEnd"/>
      <w:r w:rsidR="002B1977" w:rsidRPr="004D65B6">
        <w:rPr>
          <w:rFonts w:ascii="Times New Roman" w:eastAsia="SimSun" w:hAnsi="Times New Roman" w:cs="Times New Roman"/>
          <w:color w:val="000000" w:themeColor="text1"/>
          <w:sz w:val="24"/>
          <w:szCs w:val="24"/>
          <w:lang w:val="en-US" w:eastAsia="zh-CN" w:bidi="ar"/>
        </w:rPr>
        <w:t>–640</w:t>
      </w:r>
      <w:r w:rsidR="002B1977">
        <w:rPr>
          <w:rFonts w:ascii="Times New Roman" w:eastAsia="SimSun" w:hAnsi="Times New Roman" w:cs="Times New Roman"/>
          <w:color w:val="000000" w:themeColor="text1"/>
          <w:sz w:val="24"/>
          <w:szCs w:val="24"/>
          <w:lang w:val="en-US" w:eastAsia="zh-CN" w:bidi="ar"/>
        </w:rPr>
        <w:tab/>
      </w:r>
    </w:p>
    <w:p w14:paraId="4352C5BE" w14:textId="6B6251D8"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080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641</w:t>
      </w:r>
      <w:proofErr w:type="gramEnd"/>
      <w:r w:rsidR="002B1977" w:rsidRPr="004D65B6">
        <w:rPr>
          <w:rFonts w:ascii="Times New Roman" w:eastAsia="SimSun" w:hAnsi="Times New Roman" w:cs="Times New Roman"/>
          <w:color w:val="000000" w:themeColor="text1"/>
          <w:sz w:val="24"/>
          <w:szCs w:val="24"/>
          <w:lang w:val="en-US" w:eastAsia="zh-CN" w:bidi="ar"/>
        </w:rPr>
        <w:t>–771</w:t>
      </w:r>
    </w:p>
    <w:p w14:paraId="5978F2D9" w14:textId="6CB54BFA"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E068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772</w:t>
      </w:r>
      <w:proofErr w:type="gramEnd"/>
      <w:r w:rsidR="002B1977" w:rsidRPr="004D65B6">
        <w:rPr>
          <w:rFonts w:ascii="Times New Roman" w:eastAsia="SimSun" w:hAnsi="Times New Roman" w:cs="Times New Roman"/>
          <w:color w:val="000000" w:themeColor="text1"/>
          <w:sz w:val="24"/>
          <w:szCs w:val="24"/>
          <w:lang w:val="en-US" w:eastAsia="zh-CN" w:bidi="ar"/>
        </w:rPr>
        <w:t>–974</w:t>
      </w:r>
    </w:p>
    <w:p w14:paraId="10094D18" w14:textId="38AE6EFE"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85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975</w:t>
      </w:r>
      <w:proofErr w:type="gramEnd"/>
      <w:r w:rsidR="002B1977" w:rsidRPr="004D65B6">
        <w:rPr>
          <w:rFonts w:ascii="Times New Roman" w:eastAsia="SimSun" w:hAnsi="Times New Roman" w:cs="Times New Roman"/>
          <w:color w:val="000000" w:themeColor="text1"/>
          <w:sz w:val="24"/>
          <w:szCs w:val="24"/>
          <w:lang w:val="en-US" w:eastAsia="zh-CN" w:bidi="ar"/>
        </w:rPr>
        <w:t>-1,683</w:t>
      </w:r>
    </w:p>
    <w:p w14:paraId="387D2ACF" w14:textId="33D2C5B7" w:rsidR="002B1977" w:rsidRPr="004D65B6" w:rsidRDefault="00330888" w:rsidP="002B1977">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02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1,684</w:t>
      </w:r>
      <w:proofErr w:type="gramEnd"/>
      <w:r w:rsidR="002B1977" w:rsidRPr="004D65B6">
        <w:rPr>
          <w:rFonts w:ascii="Times New Roman" w:eastAsia="SimSun" w:hAnsi="Times New Roman" w:cs="Times New Roman"/>
          <w:color w:val="000000" w:themeColor="text1"/>
          <w:sz w:val="24"/>
          <w:szCs w:val="24"/>
          <w:lang w:val="en-US" w:eastAsia="zh-CN" w:bidi="ar"/>
        </w:rPr>
        <w:t>–3,477</w:t>
      </w:r>
    </w:p>
    <w:p w14:paraId="4FDF5886" w14:textId="34E013B4" w:rsidR="00BB43EA" w:rsidRPr="004D65B6" w:rsidRDefault="00BB43EA" w:rsidP="006A140E">
      <w:pPr>
        <w:spacing w:line="360" w:lineRule="auto"/>
        <w:jc w:val="both"/>
        <w:rPr>
          <w:rFonts w:ascii="Times New Roman" w:hAnsi="Times New Roman" w:cs="Times New Roman"/>
          <w:color w:val="000000" w:themeColor="text1"/>
          <w:sz w:val="24"/>
          <w:szCs w:val="24"/>
        </w:rPr>
      </w:pP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lastRenderedPageBreak/>
        <w:drawing>
          <wp:inline distT="0" distB="0" distL="114300" distR="114300" wp14:anchorId="26B2F3C1" wp14:editId="5A1BC3DD">
            <wp:extent cx="3974967" cy="1752600"/>
            <wp:effectExtent l="0" t="0" r="6985" b="0"/>
            <wp:docPr id="109" name="Picture 15" descr="IMG_26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33"/>
                    <a:stretch>
                      <a:fillRect/>
                    </a:stretch>
                  </pic:blipFill>
                  <pic:spPr>
                    <a:xfrm>
                      <a:off x="0" y="0"/>
                      <a:ext cx="3991416" cy="1759853"/>
                    </a:xfrm>
                    <a:prstGeom prst="rect">
                      <a:avLst/>
                    </a:prstGeom>
                    <a:noFill/>
                    <a:ln w="9525">
                      <a:noFill/>
                    </a:ln>
                  </pic:spPr>
                </pic:pic>
              </a:graphicData>
            </a:graphic>
          </wp:inline>
        </w:drawing>
      </w:r>
    </w:p>
    <w:p w14:paraId="0E678EBF" w14:textId="77EBA88E"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t>Figure 1.</w:t>
      </w:r>
      <w:r w:rsidR="002B1977">
        <w:rPr>
          <w:rFonts w:ascii="Times New Roman" w:hAnsi="Times New Roman" w:cs="Times New Roman"/>
        </w:rPr>
        <w:t>5</w:t>
      </w:r>
      <w:r>
        <w:rPr>
          <w:rFonts w:ascii="Times New Roman" w:hAnsi="Times New Roman" w:cs="Times New Roman"/>
        </w:rPr>
        <w:t xml:space="preserve"> </w:t>
      </w:r>
      <w:hyperlink r:id="rId34"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2795D9AA" w14:textId="6269D461" w:rsidR="00BB43EA" w:rsidRPr="004D65B6" w:rsidRDefault="00BF6939" w:rsidP="00237326">
      <w:pPr>
        <w:pStyle w:val="NormalWeb"/>
        <w:spacing w:before="100" w:after="100" w:line="360" w:lineRule="auto"/>
        <w:jc w:val="both"/>
        <w:rPr>
          <w:color w:val="000000" w:themeColor="text1"/>
        </w:rPr>
      </w:pPr>
      <w:r w:rsidRPr="00BF6939">
        <w:rPr>
          <w:color w:val="000000" w:themeColor="text1"/>
        </w:rPr>
        <w:t xml:space="preserve">Stroke was the second most incessant reason for death worldwide in 2011, representing 6.2 million </w:t>
      </w:r>
      <w:r>
        <w:rPr>
          <w:color w:val="000000" w:themeColor="text1"/>
        </w:rPr>
        <w:t>deaths</w:t>
      </w:r>
      <w:r w:rsidRPr="00BF6939">
        <w:rPr>
          <w:color w:val="000000" w:themeColor="text1"/>
        </w:rPr>
        <w:t xml:space="preserve"> (~11% of the aggregate). Around 17 million individuals had a stroke in 2010 and 33 million individuals have recently suffered a heart attack were as yet alive. By and large, 66% of strokes happened in those more than 65 years of age. South Asians are at especially high danger of stroke, representing 40% of worldwide stroke </w:t>
      </w:r>
      <w:r w:rsidR="00791096">
        <w:rPr>
          <w:color w:val="000000" w:themeColor="text1"/>
        </w:rPr>
        <w:t>losses</w:t>
      </w:r>
      <w:r w:rsidR="00791096" w:rsidRPr="00BF6939">
        <w:rPr>
          <w:color w:val="000000" w:themeColor="text1"/>
        </w:rPr>
        <w:t>.</w:t>
      </w:r>
      <w:r w:rsidR="00791096" w:rsidRPr="00237326">
        <w:rPr>
          <w:color w:val="000000" w:themeColor="text1"/>
        </w:rPr>
        <w:t xml:space="preserve"> The</w:t>
      </w:r>
      <w:r w:rsidR="00237326" w:rsidRPr="00237326">
        <w:rPr>
          <w:color w:val="000000" w:themeColor="text1"/>
        </w:rPr>
        <w:t xml:space="preserve"> danger of stroke increments dramatically from 30 years old, 95% of strokes happen in individuals age 45 and more seasoned, and 66% of strokes happen in those beyond 65 years old. An individual's danger of a stroke likewise increments with age.</w:t>
      </w:r>
      <w:r w:rsidR="00AE3F49">
        <w:rPr>
          <w:color w:val="000000" w:themeColor="text1"/>
        </w:rPr>
        <w:t>[2]</w:t>
      </w:r>
    </w:p>
    <w:p w14:paraId="3ACC0C89" w14:textId="0D0A71E6" w:rsidR="00BB43EA" w:rsidRPr="004D65B6" w:rsidRDefault="000254D9" w:rsidP="006A140E">
      <w:pPr>
        <w:pStyle w:val="NormalWeb"/>
        <w:spacing w:line="360" w:lineRule="auto"/>
        <w:jc w:val="both"/>
        <w:rPr>
          <w:color w:val="000000" w:themeColor="text1"/>
        </w:rPr>
      </w:pPr>
      <w:r w:rsidRPr="000254D9">
        <w:rPr>
          <w:color w:val="000000" w:themeColor="text1"/>
        </w:rPr>
        <w:t>Family members may have a genetic tendency for stroke or offer a lifestyle that adds to stroke.</w:t>
      </w:r>
      <w:r>
        <w:rPr>
          <w:color w:val="000000" w:themeColor="text1"/>
        </w:rPr>
        <w:t xml:space="preserve"> </w:t>
      </w:r>
      <w:r w:rsidR="00237326" w:rsidRPr="00237326">
        <w:rPr>
          <w:color w:val="000000" w:themeColor="text1"/>
        </w:rPr>
        <w:t xml:space="preserve">The aftereffects of this investigation tracked down that the lone huge hereditary factor was the individual's blood classification. Having had a stroke in the past significantly builds one's danger of future strokes. </w:t>
      </w:r>
      <w:r w:rsidR="00AE3F49">
        <w:rPr>
          <w:color w:val="000000" w:themeColor="text1"/>
        </w:rPr>
        <w:t>[2]</w:t>
      </w:r>
    </w:p>
    <w:p w14:paraId="3B4D3FBA" w14:textId="1DCB6C5A" w:rsidR="00FF383E" w:rsidRDefault="00FF383E" w:rsidP="006A140E">
      <w:pPr>
        <w:spacing w:before="240" w:after="240" w:line="360" w:lineRule="auto"/>
        <w:rPr>
          <w:rFonts w:ascii="Times New Roman" w:eastAsia="SimSun" w:hAnsi="Times New Roman" w:cs="Times New Roman"/>
          <w:color w:val="000000" w:themeColor="text1"/>
          <w:sz w:val="24"/>
          <w:szCs w:val="24"/>
          <w:lang w:val="en-US" w:eastAsia="zh-CN"/>
        </w:rPr>
      </w:pPr>
      <w:r w:rsidRPr="00FF383E">
        <w:rPr>
          <w:rFonts w:ascii="Times New Roman" w:eastAsia="SimSun" w:hAnsi="Times New Roman" w:cs="Times New Roman"/>
          <w:color w:val="000000" w:themeColor="text1"/>
          <w:sz w:val="24"/>
          <w:szCs w:val="24"/>
          <w:lang w:val="en-US" w:eastAsia="zh-CN"/>
        </w:rPr>
        <w:t>Men 25% more likely to suffer strokes than women, yet 60% of deaths from stroke occur in women. Some risk factors for stroke apply just to women. Fundamental among these are pregnancy, work, menopause, and the treatment thereof (HRT).[2]</w:t>
      </w:r>
    </w:p>
    <w:p w14:paraId="200871A5" w14:textId="77777777" w:rsidR="007C0EEF" w:rsidRDefault="007C0EEF" w:rsidP="006A140E">
      <w:pPr>
        <w:spacing w:before="240" w:after="240" w:line="360" w:lineRule="auto"/>
        <w:rPr>
          <w:rFonts w:ascii="Times New Roman" w:eastAsia="SimSun" w:hAnsi="Times New Roman" w:cs="Times New Roman"/>
          <w:color w:val="000000" w:themeColor="text1"/>
          <w:sz w:val="24"/>
          <w:szCs w:val="24"/>
          <w:lang w:val="en-US" w:eastAsia="zh-CN"/>
        </w:rPr>
      </w:pPr>
    </w:p>
    <w:p w14:paraId="77762B44" w14:textId="32C7EFF4"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lastRenderedPageBreak/>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7DFF23A3"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provides user wi</w:t>
      </w:r>
      <w:r w:rsidR="006A75CF">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503A7AE9" w14:textId="6E8A0A91" w:rsidR="00F47619" w:rsidRDefault="00CE60AD" w:rsidP="00F4761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45A3FEBB" w14:textId="77777777" w:rsidR="002D1996" w:rsidRDefault="002D1996" w:rsidP="00337C85">
      <w:pPr>
        <w:spacing w:before="240" w:after="240" w:line="360" w:lineRule="auto"/>
        <w:jc w:val="both"/>
        <w:rPr>
          <w:rFonts w:ascii="Times New Roman" w:eastAsia="Times New Roman" w:hAnsi="Times New Roman" w:cs="Times New Roman"/>
          <w:b/>
          <w:sz w:val="32"/>
          <w:szCs w:val="32"/>
        </w:rPr>
      </w:pPr>
    </w:p>
    <w:p w14:paraId="4C8C2C1D" w14:textId="3389B9A7" w:rsidR="00337C85" w:rsidRPr="00AB200D" w:rsidRDefault="00337C85" w:rsidP="00337C85">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1.6 OUTLINE OF THE PROJECT</w:t>
      </w:r>
    </w:p>
    <w:p w14:paraId="5AD4AA86"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chapters in this report give a detailed glance of effort put in the direction of development of this project. Chapter 2 contains some of the work related to stroke prediction. It outlines some of the key works done in the field of stroke prediction. These works lay the ground to the work that we have persuaded in our project. Chapter 3 contains the description of our project and contains information about the specification of the project and its hardware and software requirements.</w:t>
      </w:r>
    </w:p>
    <w:p w14:paraId="2B9EBE88"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contains the system design, details about the algorithms implemented in our project, the parameters on which our project is based upon and how the data flow works in the project. With the help of different diagram, we have tried to explain the approach we have employed in our project. We have also given a brief introduction to metrices we have used for testing and comparing various ML classifiers.</w:t>
      </w:r>
    </w:p>
    <w:p w14:paraId="040037CF" w14:textId="77777777" w:rsidR="00337C85" w:rsidRDefault="00337C85" w:rsidP="00337C8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Chapter 5 contains the implementational details of our project work and snippets of program code and working of the project along with some of the results. We have tried to follow a structured approach throughout the development and displayed the same in this chapter. Chapter 6 represents the conclusion we have achieved through this project and also highlights some of the future scope that we believe will be a great enhancement to our project.</w:t>
      </w:r>
    </w:p>
    <w:p w14:paraId="58AF5ECC" w14:textId="77777777" w:rsidR="00337C85" w:rsidRDefault="00337C85">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0323BEB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A082E37"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42C922C2"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F053BB9"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041BEE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6C72323" w14:textId="2F371F5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64F0EDE4" w:rsidR="00173CB1" w:rsidRPr="00FB5532" w:rsidRDefault="00AA1A98" w:rsidP="00C160FD">
      <w:pPr>
        <w:spacing w:before="180" w:after="180" w:line="360" w:lineRule="auto"/>
        <w:jc w:val="both"/>
        <w:rPr>
          <w:rFonts w:ascii="Times New Roman" w:hAnsi="Times New Roman" w:cs="Times New Roman"/>
          <w:sz w:val="24"/>
          <w:szCs w:val="24"/>
        </w:rPr>
      </w:pPr>
      <w:r w:rsidRPr="00AA1A98">
        <w:rPr>
          <w:rFonts w:ascii="Times New Roman" w:hAnsi="Times New Roman" w:cs="Times New Roman"/>
          <w:sz w:val="24"/>
          <w:szCs w:val="24"/>
        </w:rPr>
        <w:t xml:space="preserve">AI techniques for assessment of neuro imaging data are used to assist </w:t>
      </w:r>
      <w:r w:rsidR="00945636">
        <w:rPr>
          <w:rFonts w:ascii="Times New Roman" w:hAnsi="Times New Roman" w:cs="Times New Roman"/>
          <w:sz w:val="24"/>
          <w:szCs w:val="24"/>
        </w:rPr>
        <w:t>in diagnosis of</w:t>
      </w:r>
      <w:r w:rsidRPr="00AA1A98">
        <w:rPr>
          <w:rFonts w:ascii="Times New Roman" w:hAnsi="Times New Roman" w:cs="Times New Roman"/>
          <w:sz w:val="24"/>
          <w:szCs w:val="24"/>
        </w:rPr>
        <w:t xml:space="preserve"> stroke. Conclusion and treatment of stroke illness </w:t>
      </w:r>
      <w:r w:rsidR="00F7459B">
        <w:rPr>
          <w:rFonts w:ascii="Times New Roman" w:hAnsi="Times New Roman" w:cs="Times New Roman"/>
          <w:sz w:val="24"/>
          <w:szCs w:val="24"/>
        </w:rPr>
        <w:t>is complex</w:t>
      </w:r>
      <w:r w:rsidRPr="00AA1A98">
        <w:rPr>
          <w:rFonts w:ascii="Times New Roman" w:hAnsi="Times New Roman" w:cs="Times New Roman"/>
          <w:sz w:val="24"/>
          <w:szCs w:val="24"/>
        </w:rPr>
        <w:t xml:space="preserve">, </w:t>
      </w:r>
      <w:r w:rsidR="00F7459B">
        <w:rPr>
          <w:rFonts w:ascii="Times New Roman" w:hAnsi="Times New Roman" w:cs="Times New Roman"/>
          <w:sz w:val="24"/>
          <w:szCs w:val="24"/>
        </w:rPr>
        <w:t>and developing</w:t>
      </w:r>
      <w:r w:rsidRPr="00AA1A98">
        <w:rPr>
          <w:rFonts w:ascii="Times New Roman" w:hAnsi="Times New Roman" w:cs="Times New Roman"/>
          <w:sz w:val="24"/>
          <w:szCs w:val="24"/>
        </w:rPr>
        <w:t xml:space="preserve"> countries because of the shortfall of analytic gadgets just as a deficiency of specialists and numerous different assets that influence satisfactory expectation and </w:t>
      </w:r>
      <w:r w:rsidR="00F7459B">
        <w:rPr>
          <w:rFonts w:ascii="Times New Roman" w:hAnsi="Times New Roman" w:cs="Times New Roman"/>
          <w:sz w:val="24"/>
          <w:szCs w:val="24"/>
        </w:rPr>
        <w:t>medication</w:t>
      </w:r>
      <w:r w:rsidRPr="00AA1A98">
        <w:rPr>
          <w:rFonts w:ascii="Times New Roman" w:hAnsi="Times New Roman" w:cs="Times New Roman"/>
          <w:sz w:val="24"/>
          <w:szCs w:val="24"/>
        </w:rPr>
        <w:t xml:space="preserve"> of </w:t>
      </w:r>
      <w:r w:rsidR="00F7459B">
        <w:rPr>
          <w:rFonts w:ascii="Times New Roman" w:hAnsi="Times New Roman" w:cs="Times New Roman"/>
          <w:sz w:val="24"/>
          <w:szCs w:val="24"/>
        </w:rPr>
        <w:t>stroke</w:t>
      </w:r>
      <w:r w:rsidRPr="00AA1A98">
        <w:rPr>
          <w:rFonts w:ascii="Times New Roman" w:hAnsi="Times New Roman" w:cs="Times New Roman"/>
          <w:sz w:val="24"/>
          <w:szCs w:val="24"/>
        </w:rPr>
        <w:t xml:space="preserve"> patients. As of late,</w:t>
      </w:r>
      <w:r w:rsidR="00F7459B">
        <w:rPr>
          <w:rFonts w:ascii="Times New Roman" w:hAnsi="Times New Roman" w:cs="Times New Roman"/>
          <w:sz w:val="24"/>
          <w:szCs w:val="24"/>
        </w:rPr>
        <w:t xml:space="preserve"> computer</w:t>
      </w:r>
      <w:r w:rsidRPr="00AA1A98">
        <w:rPr>
          <w:rFonts w:ascii="Times New Roman" w:hAnsi="Times New Roman" w:cs="Times New Roman"/>
          <w:sz w:val="24"/>
          <w:szCs w:val="24"/>
        </w:rPr>
        <w:t xml:space="preserve"> innovation and AI strategies are confronting this worry, to work on the framework to help specialists in the primer stage in settling on choices about illness.</w:t>
      </w:r>
      <w:r w:rsidR="00B52E6B">
        <w:rPr>
          <w:rFonts w:ascii="Times New Roman" w:hAnsi="Times New Roman" w:cs="Times New Roman"/>
          <w:sz w:val="24"/>
          <w:szCs w:val="24"/>
        </w:rPr>
        <w:t>[8]</w:t>
      </w:r>
      <w:r w:rsidRPr="00AA1A98">
        <w:rPr>
          <w:rFonts w:ascii="Times New Roman" w:hAnsi="Times New Roman" w:cs="Times New Roman"/>
          <w:sz w:val="24"/>
          <w:szCs w:val="24"/>
        </w:rPr>
        <w:t xml:space="preserve"> Numerous frameworks have been created as of late to for stroke forecasts varying by little factors. Some of which we covered are examined underneath.</w:t>
      </w:r>
    </w:p>
    <w:p w14:paraId="55E7AB23" w14:textId="2E437572"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w:t>
      </w:r>
      <w:r w:rsidR="00AE6288">
        <w:t>people</w:t>
      </w:r>
      <w:r w:rsidR="007A3585">
        <w:t xml:space="preserve"> </w:t>
      </w:r>
      <w:r w:rsidRPr="004279C4">
        <w:t xml:space="preserve">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6D54CB4F"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r w:rsidR="00791096" w:rsidRPr="004279C4">
        <w:t>analyse</w:t>
      </w:r>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0DC9FACE" w14:textId="77777777" w:rsidR="00215D0E" w:rsidRDefault="00215D0E" w:rsidP="00C160FD">
      <w:pPr>
        <w:pStyle w:val="rtejustify"/>
        <w:spacing w:line="360" w:lineRule="auto"/>
        <w:jc w:val="both"/>
        <w:rPr>
          <w:lang w:val="en-US"/>
        </w:rPr>
      </w:pPr>
      <w:r w:rsidRPr="00215D0E">
        <w:rPr>
          <w:lang w:val="en-US"/>
        </w:rPr>
        <w:t>Govindarajan et al. [60] led a study to classify stroke problem utilizing a text mining and an AI classifier and gathered information for 507 patients. For their examination, they utilized different AI approaches for training purposes utilizing ANN, and the SGD calculation gave them the best worth, which was 95%.</w:t>
      </w:r>
    </w:p>
    <w:p w14:paraId="016E04AA" w14:textId="30CD52E5" w:rsidR="00C160FD" w:rsidRDefault="00215D0E" w:rsidP="00C160FD">
      <w:pPr>
        <w:pStyle w:val="rtejustify"/>
        <w:spacing w:line="360" w:lineRule="auto"/>
        <w:jc w:val="both"/>
        <w:rPr>
          <w:lang w:val="en-US"/>
        </w:rPr>
      </w:pPr>
      <w:proofErr w:type="spellStart"/>
      <w:r w:rsidRPr="00215D0E">
        <w:rPr>
          <w:lang w:val="en-US"/>
        </w:rPr>
        <w:t>Amini</w:t>
      </w:r>
      <w:proofErr w:type="spellEnd"/>
      <w:r w:rsidRPr="00215D0E">
        <w:rPr>
          <w:lang w:val="en-US"/>
        </w:rPr>
        <w:t xml:space="preserve"> et al. [61] led exploration to anticipate stroke rate, gathered 807 healthy and prone subjects in their investigation classified 50 danger factors for stroke, diabetes, cardiovascular illness, smoking, hyperlipidemia, and liquor use. They utilized two procedures that had the best </w:t>
      </w:r>
      <w:r w:rsidRPr="00215D0E">
        <w:rPr>
          <w:lang w:val="en-US"/>
        </w:rPr>
        <w:lastRenderedPageBreak/>
        <w:t>exactness from c4.5 choice tree calculation, and it was 95%, and for K-closest neighbor, the precision was 94%.</w:t>
      </w:r>
    </w:p>
    <w:p w14:paraId="2BF25CF7" w14:textId="77777777" w:rsidR="00215D0E" w:rsidRDefault="00215D0E" w:rsidP="00C160FD">
      <w:pPr>
        <w:pStyle w:val="rtejustify"/>
        <w:spacing w:line="360" w:lineRule="auto"/>
        <w:jc w:val="both"/>
        <w:rPr>
          <w:lang w:val="en-US"/>
        </w:rPr>
      </w:pPr>
      <w:r w:rsidRPr="00215D0E">
        <w:rPr>
          <w:lang w:val="en-US"/>
        </w:rPr>
        <w:t>Cheng et al. [62] produced a report on the assessment of the ischemic stroke risk. In their investigation, 82 ischemic stroke patient information were utilized, two ANN models were utilized to discover precision, and 79% and 95% were utilized.</w:t>
      </w:r>
    </w:p>
    <w:p w14:paraId="45A63188" w14:textId="77777777" w:rsidR="001235AB" w:rsidRDefault="00215D0E" w:rsidP="001235AB">
      <w:pPr>
        <w:pStyle w:val="rtejustify"/>
        <w:spacing w:line="360" w:lineRule="auto"/>
        <w:jc w:val="both"/>
        <w:rPr>
          <w:lang w:val="en-US"/>
        </w:rPr>
      </w:pPr>
      <w:proofErr w:type="spellStart"/>
      <w:r w:rsidRPr="00215D0E">
        <w:rPr>
          <w:lang w:val="en-US"/>
        </w:rPr>
        <w:t>Cheon</w:t>
      </w:r>
      <w:proofErr w:type="spellEnd"/>
      <w:r w:rsidRPr="00215D0E">
        <w:rPr>
          <w:lang w:val="en-US"/>
        </w:rPr>
        <w:t xml:space="preserve"> et al. [63] conducted a research to foresee stroke patient mortality. In their investigation, they utilized 15099 patients to distinguish stroke event. They utilized a deep neural organization way to deal with recognize strokes. They utilized PCA to remove clinical record history and foresee stroke. They have 83% area under the curve (AUC).</w:t>
      </w:r>
    </w:p>
    <w:p w14:paraId="67BE3839" w14:textId="4F1722FD" w:rsidR="001235AB" w:rsidRDefault="001235AB" w:rsidP="001235AB">
      <w:pPr>
        <w:pStyle w:val="rtejustify"/>
        <w:spacing w:line="360" w:lineRule="auto"/>
        <w:jc w:val="both"/>
        <w:rPr>
          <w:lang w:val="en-US"/>
        </w:rPr>
      </w:pPr>
      <w:r w:rsidRPr="001235AB">
        <w:rPr>
          <w:lang w:val="en-US"/>
        </w:rPr>
        <w:t>Singh et al. [64] performed a study on stroke likelihood prediction using AI. In their exploration, they utilized an alternate strategy for foreseeing stroke on the cardiovascular health study (CHS) dataset. They have used principal component analysis for feature extraction and used decision tree algorithm. They utilized a neural net order calculation to build the model they got 97% accuracy.</w:t>
      </w:r>
    </w:p>
    <w:p w14:paraId="0CA211CE" w14:textId="77777777" w:rsidR="006D7D18" w:rsidRDefault="001235AB" w:rsidP="00C160FD">
      <w:pPr>
        <w:autoSpaceDE w:val="0"/>
        <w:autoSpaceDN w:val="0"/>
        <w:adjustRightInd w:val="0"/>
        <w:spacing w:line="360" w:lineRule="auto"/>
        <w:jc w:val="both"/>
        <w:rPr>
          <w:rFonts w:ascii="Times New Roman" w:hAnsi="Times New Roman" w:cs="Times New Roman"/>
          <w:sz w:val="24"/>
          <w:szCs w:val="24"/>
          <w:lang w:val="en-US"/>
        </w:rPr>
      </w:pPr>
      <w:r w:rsidRPr="001235AB">
        <w:rPr>
          <w:rFonts w:ascii="Times New Roman" w:hAnsi="Times New Roman" w:cs="Times New Roman"/>
          <w:sz w:val="24"/>
          <w:szCs w:val="24"/>
          <w:lang w:val="en-US"/>
        </w:rPr>
        <w:t>Chin et al. [65] played out an examination to identify an early ischemic stroke. In their examination, the fundamental design was to foster a framework utilizing CNN to predict ischemic stroke. They gathered 256 pictures to prepare and test the CNN model. In their framework image preprocessing eliminate the impossible region that is not related to stroke, they utilized the data prolongation technique to raise the gathered picture. Their CNN technique has given 90% accuracy.</w:t>
      </w:r>
    </w:p>
    <w:p w14:paraId="1006A686" w14:textId="184AC649" w:rsidR="0014570B" w:rsidRPr="00A86C6A" w:rsidRDefault="006D7D18" w:rsidP="00C160FD">
      <w:pPr>
        <w:autoSpaceDE w:val="0"/>
        <w:autoSpaceDN w:val="0"/>
        <w:adjustRightInd w:val="0"/>
        <w:spacing w:line="360" w:lineRule="auto"/>
        <w:jc w:val="both"/>
        <w:rPr>
          <w:rFonts w:ascii="Times New Roman" w:hAnsi="Times New Roman" w:cs="Times New Roman"/>
          <w:sz w:val="24"/>
          <w:szCs w:val="24"/>
          <w:lang w:val="en-US"/>
        </w:rPr>
      </w:pPr>
      <w:r w:rsidRPr="006D7D18">
        <w:rPr>
          <w:rFonts w:ascii="Times New Roman" w:hAnsi="Times New Roman" w:cs="Times New Roman"/>
          <w:sz w:val="24"/>
          <w:szCs w:val="24"/>
          <w:lang w:val="en-US"/>
        </w:rPr>
        <w:t>Sung et al. [69] performed a research to develop a stroke severity index. They gathered 3577 patient's information with acute ischemic stroke. For their predicting models, they utilized different data mining strategies and linear regression. Their best outcome was achieved from the k-nearest neighbor model (95% CI).</w:t>
      </w:r>
    </w:p>
    <w:p w14:paraId="163CD259"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t xml:space="preserve">Monteiro et al. [66] performed a research to get a functional result prediction of ischemic stroke utilizing AI. In their exploration, they apply this method to patient who have </w:t>
      </w:r>
      <w:proofErr w:type="spellStart"/>
      <w:r w:rsidRPr="00E9469E">
        <w:rPr>
          <w:rFonts w:ascii="Times New Roman" w:hAnsi="Times New Roman" w:cs="Times New Roman"/>
          <w:sz w:val="24"/>
          <w:szCs w:val="24"/>
          <w:lang w:val="en-US"/>
        </w:rPr>
        <w:t>spend</w:t>
      </w:r>
      <w:proofErr w:type="spellEnd"/>
      <w:r w:rsidRPr="00E9469E">
        <w:rPr>
          <w:rFonts w:ascii="Times New Roman" w:hAnsi="Times New Roman" w:cs="Times New Roman"/>
          <w:sz w:val="24"/>
          <w:szCs w:val="24"/>
          <w:lang w:val="en-US"/>
        </w:rPr>
        <w:t xml:space="preserve"> three months after they got admitted. They got the AUC result above 90%.</w:t>
      </w:r>
    </w:p>
    <w:p w14:paraId="0F3D33FA"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E9469E">
        <w:rPr>
          <w:rFonts w:ascii="Times New Roman" w:hAnsi="Times New Roman" w:cs="Times New Roman"/>
          <w:sz w:val="24"/>
          <w:szCs w:val="24"/>
          <w:lang w:val="en-US"/>
        </w:rPr>
        <w:t>Kansadub</w:t>
      </w:r>
      <w:proofErr w:type="spellEnd"/>
      <w:r w:rsidRPr="00E9469E">
        <w:rPr>
          <w:rFonts w:ascii="Times New Roman" w:hAnsi="Times New Roman" w:cs="Times New Roman"/>
          <w:sz w:val="24"/>
          <w:szCs w:val="24"/>
          <w:lang w:val="en-US"/>
        </w:rPr>
        <w:t xml:space="preserve"> et al. [67] performed a study to anticipate stroke risk. In the investigation, the creators utilized Naive Bayes, Decision Tree, and Neural Network to break down information to foresee stroke. In their investigation, they utilized precision and AUC as their pointer's assessment. They have achieved best results using Decision tree algorithm.</w:t>
      </w:r>
    </w:p>
    <w:p w14:paraId="5F337FA5" w14:textId="77777777" w:rsidR="00E9469E" w:rsidRDefault="00E9469E" w:rsidP="00C160FD">
      <w:pPr>
        <w:spacing w:before="240" w:after="240"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lastRenderedPageBreak/>
        <w:t>Adam et al. [68] performed a research to categorize ischemic stroke. They utilized two models: a k-nearest neighbor and a decision tree algorithm to characterized ischemic stroke. In their examination, the decision tree algorithm was more usable for clinical experts who utilized it to group and identify stroke.</w:t>
      </w:r>
    </w:p>
    <w:p w14:paraId="495961AE" w14:textId="52389185"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78CB4BCA" w:rsidR="00173CB1"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3FB63248" w14:textId="70359821" w:rsidR="000E58C6" w:rsidRPr="00EC7C32" w:rsidRDefault="000E58C6" w:rsidP="000E58C6">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4</w:t>
      </w:r>
      <w:r w:rsidRPr="00EC7C32">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OUR APPROACH</w:t>
      </w:r>
    </w:p>
    <w:p w14:paraId="73F6B87F" w14:textId="4E80BC1E" w:rsidR="0045388A" w:rsidRPr="004279C4" w:rsidRDefault="00A72E4E"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I</w:t>
      </w:r>
      <w:r w:rsidR="00D3180B">
        <w:rPr>
          <w:rFonts w:ascii="Times New Roman" w:eastAsia="TimesNewRomanPSMT" w:hAnsi="Times New Roman" w:cs="Times New Roman"/>
          <w:sz w:val="24"/>
          <w:szCs w:val="24"/>
          <w:lang w:val="en-IN"/>
        </w:rPr>
        <w:t xml:space="preserve">n this project </w:t>
      </w:r>
      <w:r>
        <w:rPr>
          <w:rFonts w:ascii="Times New Roman" w:eastAsia="TimesNewRomanPSMT" w:hAnsi="Times New Roman" w:cs="Times New Roman"/>
          <w:sz w:val="24"/>
          <w:szCs w:val="24"/>
          <w:lang w:val="en-IN"/>
        </w:rPr>
        <w:t xml:space="preserve">we </w:t>
      </w:r>
      <w:r w:rsidR="00D3180B">
        <w:rPr>
          <w:rFonts w:ascii="Times New Roman" w:eastAsia="TimesNewRomanPSMT" w:hAnsi="Times New Roman" w:cs="Times New Roman"/>
          <w:sz w:val="24"/>
          <w:szCs w:val="24"/>
          <w:lang w:val="en-IN"/>
        </w:rPr>
        <w:t>have compared 10 different machine learning classifiers namely: Gaussian Naïve Bayes</w:t>
      </w:r>
      <w:r w:rsidR="00391290">
        <w:rPr>
          <w:rFonts w:ascii="Times New Roman" w:eastAsia="TimesNewRomanPSMT" w:hAnsi="Times New Roman" w:cs="Times New Roman"/>
          <w:sz w:val="24"/>
          <w:szCs w:val="24"/>
          <w:lang w:val="en-IN"/>
        </w:rPr>
        <w:t xml:space="preserve"> [3][4]</w:t>
      </w:r>
      <w:r w:rsidR="00D3180B">
        <w:rPr>
          <w:rFonts w:ascii="Times New Roman" w:eastAsia="TimesNewRomanPSMT" w:hAnsi="Times New Roman" w:cs="Times New Roman"/>
          <w:sz w:val="24"/>
          <w:szCs w:val="24"/>
          <w:lang w:val="en-IN"/>
        </w:rPr>
        <w:t>, Bernoulli Naïve Bayes</w:t>
      </w:r>
      <w:r w:rsidR="00391290">
        <w:rPr>
          <w:rFonts w:ascii="Times New Roman" w:eastAsia="TimesNewRomanPSMT" w:hAnsi="Times New Roman" w:cs="Times New Roman"/>
          <w:sz w:val="24"/>
          <w:szCs w:val="24"/>
          <w:lang w:val="en-IN"/>
        </w:rPr>
        <w:t xml:space="preserve"> [5][6][7]</w:t>
      </w:r>
      <w:r w:rsidR="00D3180B">
        <w:rPr>
          <w:rFonts w:ascii="Times New Roman" w:eastAsia="TimesNewRomanPSMT" w:hAnsi="Times New Roman" w:cs="Times New Roman"/>
          <w:sz w:val="24"/>
          <w:szCs w:val="24"/>
          <w:lang w:val="en-IN"/>
        </w:rPr>
        <w:t>, Logistic Regression</w:t>
      </w:r>
      <w:r w:rsidR="00391290">
        <w:rPr>
          <w:rFonts w:ascii="Times New Roman" w:eastAsia="TimesNewRomanPSMT" w:hAnsi="Times New Roman" w:cs="Times New Roman"/>
          <w:sz w:val="24"/>
          <w:szCs w:val="24"/>
          <w:lang w:val="en-IN"/>
        </w:rPr>
        <w:t xml:space="preserve"> [8][10][11][12][13]</w:t>
      </w:r>
      <w:r w:rsidR="00D3180B">
        <w:rPr>
          <w:rFonts w:ascii="Times New Roman" w:eastAsia="TimesNewRomanPSMT" w:hAnsi="Times New Roman" w:cs="Times New Roman"/>
          <w:sz w:val="24"/>
          <w:szCs w:val="24"/>
          <w:lang w:val="en-IN"/>
        </w:rPr>
        <w:t>, Decision Tree</w:t>
      </w:r>
      <w:r w:rsidR="00391290">
        <w:rPr>
          <w:rFonts w:ascii="Times New Roman" w:eastAsia="TimesNewRomanPSMT" w:hAnsi="Times New Roman" w:cs="Times New Roman"/>
          <w:sz w:val="24"/>
          <w:szCs w:val="24"/>
          <w:lang w:val="en-IN"/>
        </w:rPr>
        <w:t xml:space="preserve"> [14][15][16][17]</w:t>
      </w:r>
      <w:r w:rsidR="00D3180B">
        <w:rPr>
          <w:rFonts w:ascii="Times New Roman" w:eastAsia="TimesNewRomanPSMT" w:hAnsi="Times New Roman" w:cs="Times New Roman"/>
          <w:sz w:val="24"/>
          <w:szCs w:val="24"/>
          <w:lang w:val="en-IN"/>
        </w:rPr>
        <w:t>, Random Forest</w:t>
      </w:r>
      <w:r w:rsidR="00391290">
        <w:rPr>
          <w:rFonts w:ascii="Times New Roman" w:eastAsia="TimesNewRomanPSMT" w:hAnsi="Times New Roman" w:cs="Times New Roman"/>
          <w:sz w:val="24"/>
          <w:szCs w:val="24"/>
          <w:lang w:val="en-IN"/>
        </w:rPr>
        <w:t xml:space="preserve"> [25][26][27][28][29]</w:t>
      </w:r>
      <w:r w:rsidR="00D3180B">
        <w:rPr>
          <w:rFonts w:ascii="Times New Roman" w:eastAsia="TimesNewRomanPSMT" w:hAnsi="Times New Roman" w:cs="Times New Roman"/>
          <w:sz w:val="24"/>
          <w:szCs w:val="24"/>
          <w:lang w:val="en-IN"/>
        </w:rPr>
        <w:t>, K Nearest Neighbours</w:t>
      </w:r>
      <w:r w:rsidR="00391290">
        <w:rPr>
          <w:rFonts w:ascii="Times New Roman" w:eastAsia="TimesNewRomanPSMT" w:hAnsi="Times New Roman" w:cs="Times New Roman"/>
          <w:sz w:val="24"/>
          <w:szCs w:val="24"/>
          <w:lang w:val="en-IN"/>
        </w:rPr>
        <w:t xml:space="preserve"> [9]</w:t>
      </w:r>
      <w:r w:rsidR="00D3180B">
        <w:rPr>
          <w:rFonts w:ascii="Times New Roman" w:eastAsia="TimesNewRomanPSMT" w:hAnsi="Times New Roman" w:cs="Times New Roman"/>
          <w:sz w:val="24"/>
          <w:szCs w:val="24"/>
          <w:lang w:val="en-IN"/>
        </w:rPr>
        <w:t>, Stochastic Gradient Decent, Gradient Boosting</w:t>
      </w:r>
      <w:r w:rsidR="00391290">
        <w:rPr>
          <w:rFonts w:ascii="Times New Roman" w:eastAsia="TimesNewRomanPSMT" w:hAnsi="Times New Roman" w:cs="Times New Roman"/>
          <w:sz w:val="24"/>
          <w:szCs w:val="24"/>
          <w:lang w:val="en-IN"/>
        </w:rPr>
        <w:t xml:space="preserve"> [30]</w:t>
      </w:r>
      <w:r w:rsidR="00D3180B">
        <w:rPr>
          <w:rFonts w:ascii="Times New Roman" w:eastAsia="TimesNewRomanPSMT" w:hAnsi="Times New Roman" w:cs="Times New Roman"/>
          <w:sz w:val="24"/>
          <w:szCs w:val="24"/>
          <w:lang w:val="en-IN"/>
        </w:rPr>
        <w:t>, Support Vector Machine</w:t>
      </w:r>
      <w:r w:rsidR="00391290">
        <w:rPr>
          <w:rFonts w:ascii="Times New Roman" w:eastAsia="TimesNewRomanPSMT" w:hAnsi="Times New Roman" w:cs="Times New Roman"/>
          <w:sz w:val="24"/>
          <w:szCs w:val="24"/>
          <w:lang w:val="en-IN"/>
        </w:rPr>
        <w:t xml:space="preserve"> [18][19][20][21]</w:t>
      </w:r>
      <w:r w:rsidR="00D3180B">
        <w:rPr>
          <w:rFonts w:ascii="Times New Roman" w:eastAsia="TimesNewRomanPSMT" w:hAnsi="Times New Roman" w:cs="Times New Roman"/>
          <w:sz w:val="24"/>
          <w:szCs w:val="24"/>
          <w:lang w:val="en-IN"/>
        </w:rPr>
        <w:t xml:space="preserve"> and Neural Nets on “Stroke Prediction Dataset” and compared them based on </w:t>
      </w:r>
      <w:r w:rsidR="00791096">
        <w:rPr>
          <w:rFonts w:ascii="Times New Roman" w:eastAsia="TimesNewRomanPSMT" w:hAnsi="Times New Roman" w:cs="Times New Roman"/>
          <w:sz w:val="24"/>
          <w:szCs w:val="24"/>
          <w:lang w:val="en-IN"/>
        </w:rPr>
        <w:t>their</w:t>
      </w:r>
      <w:r w:rsidR="00D3180B">
        <w:rPr>
          <w:rFonts w:ascii="Times New Roman" w:eastAsia="TimesNewRomanPSMT" w:hAnsi="Times New Roman" w:cs="Times New Roman"/>
          <w:sz w:val="24"/>
          <w:szCs w:val="24"/>
          <w:lang w:val="en-IN"/>
        </w:rPr>
        <w:t xml:space="preserve"> accuracy on the dataset.</w:t>
      </w:r>
      <w:r>
        <w:rPr>
          <w:rFonts w:ascii="Times New Roman" w:eastAsia="TimesNewRomanPSMT" w:hAnsi="Times New Roman" w:cs="Times New Roman"/>
          <w:sz w:val="24"/>
          <w:szCs w:val="24"/>
          <w:lang w:val="en-IN"/>
        </w:rPr>
        <w:t xml:space="preserve"> Our dataset consists of 10 attributes which are key factors leading to stroke which are: age, gender, hypertension, heart disease, marital status, work type, residence type, average glucose level, BMI and smoking habits.[1]</w:t>
      </w:r>
      <w:r w:rsidR="00D3180B">
        <w:rPr>
          <w:rFonts w:ascii="Times New Roman" w:eastAsia="TimesNewRomanPSMT" w:hAnsi="Times New Roman" w:cs="Times New Roman"/>
          <w:sz w:val="24"/>
          <w:szCs w:val="24"/>
          <w:lang w:val="en-IN"/>
        </w:rPr>
        <w:t xml:space="preserve"> We have achieved highest accuracy from K Nearest Neighbours of 96.23% </w:t>
      </w:r>
      <w:r w:rsidR="00D21D2A">
        <w:rPr>
          <w:rFonts w:ascii="Times New Roman" w:eastAsia="TimesNewRomanPSMT" w:hAnsi="Times New Roman" w:cs="Times New Roman"/>
          <w:sz w:val="24"/>
          <w:szCs w:val="24"/>
          <w:lang w:val="en-IN"/>
        </w:rPr>
        <w:t>on</w:t>
      </w:r>
      <w:r w:rsidR="00D3180B">
        <w:rPr>
          <w:rFonts w:ascii="Times New Roman" w:eastAsia="TimesNewRomanPSMT" w:hAnsi="Times New Roman" w:cs="Times New Roman"/>
          <w:sz w:val="24"/>
          <w:szCs w:val="24"/>
          <w:lang w:val="en-IN"/>
        </w:rPr>
        <w:t xml:space="preserve"> our dataset</w:t>
      </w:r>
      <w:r w:rsidR="005222AD">
        <w:rPr>
          <w:rFonts w:ascii="Times New Roman" w:eastAsia="TimesNewRomanPSMT" w:hAnsi="Times New Roman" w:cs="Times New Roman"/>
          <w:sz w:val="24"/>
          <w:szCs w:val="24"/>
          <w:lang w:val="en-IN"/>
        </w:rPr>
        <w:t xml:space="preserve">. </w:t>
      </w:r>
      <w:r w:rsidR="00D3180B">
        <w:rPr>
          <w:rFonts w:ascii="Times New Roman" w:eastAsia="TimesNewRomanPSMT" w:hAnsi="Times New Roman" w:cs="Times New Roman"/>
          <w:sz w:val="24"/>
          <w:szCs w:val="24"/>
          <w:lang w:val="en-IN"/>
        </w:rPr>
        <w:t>More about the construction, working, implementation and results is covered in upcoming chapters.</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5FAFAE15"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308944E" w14:textId="08CE42CB" w:rsidR="00431A0E"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3.1 </w:t>
      </w:r>
      <w:r w:rsidR="00431A0E">
        <w:rPr>
          <w:rFonts w:ascii="Times New Roman" w:eastAsia="Times New Roman" w:hAnsi="Times New Roman" w:cs="Times New Roman"/>
          <w:b/>
          <w:sz w:val="32"/>
          <w:szCs w:val="32"/>
        </w:rPr>
        <w:t>OVERVIEW</w:t>
      </w:r>
    </w:p>
    <w:p w14:paraId="6BE52BE0" w14:textId="4C8CAE91" w:rsidR="00431A0E" w:rsidRPr="00431A0E" w:rsidRDefault="00431A0E" w:rsidP="00431A0E">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chapter we are going to discuss about the problem statement and specification that we wish to offer through this project. The chapter highlights our approach and defines the functionalities that we wish to deliver through this project. We will look after the process flow diagram of our project and also get to the requirements for carrying out this project. This chapter lays the foundation of our work which is covered in later sections.</w:t>
      </w:r>
    </w:p>
    <w:p w14:paraId="470333B6" w14:textId="3C628BCA" w:rsidR="00BB43EA" w:rsidRDefault="00431A0E"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 </w:t>
      </w:r>
      <w:r w:rsidR="00330888">
        <w:rPr>
          <w:rFonts w:ascii="Times New Roman" w:eastAsia="Times New Roman" w:hAnsi="Times New Roman" w:cs="Times New Roman"/>
          <w:b/>
          <w:sz w:val="32"/>
          <w:szCs w:val="32"/>
        </w:rPr>
        <w:t>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407FD50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0E082A39" w14:textId="77777777" w:rsidR="00A55F52" w:rsidRDefault="00704E4C" w:rsidP="00F31F33">
      <w:pPr>
        <w:autoSpaceDE w:val="0"/>
        <w:autoSpaceDN w:val="0"/>
        <w:adjustRightInd w:val="0"/>
        <w:spacing w:line="360" w:lineRule="auto"/>
        <w:jc w:val="both"/>
        <w:rPr>
          <w:rFonts w:ascii="Times New Roman" w:eastAsia="TimesNewRomanPSMT" w:hAnsi="Times New Roman" w:cs="Times New Roman"/>
          <w:sz w:val="24"/>
          <w:szCs w:val="24"/>
          <w:lang w:val="en-IN"/>
        </w:rPr>
      </w:pPr>
      <w:r w:rsidRPr="0015529A">
        <w:rPr>
          <w:rFonts w:ascii="Times New Roman" w:eastAsia="Times New Roman" w:hAnsi="Times New Roman" w:cs="Times New Roman"/>
          <w:sz w:val="24"/>
          <w:szCs w:val="24"/>
        </w:rPr>
        <w:t xml:space="preserve">The aim of </w:t>
      </w:r>
      <w:r w:rsidR="008E5DDE">
        <w:rPr>
          <w:rFonts w:ascii="Times New Roman" w:eastAsia="Times New Roman" w:hAnsi="Times New Roman" w:cs="Times New Roman"/>
          <w:sz w:val="24"/>
          <w:szCs w:val="24"/>
        </w:rPr>
        <w:t>project</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 xml:space="preserve">improved and reliable stroke risk prediction. In future, we can use more risk factors to train our model and enhance the accuracy </w:t>
      </w:r>
      <w:r w:rsidRPr="0015529A">
        <w:rPr>
          <w:rFonts w:ascii="Times New Roman" w:eastAsia="TimesNewRomanPSMT" w:hAnsi="Times New Roman" w:cs="Times New Roman"/>
          <w:sz w:val="24"/>
          <w:szCs w:val="24"/>
          <w:lang w:val="en-IN"/>
        </w:rPr>
        <w:lastRenderedPageBreak/>
        <w:t>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r w:rsidR="00B24E56">
        <w:rPr>
          <w:rFonts w:ascii="Times New Roman" w:eastAsia="TimesNewRomanPSMT" w:hAnsi="Times New Roman" w:cs="Times New Roman"/>
          <w:sz w:val="24"/>
          <w:szCs w:val="24"/>
          <w:lang w:val="en-IN"/>
        </w:rPr>
        <w:t xml:space="preserve"> </w:t>
      </w:r>
    </w:p>
    <w:p w14:paraId="7583D0F1" w14:textId="27E16C65" w:rsidR="00704E4C" w:rsidRPr="0015529A" w:rsidRDefault="00B24E56"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NewRomanPSMT" w:hAnsi="Times New Roman" w:cs="Times New Roman"/>
          <w:sz w:val="24"/>
          <w:szCs w:val="24"/>
          <w:lang w:val="en-IN"/>
        </w:rPr>
        <w:t xml:space="preserve">Figure 3.1 </w:t>
      </w:r>
      <w:r w:rsidR="00F40204">
        <w:rPr>
          <w:rFonts w:ascii="Times New Roman" w:eastAsia="TimesNewRomanPSMT" w:hAnsi="Times New Roman" w:cs="Times New Roman"/>
          <w:sz w:val="24"/>
          <w:szCs w:val="24"/>
          <w:lang w:val="en-IN"/>
        </w:rPr>
        <w:t>describes the process flow diagram for the approach we used in this project. We performed different evaluation and analysis on our dataset to know different mapping of attributes. We analysed the percentage of various values in different attributes, how they contribute to the model, we detected outliers and anomalies present in the dataset and removed them. We also handled the missing values. Then we split our dataset for training and testing purpose and used ten different machine learning classifiers and compared them based on their accuracy. We also calculated precision, F1 score, recall, specificity for all the models. Then we used the best model and performed k-fold validation and hyper-parameter optimization on it. We saved this model and used it for predicting the likelihood of stroke to the user whose data we collected at real time through our online hosted web app.</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1C791F9A"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REQUIREMENTS</w:t>
      </w:r>
    </w:p>
    <w:p w14:paraId="180D6F79" w14:textId="2FA84E24"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049D4E99"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3696F9C2"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360299FF"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9F1D8D">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01A23EBD"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w:t>
      </w:r>
      <w:r w:rsidR="00391290">
        <w:rPr>
          <w:rFonts w:ascii="Times New Roman" w:eastAsia="Times New Roman" w:hAnsi="Times New Roman" w:cs="Times New Roman"/>
          <w:sz w:val="24"/>
          <w:szCs w:val="24"/>
        </w:rPr>
        <w:t xml:space="preserve"> [33][34][35][36]</w:t>
      </w:r>
      <w:r w:rsidR="00D87CEB">
        <w:rPr>
          <w:rFonts w:ascii="Times New Roman" w:eastAsia="Times New Roman" w:hAnsi="Times New Roman" w:cs="Times New Roman"/>
          <w:sz w:val="24"/>
          <w:szCs w:val="24"/>
        </w:rPr>
        <w:t>[37]</w:t>
      </w:r>
      <w:r w:rsidRPr="00BD7401">
        <w:rPr>
          <w:rFonts w:ascii="Times New Roman" w:eastAsia="Times New Roman" w:hAnsi="Times New Roman" w:cs="Times New Roman"/>
          <w:sz w:val="24"/>
          <w:szCs w:val="24"/>
        </w:rPr>
        <w:t xml:space="preserve"> and hyper-parameter optimization</w:t>
      </w:r>
      <w:r w:rsidR="00391290">
        <w:rPr>
          <w:rFonts w:ascii="Times New Roman" w:eastAsia="Times New Roman" w:hAnsi="Times New Roman" w:cs="Times New Roman"/>
          <w:sz w:val="24"/>
          <w:szCs w:val="24"/>
        </w:rPr>
        <w:t xml:space="preserve"> [</w:t>
      </w:r>
      <w:r w:rsidR="00D87CEB">
        <w:rPr>
          <w:rFonts w:ascii="Times New Roman" w:eastAsia="Times New Roman" w:hAnsi="Times New Roman" w:cs="Times New Roman"/>
          <w:sz w:val="24"/>
          <w:szCs w:val="24"/>
        </w:rPr>
        <w:t>38</w:t>
      </w:r>
      <w:r w:rsidR="00391290">
        <w:rPr>
          <w:rFonts w:ascii="Times New Roman" w:eastAsia="Times New Roman" w:hAnsi="Times New Roman" w:cs="Times New Roman"/>
          <w:sz w:val="24"/>
          <w:szCs w:val="24"/>
        </w:rPr>
        <w:t>]</w:t>
      </w:r>
      <w:r w:rsidR="00D87CEB">
        <w:rPr>
          <w:rFonts w:ascii="Times New Roman" w:eastAsia="Times New Roman" w:hAnsi="Times New Roman" w:cs="Times New Roman"/>
          <w:sz w:val="24"/>
          <w:szCs w:val="24"/>
        </w:rPr>
        <w:t>[39][40][41][42]</w:t>
      </w:r>
      <w:r w:rsidRPr="00BD7401">
        <w:rPr>
          <w:rFonts w:ascii="Times New Roman" w:eastAsia="Times New Roman" w:hAnsi="Times New Roman" w:cs="Times New Roman"/>
          <w:sz w:val="24"/>
          <w:szCs w:val="24"/>
        </w:rPr>
        <w:t xml:space="preserve">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272D93EA" w14:textId="085A3FC2" w:rsidR="000654FF"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w:t>
      </w:r>
      <w:proofErr w:type="gramStart"/>
      <w:r>
        <w:rPr>
          <w:rFonts w:ascii="Times New Roman" w:eastAsia="Times New Roman" w:hAnsi="Times New Roman" w:cs="Times New Roman"/>
          <w:sz w:val="24"/>
          <w:szCs w:val="24"/>
        </w:rPr>
        <w:t>dataset</w:t>
      </w:r>
      <w:r w:rsidR="000B6892">
        <w:rPr>
          <w:rFonts w:ascii="Times New Roman" w:eastAsia="Times New Roman" w:hAnsi="Times New Roman" w:cs="Times New Roman"/>
          <w:sz w:val="24"/>
          <w:szCs w:val="24"/>
        </w:rPr>
        <w:t>[</w:t>
      </w:r>
      <w:proofErr w:type="gramEnd"/>
      <w:r w:rsidR="000B6892">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w:t>
      </w:r>
      <w:r w:rsidR="000654FF">
        <w:rPr>
          <w:rFonts w:ascii="Times New Roman" w:eastAsia="Times New Roman" w:hAnsi="Times New Roman" w:cs="Times New Roman"/>
          <w:sz w:val="24"/>
          <w:szCs w:val="24"/>
        </w:rPr>
        <w:t xml:space="preserve"> </w:t>
      </w:r>
    </w:p>
    <w:p w14:paraId="0E50D339" w14:textId="26585E7C" w:rsidR="008045E8" w:rsidRDefault="000654FF"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shows the different attributes in our dataset along with their count, nature (null or not null) and their data type (binary or categorical). There are three attributes of integer and float type and five attributes of object type. We can also notice that BMI attribute has some missing values. In the upcoming sections we will handle these issues.</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6">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7A3585" w:rsidRDefault="00B51E80" w:rsidP="00EF4AF1">
      <w:pPr>
        <w:pStyle w:val="ListParagraph"/>
        <w:numPr>
          <w:ilvl w:val="0"/>
          <w:numId w:val="24"/>
        </w:numPr>
        <w:spacing w:before="240" w:after="240" w:line="360" w:lineRule="auto"/>
        <w:jc w:val="both"/>
        <w:rPr>
          <w:rFonts w:ascii="Times New Roman" w:eastAsia="Times New Roman" w:hAnsi="Times New Roman" w:cs="Times New Roman"/>
          <w:color w:val="000000" w:themeColor="text1"/>
          <w:sz w:val="24"/>
          <w:szCs w:val="24"/>
        </w:rPr>
      </w:pPr>
      <w:r w:rsidRPr="007A3585">
        <w:rPr>
          <w:rFonts w:ascii="Times New Roman" w:hAnsi="Times New Roman" w:cs="Times New Roman"/>
          <w:color w:val="000000" w:themeColor="text1"/>
          <w:sz w:val="24"/>
          <w:szCs w:val="24"/>
          <w:shd w:val="clear" w:color="auto" w:fill="FFFFFF"/>
        </w:rPr>
        <w:t>Gaussian Naive Bayes</w:t>
      </w:r>
    </w:p>
    <w:p w14:paraId="32243FF3" w14:textId="77777777" w:rsidR="00B51E80" w:rsidRPr="007A3585"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000000" w:themeColor="text1"/>
          <w:sz w:val="24"/>
          <w:szCs w:val="24"/>
          <w:lang w:val="en-IN" w:eastAsia="en-IN"/>
        </w:rPr>
      </w:pPr>
      <w:r w:rsidRPr="007A3585">
        <w:rPr>
          <w:rStyle w:val="mw-headline"/>
          <w:rFonts w:ascii="Times New Roman" w:hAnsi="Times New Roman" w:cs="Times New Roman"/>
          <w:color w:val="000000" w:themeColor="text1"/>
          <w:sz w:val="24"/>
          <w:szCs w:val="24"/>
        </w:rPr>
        <w:t>Bernoulli naïve Bayes</w:t>
      </w:r>
    </w:p>
    <w:p w14:paraId="33B62E76" w14:textId="77777777" w:rsidR="00B51E80" w:rsidRPr="007A3585"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Logistic Regression</w:t>
      </w:r>
    </w:p>
    <w:p w14:paraId="6F212EE5"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Support Vector Machines</w:t>
      </w:r>
    </w:p>
    <w:p w14:paraId="6710F2B6"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Random Forest</w:t>
      </w:r>
    </w:p>
    <w:p w14:paraId="103C2323"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528D429D"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DA2124">
        <w:rPr>
          <w:rFonts w:ascii="Times New Roman" w:eastAsia="Times New Roman" w:hAnsi="Times New Roman" w:cs="Times New Roman"/>
          <w:b/>
          <w:sz w:val="28"/>
          <w:szCs w:val="28"/>
        </w:rPr>
        <w:t>EVALUATION METRICS</w:t>
      </w:r>
    </w:p>
    <w:p w14:paraId="4CC9B857" w14:textId="77777777" w:rsidR="001936AD" w:rsidRPr="001936AD" w:rsidRDefault="001936AD" w:rsidP="001936AD">
      <w:pPr>
        <w:spacing w:before="240" w:after="240" w:line="360" w:lineRule="auto"/>
        <w:jc w:val="both"/>
        <w:rPr>
          <w:rFonts w:ascii="Times New Roman" w:eastAsia="Times New Roman" w:hAnsi="Times New Roman" w:cs="Times New Roman"/>
          <w:color w:val="000000" w:themeColor="text1"/>
          <w:sz w:val="24"/>
          <w:szCs w:val="24"/>
        </w:rPr>
      </w:pPr>
      <w:r w:rsidRPr="001936AD">
        <w:rPr>
          <w:rFonts w:ascii="Times New Roman" w:hAnsi="Times New Roman" w:cs="Times New Roman"/>
          <w:color w:val="000000" w:themeColor="text1"/>
          <w:sz w:val="24"/>
          <w:szCs w:val="24"/>
          <w:shd w:val="clear" w:color="auto" w:fill="FFFFFF"/>
        </w:rPr>
        <w:t xml:space="preserve">Model parameters are the variables that helps us in evaluating the model. Their values can be estimated on the basis of the dataset used in the model. </w:t>
      </w:r>
      <w:r w:rsidRPr="001936AD">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6F5ABA2D" w:rsidR="00B51E80" w:rsidRPr="00950D29" w:rsidRDefault="00B51E80" w:rsidP="00950D29">
      <w:pPr>
        <w:pStyle w:val="ListParagraph"/>
        <w:numPr>
          <w:ilvl w:val="1"/>
          <w:numId w:val="30"/>
        </w:numPr>
        <w:tabs>
          <w:tab w:val="left" w:pos="720"/>
        </w:tabs>
        <w:spacing w:before="240" w:after="240" w:line="360" w:lineRule="auto"/>
        <w:jc w:val="both"/>
        <w:rPr>
          <w:rFonts w:ascii="Times New Roman" w:eastAsia="Times New Roman" w:hAnsi="Times New Roman" w:cs="Times New Roman"/>
          <w:color w:val="000000" w:themeColor="text1"/>
          <w:sz w:val="24"/>
          <w:szCs w:val="24"/>
        </w:rPr>
      </w:pPr>
      <w:r w:rsidRPr="00950D29">
        <w:rPr>
          <w:rFonts w:ascii="Times New Roman" w:eastAsia="Times New Roman" w:hAnsi="Times New Roman" w:cs="Times New Roman"/>
          <w:b/>
          <w:bCs/>
          <w:sz w:val="24"/>
          <w:szCs w:val="24"/>
        </w:rPr>
        <w:lastRenderedPageBreak/>
        <w:t>Accuracy</w:t>
      </w:r>
      <w:r w:rsidRPr="00950D29">
        <w:rPr>
          <w:rFonts w:ascii="Times New Roman" w:eastAsia="Times New Roman" w:hAnsi="Times New Roman" w:cs="Times New Roman"/>
          <w:sz w:val="24"/>
          <w:szCs w:val="24"/>
        </w:rPr>
        <w:t xml:space="preserve">- </w:t>
      </w:r>
      <w:r w:rsidR="008E3C3C">
        <w:rPr>
          <w:rFonts w:ascii="Times New Roman" w:eastAsia="Times New Roman" w:hAnsi="Times New Roman" w:cs="Times New Roman"/>
          <w:sz w:val="24"/>
          <w:szCs w:val="24"/>
        </w:rPr>
        <w:t>It is the ratio of number of correct predications to the total number of input samples</w:t>
      </w:r>
      <w:r w:rsidRPr="00950D29">
        <w:rPr>
          <w:rFonts w:ascii="Times New Roman" w:hAnsi="Times New Roman" w:cs="Times New Roman"/>
          <w:color w:val="1D2129"/>
          <w:sz w:val="24"/>
          <w:szCs w:val="24"/>
          <w:shd w:val="clear" w:color="auto" w:fill="FFFFFF"/>
        </w:rPr>
        <w:t>.</w:t>
      </w:r>
      <w:r w:rsidR="00557C58" w:rsidRPr="00950D29">
        <w:rPr>
          <w:rFonts w:ascii="Times New Roman" w:hAnsi="Times New Roman" w:cs="Times New Roman"/>
          <w:color w:val="1D2129"/>
          <w:sz w:val="24"/>
          <w:szCs w:val="24"/>
          <w:shd w:val="clear" w:color="auto" w:fill="FFFFFF"/>
        </w:rPr>
        <w:t>[71]</w:t>
      </w:r>
    </w:p>
    <w:p w14:paraId="3B7B8BA1" w14:textId="5E74B6BA" w:rsidR="002D6D70" w:rsidRDefault="002D6D70" w:rsidP="002D6D70">
      <w:pPr>
        <w:pStyle w:val="ListParagraph"/>
        <w:tabs>
          <w:tab w:val="left" w:pos="720"/>
          <w:tab w:val="left" w:pos="1440"/>
        </w:tabs>
        <w:spacing w:before="240" w:after="240" w:line="360" w:lineRule="auto"/>
        <w:ind w:left="1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The formula for accuracy obtained from confusion metrics is:</w:t>
      </w:r>
    </w:p>
    <w:p w14:paraId="305D21E2" w14:textId="47E56B88" w:rsidR="002D6D70" w:rsidRPr="0053607F"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(TP+TN)</m:t>
            </m:r>
          </m:num>
          <m:den>
            <m:r>
              <w:rPr>
                <w:rFonts w:ascii="Cambria Math" w:eastAsia="Times New Roman" w:hAnsi="Cambria Math" w:cs="Times New Roman"/>
                <w:color w:val="000000" w:themeColor="text1"/>
                <w:sz w:val="24"/>
                <w:szCs w:val="24"/>
              </w:rPr>
              <m:t>(TP+FP+TN+FN)</m:t>
            </m:r>
          </m:den>
        </m:f>
      </m:oMath>
      <w:r w:rsidR="00684FA4" w:rsidRPr="0053607F">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2D6D70" w:rsidRPr="0053607F">
        <w:rPr>
          <w:rFonts w:ascii="Times New Roman" w:eastAsia="Times New Roman" w:hAnsi="Times New Roman" w:cs="Times New Roman"/>
          <w:color w:val="000000" w:themeColor="text1"/>
          <w:sz w:val="24"/>
          <w:szCs w:val="24"/>
        </w:rPr>
        <w:t>(</w:t>
      </w:r>
      <w:proofErr w:type="spellStart"/>
      <w:r w:rsidR="002D6D70" w:rsidRPr="0053607F">
        <w:rPr>
          <w:rFonts w:ascii="Times New Roman" w:eastAsia="Times New Roman" w:hAnsi="Times New Roman" w:cs="Times New Roman"/>
          <w:color w:val="000000" w:themeColor="text1"/>
          <w:sz w:val="24"/>
          <w:szCs w:val="24"/>
        </w:rPr>
        <w:t>i</w:t>
      </w:r>
      <w:proofErr w:type="spellEnd"/>
      <w:r w:rsidR="002D6D70" w:rsidRPr="0053607F">
        <w:rPr>
          <w:rFonts w:ascii="Times New Roman" w:eastAsia="Times New Roman" w:hAnsi="Times New Roman" w:cs="Times New Roman"/>
          <w:color w:val="000000" w:themeColor="text1"/>
          <w:sz w:val="24"/>
          <w:szCs w:val="24"/>
        </w:rPr>
        <w:t>)</w:t>
      </w:r>
    </w:p>
    <w:p w14:paraId="1DFB0861" w14:textId="6CF2AF53" w:rsidR="00B51E80" w:rsidRPr="002D6D70"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Precision</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557C58">
        <w:rPr>
          <w:rFonts w:ascii="Times New Roman" w:hAnsi="Times New Roman" w:cs="Times New Roman"/>
          <w:color w:val="202122"/>
          <w:sz w:val="24"/>
          <w:szCs w:val="24"/>
          <w:shd w:val="clear" w:color="auto" w:fill="FFFFFF"/>
        </w:rPr>
        <w:t>[72]</w:t>
      </w:r>
    </w:p>
    <w:p w14:paraId="4F5246BB" w14:textId="0DA5D201" w:rsidR="002D6D70" w:rsidRPr="002D6D70"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D6D70" w:rsidRPr="002D6D70">
        <w:rPr>
          <w:rFonts w:ascii="Times New Roman" w:eastAsia="Times New Roman" w:hAnsi="Times New Roman" w:cs="Times New Roman"/>
          <w:color w:val="000000" w:themeColor="text1"/>
          <w:sz w:val="24"/>
          <w:szCs w:val="24"/>
        </w:rPr>
        <w:t>(ii)</w:t>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58C3294"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Recall</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557C58">
        <w:rPr>
          <w:rFonts w:ascii="Times New Roman" w:hAnsi="Times New Roman" w:cs="Times New Roman"/>
          <w:color w:val="202122"/>
          <w:sz w:val="24"/>
          <w:szCs w:val="24"/>
          <w:shd w:val="clear" w:color="auto" w:fill="FFFFFF"/>
        </w:rPr>
        <w:t>[72]</w:t>
      </w:r>
    </w:p>
    <w:p w14:paraId="5F93F981" w14:textId="090A36EC" w:rsidR="002D6D70" w:rsidRPr="00D15169" w:rsidRDefault="00F268DC" w:rsidP="00F268DC">
      <w:pPr>
        <w:pStyle w:val="ListParagraph"/>
        <w:tabs>
          <w:tab w:val="left" w:pos="720"/>
          <w:tab w:val="left" w:pos="1440"/>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w:t>
      </w:r>
      <w:r w:rsidR="002D6D70">
        <w:rPr>
          <w:rFonts w:ascii="Times New Roman" w:eastAsia="Times New Roman" w:hAnsi="Times New Roman" w:cs="Times New Roman"/>
          <w:color w:val="000000" w:themeColor="text1"/>
          <w:sz w:val="24"/>
          <w:szCs w:val="24"/>
        </w:rPr>
        <w:t>iii)</w:t>
      </w:r>
    </w:p>
    <w:p w14:paraId="69D87943" w14:textId="77777777" w:rsidR="002D6D70" w:rsidRDefault="002D6D70" w:rsidP="002D6D70">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t>Where, TP is True Positives</w:t>
      </w:r>
    </w:p>
    <w:p w14:paraId="77284693" w14:textId="2F311ED8" w:rsidR="00B51E80" w:rsidRPr="00684FA4" w:rsidRDefault="002D6D70" w:rsidP="00684FA4">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r>
      <w:r w:rsidRPr="002D6D70">
        <w:rPr>
          <w:rFonts w:ascii="Times New Roman" w:eastAsia="Times New Roman" w:hAnsi="Times New Roman" w:cs="Times New Roman"/>
          <w:noProof/>
          <w:sz w:val="24"/>
          <w:szCs w:val="24"/>
        </w:rPr>
        <w:t>FN is False Negatives</w:t>
      </w:r>
    </w:p>
    <w:p w14:paraId="5F28620C" w14:textId="1CAE972B"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hAnsi="Times New Roman" w:cs="Times New Roman"/>
          <w:b/>
          <w:bCs/>
          <w:color w:val="202122"/>
          <w:sz w:val="24"/>
          <w:szCs w:val="24"/>
          <w:shd w:val="clear" w:color="auto" w:fill="FFFFFF"/>
        </w:rPr>
        <w:t>F1 Score</w:t>
      </w:r>
      <w:r w:rsidRPr="00D15169">
        <w:rPr>
          <w:rFonts w:ascii="Times New Roman" w:hAnsi="Times New Roman" w:cs="Times New Roman"/>
          <w:color w:val="202122"/>
          <w:sz w:val="24"/>
          <w:szCs w:val="24"/>
          <w:shd w:val="clear" w:color="auto" w:fill="FFFFFF"/>
        </w:rPr>
        <w:t>-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557C58">
        <w:rPr>
          <w:rFonts w:ascii="Times New Roman" w:hAnsi="Times New Roman" w:cs="Times New Roman"/>
          <w:color w:val="202122"/>
          <w:sz w:val="24"/>
          <w:szCs w:val="24"/>
          <w:shd w:val="clear" w:color="auto" w:fill="FFFFFF"/>
        </w:rPr>
        <w:t>[73]</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61497F8C" w:rsidR="00B51E80" w:rsidRPr="00950D29" w:rsidRDefault="0053607F" w:rsidP="00950D29">
      <w:pPr>
        <w:pStyle w:val="ListParagraph"/>
        <w:tabs>
          <w:tab w:val="left" w:pos="720"/>
          <w:tab w:val="left" w:pos="1440"/>
        </w:tabs>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t xml:space="preserve">            </w:t>
      </w:r>
      <w:r>
        <w:rPr>
          <w:rFonts w:ascii="Times New Roman" w:eastAsia="Times New Roman" w:hAnsi="Times New Roman" w:cs="Times New Roman"/>
          <w:color w:val="000000" w:themeColor="text1"/>
          <w:sz w:val="24"/>
          <w:szCs w:val="24"/>
        </w:rPr>
        <w:t>(iv)</w:t>
      </w:r>
    </w:p>
    <w:p w14:paraId="0058AE7E" w14:textId="25CD73AF"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7969AA">
        <w:rPr>
          <w:rFonts w:ascii="Times New Roman" w:hAnsi="Times New Roman" w:cs="Times New Roman"/>
          <w:b/>
          <w:bCs/>
          <w:color w:val="202122"/>
          <w:sz w:val="24"/>
          <w:szCs w:val="24"/>
          <w:shd w:val="clear" w:color="auto" w:fill="FFFFFF"/>
        </w:rPr>
        <w:t>Specificity</w:t>
      </w:r>
      <w:r w:rsidRPr="00D15169">
        <w:rPr>
          <w:rFonts w:ascii="Times New Roman" w:hAnsi="Times New Roman" w:cs="Times New Roman"/>
          <w:color w:val="202122"/>
          <w:sz w:val="24"/>
          <w:szCs w:val="24"/>
          <w:shd w:val="clear" w:color="auto" w:fill="FFFFFF"/>
        </w:rPr>
        <w:t>- Specificity (True Negative rate) measures the proportion of negatives that are correctly identified (i.e., the proportion of those who do not have the condition (unaffected) who are correctly identified as not having the condition).</w:t>
      </w:r>
      <w:r w:rsidR="00557C58">
        <w:rPr>
          <w:rFonts w:ascii="Times New Roman" w:hAnsi="Times New Roman" w:cs="Times New Roman"/>
          <w:color w:val="202122"/>
          <w:sz w:val="24"/>
          <w:szCs w:val="24"/>
          <w:shd w:val="clear" w:color="auto" w:fill="FFFFFF"/>
        </w:rPr>
        <w:t>[74]</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6A0B90AD" w:rsidR="00B51E80" w:rsidRPr="00950D29" w:rsidRDefault="00F268DC" w:rsidP="00950D29">
      <w:pPr>
        <w:pStyle w:val="ListParagraph"/>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(v)</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14F160BC">
            <wp:extent cx="5218043" cy="266700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3470" cy="2690218"/>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670D345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1F778B">
        <w:rPr>
          <w:rFonts w:ascii="Times New Roman" w:eastAsia="Times New Roman" w:hAnsi="Times New Roman" w:cs="Times New Roman"/>
          <w:b/>
          <w:sz w:val="32"/>
          <w:szCs w:val="32"/>
        </w:rPr>
        <w:t>SYSTEM DESIGN</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46EA221F" w:rsidR="00B51E80" w:rsidRDefault="004B1F6F"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1CC0D06" wp14:editId="559A77E0">
            <wp:extent cx="4064000" cy="313864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0145" cy="3158833"/>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7C649FED" w14:textId="77777777" w:rsidR="00663204" w:rsidRDefault="00663204"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4.3 shows the Use Case Diagram of the project. It shows the various association of user and admin with the stroke prediction system. The admin is responsible for the training and enhancing the model whereas, the user interacts with the model by entering the parameters of his medical condition and getting the results as predicted by the model.</w:t>
      </w:r>
    </w:p>
    <w:p w14:paraId="262C389E" w14:textId="4B6BA9F9"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EE8879" w:rsidR="00B51E80" w:rsidRPr="009454AE" w:rsidRDefault="00DE72FE" w:rsidP="00EF4AF1">
      <w:pPr>
        <w:spacing w:before="240" w:after="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Data flow diagram focuses on flow of data through the program. It shows where the inputs are received from, where it is processed, where it is stored and where from the output is given. It consists of four basic diagrams: A circle or square with rounded edges to represent a process. A square to represent an external entity. A pair of parallel lines or a box with D mentioned in it to represent a data store. And arrows (unidirectional and bidirectional) to represent the flow of data through the system. </w:t>
      </w:r>
      <w:r w:rsidR="00B51E80" w:rsidRPr="009454AE">
        <w:rPr>
          <w:rFonts w:ascii="Times New Roman" w:hAnsi="Times New Roman" w:cs="Times New Roman"/>
          <w:sz w:val="24"/>
          <w:szCs w:val="24"/>
        </w:rPr>
        <w:t>The entire working or the flow of the data can be divided into three groups for better understanding. They are- 1. DFD-L0 2. DFD-L1 3. DFD-L2</w:t>
      </w:r>
      <w:r>
        <w:rPr>
          <w:rFonts w:ascii="Times New Roman" w:hAnsi="Times New Roman" w:cs="Times New Roman"/>
          <w:sz w:val="24"/>
          <w:szCs w:val="24"/>
        </w:rPr>
        <w:t>. Each containing different level of details in the view of processes to make it easier to follow.</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3ABA696D" w:rsidR="00B51E80" w:rsidRDefault="00062603" w:rsidP="00F456D9">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C6B5B8F" wp14:editId="0149BB99">
            <wp:extent cx="5550185" cy="19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550185" cy="1943200"/>
                    </a:xfrm>
                    <a:prstGeom prst="rect">
                      <a:avLst/>
                    </a:prstGeom>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19A0A1AF" w:rsidR="00B51E80" w:rsidRPr="009454AE" w:rsidRDefault="00DE72FE" w:rsidP="00EF4AF1">
      <w:pPr>
        <w:spacing w:before="240" w:after="24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Figure 4.4 shows DFD level 0 for our project. It consists of an external entity i.e., user represented in box which passes it medical details as data to another external entity known as Web App which again passes this data in converted form to Stroke prediction process represented in square box with rounded edges. The process generates the result and send back the data to Web App which displays the output to the user based on the values from the Stroke prediction process.</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5B76E677" w:rsidR="00B51E80" w:rsidRDefault="00062603"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B7444EF" wp14:editId="304B2808">
            <wp:extent cx="5731510" cy="2286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0A9E2791" w:rsidR="00B51E80" w:rsidRPr="009454AE" w:rsidRDefault="0065185E"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4.5 represents DFD level 1. It shows how the front-end process consists of a backend process which receives it data from the </w:t>
      </w:r>
      <w:r w:rsidR="00420577">
        <w:rPr>
          <w:rFonts w:ascii="Times New Roman" w:hAnsi="Times New Roman" w:cs="Times New Roman"/>
          <w:sz w:val="24"/>
          <w:szCs w:val="24"/>
        </w:rPr>
        <w:t>front-end</w:t>
      </w:r>
      <w:r>
        <w:rPr>
          <w:rFonts w:ascii="Times New Roman" w:hAnsi="Times New Roman" w:cs="Times New Roman"/>
          <w:sz w:val="24"/>
          <w:szCs w:val="24"/>
        </w:rPr>
        <w:t xml:space="preserve"> web app and uses the saved best model. It passes these inputs to the stroke prediction process which uses the saved model and the input parameters and predicts the output and returns the result back to flask-based backend process. The backend process then selects the web output results to be displayed to the user and passes it to the external entity called web app. User is able to see the results through this external entity.</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5625EDB7" w:rsidR="00B51E80" w:rsidRDefault="00062603" w:rsidP="00134FBA">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81D5DAD" wp14:editId="43169C86">
            <wp:extent cx="5731510" cy="30422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0D008D91" w:rsidR="00B51E80" w:rsidRDefault="00134FBA"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 represents level 2 data flow diagram. It shows a detailed view of process involved in generation of saved model. Initially a data store containing Stroke Prediction Dataset is stored in the data store. This is passed to the Analysis process for the purpose of analysis, which further contains of process like anomaly detection, handling of missing values, handling of outliers etc. and once the train test split is prepared using this process, it is passed to a process known as Comparison of different models. In this process ten different machine learning classifiers are used to train on this dataset and accuracy is tested. The best obtained model is saved in the Data store to be used by Backend flask process. Once the input is received by the user and given to backend process, it uses this saved model and passes it along with converted numerical values to the stroke prediction process. The stroke prediction process calculates the results and return it to flask backend process. This process based on the results from stroke prediction process, selects the output to be displayed and passes it to the external entity known as frontend which displays the result to the user.</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3322DDDB" w:rsidR="00B51E80" w:rsidRPr="007E18CC" w:rsidRDefault="000A15A2" w:rsidP="00EF4AF1">
      <w:pPr>
        <w:spacing w:before="240" w:after="240" w:line="360" w:lineRule="auto"/>
        <w:jc w:val="both"/>
        <w:rPr>
          <w:rFonts w:ascii="Times New Roman" w:eastAsia="Times New Roman" w:hAnsi="Times New Roman" w:cs="Times New Roman"/>
          <w:sz w:val="24"/>
          <w:szCs w:val="24"/>
        </w:rPr>
      </w:pPr>
      <w:r w:rsidRPr="00310810">
        <w:rPr>
          <w:rFonts w:ascii="Times New Roman" w:hAnsi="Times New Roman" w:cs="Times New Roman"/>
          <w:color w:val="000000" w:themeColor="text1"/>
          <w:sz w:val="24"/>
          <w:szCs w:val="24"/>
        </w:rPr>
        <w:t xml:space="preserve">Sequence diagrams </w:t>
      </w:r>
      <w:r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Pr="00310810">
        <w:rPr>
          <w:rFonts w:ascii="Times New Roman" w:hAnsi="Times New Roman" w:cs="Times New Roman"/>
          <w:color w:val="000000" w:themeColor="text1"/>
          <w:sz w:val="24"/>
          <w:szCs w:val="24"/>
          <w:shd w:val="clear" w:color="auto" w:fill="FFFFFF"/>
        </w:rPr>
        <w:t>It depicts the objects involved in the scenario and the sequence of messages exchanged between the objects needed to carry out the functionality of the scenario</w:t>
      </w:r>
      <w:r>
        <w:rPr>
          <w:rFonts w:ascii="Times New Roman" w:hAnsi="Times New Roman" w:cs="Times New Roman"/>
          <w:color w:val="000000" w:themeColor="text1"/>
          <w:sz w:val="24"/>
          <w:szCs w:val="24"/>
          <w:shd w:val="clear" w:color="auto" w:fill="FFFFFF"/>
        </w:rPr>
        <w:t xml:space="preserve"> [71].</w:t>
      </w:r>
      <w:r w:rsidRPr="00310810">
        <w:rPr>
          <w:rFonts w:ascii="Times New Roman" w:hAnsi="Times New Roman" w:cs="Times New Roman"/>
          <w:color w:val="000000" w:themeColor="text1"/>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52B3743B"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4.5 </w:t>
      </w:r>
      <w:r w:rsidR="00F50B98">
        <w:rPr>
          <w:rFonts w:ascii="Times New Roman" w:eastAsia="Times New Roman" w:hAnsi="Times New Roman" w:cs="Times New Roman"/>
          <w:b/>
          <w:sz w:val="32"/>
          <w:szCs w:val="32"/>
        </w:rPr>
        <w:t>FLOW CHART FOR STROKE PREDICTION PROCESS</w:t>
      </w:r>
    </w:p>
    <w:p w14:paraId="32B09320" w14:textId="3020587D" w:rsidR="00B51E80" w:rsidRDefault="001258AA"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E86D04D" wp14:editId="04F1D3F9">
            <wp:extent cx="3451860" cy="592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8895" cy="5932807"/>
                    </a:xfrm>
                    <a:prstGeom prst="rect">
                      <a:avLst/>
                    </a:prstGeom>
                    <a:noFill/>
                    <a:ln>
                      <a:noFill/>
                    </a:ln>
                  </pic:spPr>
                </pic:pic>
              </a:graphicData>
            </a:graphic>
          </wp:inline>
        </w:drawing>
      </w:r>
    </w:p>
    <w:p w14:paraId="3B08F862" w14:textId="339913C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w:t>
      </w:r>
      <w:r w:rsidR="00CF11AC">
        <w:rPr>
          <w:rFonts w:ascii="Times New Roman" w:eastAsia="Times New Roman" w:hAnsi="Times New Roman" w:cs="Times New Roman"/>
          <w:sz w:val="24"/>
          <w:szCs w:val="24"/>
        </w:rPr>
        <w:t>Navigation flow</w:t>
      </w:r>
      <w:r>
        <w:rPr>
          <w:rFonts w:ascii="Times New Roman" w:eastAsia="Times New Roman" w:hAnsi="Times New Roman" w:cs="Times New Roman"/>
          <w:sz w:val="24"/>
          <w:szCs w:val="24"/>
        </w:rPr>
        <w:t xml:space="preserve"> for the stroke prediction system</w:t>
      </w:r>
    </w:p>
    <w:bookmarkEnd w:id="20"/>
    <w:p w14:paraId="622DA58F" w14:textId="612CE629"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98461B">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0F1CE8A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5.2</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754ACF07"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w:t>
      </w:r>
      <w:r w:rsidR="00AC47BA">
        <w:rPr>
          <w:rFonts w:ascii="Times New Roman" w:eastAsia="Times New Roman" w:hAnsi="Times New Roman" w:cs="Times New Roman"/>
          <w:sz w:val="24"/>
          <w:szCs w:val="24"/>
        </w:rPr>
        <w:t>3</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67EEC72"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4</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19380D58"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6BEBFEBF" w14:textId="77777777" w:rsidR="00570F4B" w:rsidRDefault="00E2070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section we used matplotlib, seaborn and plotly libraries to evaluate and analyze relationship among different attributes and their contribution in stroke. First</w:t>
      </w:r>
      <w:r w:rsidR="000322D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we analyzed the </w:t>
      </w:r>
      <w:r w:rsidR="000322DA">
        <w:rPr>
          <w:rFonts w:ascii="Times New Roman" w:eastAsia="Times New Roman" w:hAnsi="Times New Roman" w:cs="Times New Roman"/>
          <w:bCs/>
          <w:sz w:val="24"/>
          <w:szCs w:val="24"/>
        </w:rPr>
        <w:t xml:space="preserve">constituent of various values in different attributes to analyze which of the value is more occurring in the case of stroke risk. </w:t>
      </w:r>
    </w:p>
    <w:p w14:paraId="1664A630" w14:textId="2CA3AF57" w:rsidR="00E20705" w:rsidRDefault="000322DA"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5.4a represents a distribution of records based on their smoking habits as present in our dataset. Similarly, we have analyzed the percentage for other attributes like gender, work type, residence location etc. Figure 5.4b shows a box plot representing the age and stroke, it basically shows persons from which </w:t>
      </w:r>
      <w:r w:rsidR="00E8399B">
        <w:rPr>
          <w:rFonts w:ascii="Times New Roman" w:eastAsia="Times New Roman" w:hAnsi="Times New Roman" w:cs="Times New Roman"/>
          <w:bCs/>
          <w:sz w:val="24"/>
          <w:szCs w:val="24"/>
        </w:rPr>
        <w:t>age</w:t>
      </w:r>
      <w:r>
        <w:rPr>
          <w:rFonts w:ascii="Times New Roman" w:eastAsia="Times New Roman" w:hAnsi="Times New Roman" w:cs="Times New Roman"/>
          <w:bCs/>
          <w:sz w:val="24"/>
          <w:szCs w:val="24"/>
        </w:rPr>
        <w:t xml:space="preserve"> have suffered more from stroke. The darker the color the greater number of cases of stroke belong to that range. Similarly, the relationship among body mass index and stroke shows that which BMI level individuals has the highest occurrence of stroke. The next one shows the distribution of records of average glucose level and its relationship with stroke case. The darker region shows that persons with average glucose level in that range had suffered more from stroke.</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88E4E9" wp14:editId="087DC229">
            <wp:extent cx="5257800" cy="23243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0752" cy="2325659"/>
                    </a:xfrm>
                    <a:prstGeom prst="rect">
                      <a:avLst/>
                    </a:prstGeom>
                    <a:noFill/>
                    <a:ln>
                      <a:noFill/>
                    </a:ln>
                  </pic:spPr>
                </pic:pic>
              </a:graphicData>
            </a:graphic>
          </wp:inline>
        </w:drawing>
      </w:r>
    </w:p>
    <w:p w14:paraId="3F6B95D8" w14:textId="0691F1CA"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5.5</w:t>
      </w:r>
      <w:r>
        <w:rPr>
          <w:rFonts w:ascii="Times New Roman" w:eastAsia="Times New Roman" w:hAnsi="Times New Roman" w:cs="Times New Roman"/>
          <w:sz w:val="24"/>
          <w:szCs w:val="24"/>
        </w:rPr>
        <w:t>: Code snippet to visualize the dataset</w:t>
      </w:r>
    </w:p>
    <w:p w14:paraId="06E4BED6" w14:textId="77777777"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B58931" wp14:editId="345CECE6">
            <wp:extent cx="5105400" cy="24786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0">
                      <a:extLst>
                        <a:ext uri="{28A0092B-C50C-407E-A947-70E740481C1C}">
                          <a14:useLocalDpi xmlns:a14="http://schemas.microsoft.com/office/drawing/2010/main" val="0"/>
                        </a:ext>
                      </a:extLst>
                    </a:blip>
                    <a:stretch>
                      <a:fillRect/>
                    </a:stretch>
                  </pic:blipFill>
                  <pic:spPr>
                    <a:xfrm>
                      <a:off x="0" y="0"/>
                      <a:ext cx="5107221" cy="2479486"/>
                    </a:xfrm>
                    <a:prstGeom prst="rect">
                      <a:avLst/>
                    </a:prstGeom>
                  </pic:spPr>
                </pic:pic>
              </a:graphicData>
            </a:graphic>
          </wp:inline>
        </w:drawing>
      </w:r>
    </w:p>
    <w:p w14:paraId="3913E54A" w14:textId="13CC1BB0"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AC47BA">
        <w:rPr>
          <w:rFonts w:ascii="Times New Roman" w:eastAsia="Times New Roman" w:hAnsi="Times New Roman" w:cs="Times New Roman"/>
          <w:sz w:val="24"/>
          <w:szCs w:val="24"/>
        </w:rPr>
        <w:t>5</w:t>
      </w:r>
      <w:r>
        <w:rPr>
          <w:rFonts w:ascii="Times New Roman" w:eastAsia="Times New Roman" w:hAnsi="Times New Roman" w:cs="Times New Roman"/>
          <w:sz w:val="24"/>
          <w:szCs w:val="24"/>
        </w:rPr>
        <w:t>a. Pie chart representing the distribution of smoking status of individuals in percentage in the dataset</w:t>
      </w:r>
    </w:p>
    <w:bookmarkEnd w:id="25"/>
    <w:p w14:paraId="5E4665C6" w14:textId="5889ABDF"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34937443" w14:textId="271F995C" w:rsidR="00E20705" w:rsidRDefault="00E20705"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AC47BA">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b. </w:t>
      </w:r>
      <w:proofErr w:type="spellStart"/>
      <w:r>
        <w:rPr>
          <w:rFonts w:ascii="Times New Roman" w:eastAsia="Times New Roman" w:hAnsi="Times New Roman" w:cs="Times New Roman"/>
          <w:sz w:val="24"/>
          <w:szCs w:val="24"/>
        </w:rPr>
        <w:t>Boxenplot</w:t>
      </w:r>
      <w:proofErr w:type="spellEnd"/>
      <w:r>
        <w:rPr>
          <w:rFonts w:ascii="Times New Roman" w:eastAsia="Times New Roman" w:hAnsi="Times New Roman" w:cs="Times New Roman"/>
          <w:sz w:val="24"/>
          <w:szCs w:val="24"/>
        </w:rPr>
        <w:t xml:space="preserve"> on the dataset showing relation of stroke with age, BMI and average glucose level</w:t>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692ADE2C" w14:textId="18F6E852" w:rsidR="00E20705" w:rsidRDefault="00330888" w:rsidP="00E20705">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AC47BA">
        <w:rPr>
          <w:rFonts w:ascii="Times New Roman" w:eastAsia="Times New Roman" w:hAnsi="Times New Roman" w:cs="Times New Roman"/>
          <w:sz w:val="24"/>
          <w:szCs w:val="24"/>
        </w:rPr>
        <w:t>5</w:t>
      </w:r>
      <w:r w:rsidR="00E20705">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00E20705">
        <w:rPr>
          <w:rFonts w:ascii="Times New Roman" w:eastAsia="Times New Roman" w:hAnsi="Times New Roman" w:cs="Times New Roman"/>
          <w:sz w:val="24"/>
          <w:szCs w:val="24"/>
        </w:rPr>
        <w:t xml:space="preserve">Figure representing swarm of individual records representing relation between age, </w:t>
      </w:r>
      <w:r w:rsidR="00322AB7">
        <w:rPr>
          <w:rFonts w:ascii="Times New Roman" w:eastAsia="Times New Roman" w:hAnsi="Times New Roman" w:cs="Times New Roman"/>
          <w:sz w:val="24"/>
          <w:szCs w:val="24"/>
        </w:rPr>
        <w:t>gender, marital status, smoking habits, work type</w:t>
      </w:r>
      <w:r w:rsidR="00E20705">
        <w:rPr>
          <w:rFonts w:ascii="Times New Roman" w:eastAsia="Times New Roman" w:hAnsi="Times New Roman" w:cs="Times New Roman"/>
          <w:sz w:val="24"/>
          <w:szCs w:val="24"/>
        </w:rPr>
        <w:t xml:space="preserve"> and likelihood of stroke</w:t>
      </w:r>
    </w:p>
    <w:p w14:paraId="00752E60" w14:textId="4542C201" w:rsidR="00570F4B" w:rsidRDefault="00570F4B" w:rsidP="00570F4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Figure 5.4c top left corner sub section represents how people from different age group had suffered from stroke belonging to different gender classes. </w:t>
      </w:r>
      <w:r w:rsidR="004B5AE6">
        <w:rPr>
          <w:rFonts w:ascii="Times New Roman" w:eastAsia="Times New Roman" w:hAnsi="Times New Roman" w:cs="Times New Roman"/>
          <w:bCs/>
          <w:sz w:val="24"/>
          <w:szCs w:val="24"/>
        </w:rPr>
        <w:t xml:space="preserve">On the x axis 0 signify no stroke history and 1 signify that person with that record has suffered from stroke. </w:t>
      </w:r>
      <w:r>
        <w:rPr>
          <w:rFonts w:ascii="Times New Roman" w:eastAsia="Times New Roman" w:hAnsi="Times New Roman" w:cs="Times New Roman"/>
          <w:bCs/>
          <w:sz w:val="24"/>
          <w:szCs w:val="24"/>
        </w:rPr>
        <w:t>The top right corner image represents how marital status is a contributing factor in stroke risk.</w:t>
      </w:r>
      <w:r w:rsidR="004B5AE6">
        <w:rPr>
          <w:rFonts w:ascii="Times New Roman" w:eastAsia="Times New Roman" w:hAnsi="Times New Roman" w:cs="Times New Roman"/>
          <w:bCs/>
          <w:sz w:val="24"/>
          <w:szCs w:val="24"/>
        </w:rPr>
        <w:t xml:space="preserve"> The purple represent </w:t>
      </w:r>
      <w:r w:rsidR="004B5AE6">
        <w:rPr>
          <w:rFonts w:ascii="Times New Roman" w:eastAsia="Times New Roman" w:hAnsi="Times New Roman" w:cs="Times New Roman"/>
          <w:bCs/>
          <w:sz w:val="24"/>
          <w:szCs w:val="24"/>
        </w:rPr>
        <w:lastRenderedPageBreak/>
        <w:t>that the person is married and green represents that he/she is not married.</w:t>
      </w:r>
      <w:r>
        <w:rPr>
          <w:rFonts w:ascii="Times New Roman" w:eastAsia="Times New Roman" w:hAnsi="Times New Roman" w:cs="Times New Roman"/>
          <w:bCs/>
          <w:sz w:val="24"/>
          <w:szCs w:val="24"/>
        </w:rPr>
        <w:t xml:space="preserve"> The bottom left image shows the relationship between age, smoking status and stroke. It signifies how person belonging to different age group having varying smoking habits had suffered from stroke. It shows how smoking contributes in stroke risk. The bottom right image signifies the relationship among work type and stroke risk. It signifies that work type is also a factor in stroke risk and how people belonging to different work group had suffered stroke.</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6A74C38"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r w:rsidR="00570F4B">
        <w:rPr>
          <w:rFonts w:ascii="Times New Roman" w:eastAsia="Times New Roman" w:hAnsi="Times New Roman" w:cs="Times New Roman"/>
          <w:bCs/>
          <w:sz w:val="24"/>
          <w:szCs w:val="24"/>
        </w:rPr>
        <w:t xml:space="preserve"> We have used this to detect the distribution, correlation and analyze the </w:t>
      </w:r>
      <w:r w:rsidR="00921438">
        <w:rPr>
          <w:rFonts w:ascii="Times New Roman" w:eastAsia="Times New Roman" w:hAnsi="Times New Roman" w:cs="Times New Roman"/>
          <w:bCs/>
          <w:sz w:val="24"/>
          <w:szCs w:val="24"/>
        </w:rPr>
        <w:t>minimum, maximum and mean values of different attributes. It also helped us to detect the missing values and the outliers in different attributes.</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280E95C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1A779E2C"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5.6a</w:t>
      </w:r>
      <w:r>
        <w:rPr>
          <w:rFonts w:ascii="Times New Roman" w:eastAsia="Times New Roman" w:hAnsi="Times New Roman" w:cs="Times New Roman"/>
          <w:sz w:val="24"/>
          <w:szCs w:val="24"/>
        </w:rPr>
        <w:t>:</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5.5 C</w:t>
      </w:r>
      <w:r w:rsidR="00D7779C">
        <w:rPr>
          <w:rFonts w:ascii="Times New Roman" w:eastAsia="Times New Roman" w:hAnsi="Times New Roman" w:cs="Times New Roman"/>
          <w:b/>
          <w:sz w:val="32"/>
          <w:szCs w:val="32"/>
        </w:rPr>
        <w:t>ORRELATION</w:t>
      </w:r>
    </w:p>
    <w:p w14:paraId="5F2FFF12" w14:textId="3D70EA11" w:rsidR="00004687" w:rsidRPr="00913FE2" w:rsidRDefault="00330888" w:rsidP="00EF4AF1">
      <w:pPr>
        <w:spacing w:before="240" w:after="24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 xml:space="preserve">Correlation explains how one or more variables are related to each other. These </w:t>
      </w:r>
      <w:r w:rsidR="00D7779C" w:rsidRPr="00004687">
        <w:rPr>
          <w:rFonts w:ascii="Times New Roman" w:eastAsia="Times New Roman" w:hAnsi="Times New Roman" w:cs="Times New Roman"/>
          <w:sz w:val="24"/>
          <w:szCs w:val="24"/>
        </w:rPr>
        <w:t>variables can be input data features which have been used to forecast our target variable.</w:t>
      </w:r>
      <w:r w:rsidR="00004687" w:rsidRPr="00004687">
        <w:rPr>
          <w:rFonts w:ascii="Times New Roman" w:eastAsia="Times New Roman" w:hAnsi="Times New Roman" w:cs="Times New Roman"/>
          <w:sz w:val="24"/>
          <w:szCs w:val="24"/>
        </w:rPr>
        <w:t xml:space="preserve"> </w:t>
      </w:r>
      <w:r w:rsidR="00004687" w:rsidRPr="00004687">
        <w:rPr>
          <w:rStyle w:val="hgkelc"/>
          <w:rFonts w:ascii="Times New Roman" w:hAnsi="Times New Roman" w:cs="Times New Roman"/>
          <w:b/>
          <w:bCs/>
          <w:sz w:val="24"/>
          <w:szCs w:val="24"/>
        </w:rPr>
        <w:t>Correlation</w:t>
      </w:r>
      <w:r w:rsidR="00004687" w:rsidRPr="00004687">
        <w:rPr>
          <w:rStyle w:val="hgkelc"/>
          <w:rFonts w:ascii="Times New Roman" w:hAnsi="Times New Roman" w:cs="Times New Roman"/>
          <w:sz w:val="24"/>
          <w:szCs w:val="24"/>
        </w:rPr>
        <w:t xml:space="preserve">, is a technique which determines how one variables moves/changes in relation with the other variable. </w:t>
      </w:r>
      <w:r w:rsidR="00004687" w:rsidRPr="00004687">
        <w:rPr>
          <w:rFonts w:ascii="Times New Roman" w:hAnsi="Times New Roman" w:cs="Times New Roman"/>
          <w:sz w:val="24"/>
          <w:szCs w:val="24"/>
        </w:rPr>
        <w:t xml:space="preserve">If two variables are closely correlated, then we can predict one variable from the other. Correlation plays a vital role in locating the important variables on which other </w:t>
      </w:r>
      <w:r w:rsidR="00004687" w:rsidRPr="00913FE2">
        <w:rPr>
          <w:rFonts w:ascii="Times New Roman" w:hAnsi="Times New Roman" w:cs="Times New Roman"/>
          <w:sz w:val="24"/>
          <w:szCs w:val="24"/>
        </w:rPr>
        <w:t>variables depend.</w:t>
      </w:r>
      <w:r w:rsidR="003623CA" w:rsidRPr="00913FE2">
        <w:rPr>
          <w:rFonts w:ascii="Times New Roman" w:hAnsi="Times New Roman" w:cs="Times New Roman"/>
          <w:sz w:val="24"/>
          <w:szCs w:val="24"/>
        </w:rPr>
        <w:t xml:space="preserve"> </w:t>
      </w:r>
      <w:r w:rsidR="003623CA" w:rsidRPr="00913FE2">
        <w:rPr>
          <w:rFonts w:ascii="Times New Roman" w:hAnsi="Times New Roman" w:cs="Times New Roman"/>
          <w:b/>
          <w:bCs/>
          <w:sz w:val="24"/>
          <w:szCs w:val="24"/>
        </w:rPr>
        <w:t>Positive correlation</w:t>
      </w:r>
      <w:r w:rsidR="003623CA" w:rsidRPr="00913FE2">
        <w:rPr>
          <w:rFonts w:ascii="Times New Roman" w:hAnsi="Times New Roman" w:cs="Times New Roman"/>
          <w:sz w:val="24"/>
          <w:szCs w:val="24"/>
        </w:rPr>
        <w:t xml:space="preserve"> means when one variable increases the other also </w:t>
      </w:r>
      <w:r w:rsidR="003623CA" w:rsidRPr="00913FE2">
        <w:rPr>
          <w:rFonts w:ascii="Times New Roman" w:hAnsi="Times New Roman" w:cs="Times New Roman"/>
          <w:sz w:val="24"/>
          <w:szCs w:val="24"/>
        </w:rPr>
        <w:lastRenderedPageBreak/>
        <w:t xml:space="preserve">increases. </w:t>
      </w:r>
      <w:r w:rsidR="003623CA" w:rsidRPr="00913FE2">
        <w:rPr>
          <w:rFonts w:ascii="Times New Roman" w:hAnsi="Times New Roman" w:cs="Times New Roman"/>
          <w:b/>
          <w:bCs/>
          <w:sz w:val="24"/>
          <w:szCs w:val="24"/>
        </w:rPr>
        <w:t>Negative correlation</w:t>
      </w:r>
      <w:r w:rsidR="003623CA" w:rsidRPr="00913FE2">
        <w:rPr>
          <w:rFonts w:ascii="Times New Roman" w:hAnsi="Times New Roman" w:cs="Times New Roman"/>
          <w:sz w:val="24"/>
          <w:szCs w:val="24"/>
        </w:rPr>
        <w:t xml:space="preserve"> means when one variable increases other decreases. And in case of no correlation the increase or decrease in one variable does not </w:t>
      </w:r>
      <w:r w:rsidR="00EA6ECD" w:rsidRPr="00913FE2">
        <w:rPr>
          <w:rFonts w:ascii="Times New Roman" w:hAnsi="Times New Roman" w:cs="Times New Roman"/>
          <w:sz w:val="24"/>
          <w:szCs w:val="24"/>
        </w:rPr>
        <w:t>affect</w:t>
      </w:r>
      <w:r w:rsidR="003623CA" w:rsidRPr="00913FE2">
        <w:rPr>
          <w:rFonts w:ascii="Times New Roman" w:hAnsi="Times New Roman" w:cs="Times New Roman"/>
          <w:sz w:val="24"/>
          <w:szCs w:val="24"/>
        </w:rPr>
        <w:t xml:space="preserve"> other variable.</w:t>
      </w:r>
    </w:p>
    <w:p w14:paraId="20D9597B" w14:textId="2F985371" w:rsidR="00EA6ECD" w:rsidRPr="00913FE2" w:rsidRDefault="00913FE2"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5.6 represents the heatmap of correlation between different attributes in the dataset. A heatmap is a graphical representation of correlation between attributes using colors to represent the </w:t>
      </w:r>
      <w:r w:rsidR="00E800CD">
        <w:rPr>
          <w:rFonts w:ascii="Times New Roman" w:hAnsi="Times New Roman" w:cs="Times New Roman"/>
          <w:sz w:val="24"/>
          <w:szCs w:val="24"/>
        </w:rPr>
        <w:t>extent of correlation. The darker the color (black or grey) the lower the correlation and the brighter the color (red or pink) the higher the correlation. In the figure the value of correlation among these attributes are also mentioned in the cell present at the intersection of attributes. This figure tells us how much different attribute depends on the other attribute. This also leads to identification of significant attribute which plays a crucial role in development of relation with other attribute and in turn helps in deciding the result of prediction of stroke.</w:t>
      </w:r>
    </w:p>
    <w:p w14:paraId="3C70E02F" w14:textId="011346C0" w:rsidR="00BB43EA" w:rsidRDefault="00D7779C" w:rsidP="009C600B">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4220DEB8"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5.7</w:t>
      </w:r>
      <w:r>
        <w:rPr>
          <w:rFonts w:ascii="Times New Roman" w:eastAsia="Times New Roman" w:hAnsi="Times New Roman" w:cs="Times New Roman"/>
          <w:sz w:val="24"/>
          <w:szCs w:val="24"/>
        </w:rPr>
        <w:t xml:space="preserv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9265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17563169">
            <wp:extent cx="4997450" cy="314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6479" cy="3153215"/>
                    </a:xfrm>
                    <a:prstGeom prst="rect">
                      <a:avLst/>
                    </a:prstGeom>
                    <a:noFill/>
                    <a:ln>
                      <a:noFill/>
                    </a:ln>
                  </pic:spPr>
                </pic:pic>
              </a:graphicData>
            </a:graphic>
          </wp:inline>
        </w:drawing>
      </w:r>
    </w:p>
    <w:p w14:paraId="35DEE4C6" w14:textId="4BB2085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p w14:paraId="1D38618D" w14:textId="74BD5234" w:rsidR="00971B0F" w:rsidRDefault="00971B0F" w:rsidP="000466F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5.6 shows that age and BMI have the highest correlation of 0.33. It also shows that hypertension and heart disease has significantly less correlation as per the dataset. Along with that all the grey values signify that those attributes hold very less correlation and does not affect </w:t>
      </w:r>
      <w:r>
        <w:rPr>
          <w:rFonts w:ascii="Times New Roman" w:eastAsia="Times New Roman" w:hAnsi="Times New Roman" w:cs="Times New Roman"/>
          <w:sz w:val="24"/>
          <w:szCs w:val="24"/>
        </w:rPr>
        <w:lastRenderedPageBreak/>
        <w:t>each other to a determining level. The diagonal values are 1 because every attribute holds a perfect correlation with itself.</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0583E43F"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5.9</w:t>
      </w:r>
      <w:r>
        <w:rPr>
          <w:rFonts w:ascii="Times New Roman" w:eastAsia="Times New Roman" w:hAnsi="Times New Roman" w:cs="Times New Roman"/>
          <w:sz w:val="24"/>
          <w:szCs w:val="24"/>
        </w:rPr>
        <w:t xml:space="preserv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r w:rsidR="00DB4AC2">
        <w:rPr>
          <w:rFonts w:ascii="Times New Roman" w:eastAsia="Times New Roman" w:hAnsi="Times New Roman" w:cs="Times New Roman"/>
          <w:sz w:val="24"/>
          <w:szCs w:val="24"/>
        </w:rPr>
        <w:t>is</w:t>
      </w:r>
      <w:r w:rsidR="000F2487">
        <w:rPr>
          <w:rFonts w:ascii="Times New Roman" w:eastAsia="Times New Roman" w:hAnsi="Times New Roman" w:cs="Times New Roman"/>
          <w:sz w:val="24"/>
          <w:szCs w:val="24"/>
        </w:rPr>
        <w:t xml:space="preserve"> related to each other</w:t>
      </w:r>
    </w:p>
    <w:p w14:paraId="7B8A0ABA" w14:textId="3CFA9C82" w:rsidR="00DB4AC2" w:rsidRDefault="00831C30" w:rsidP="00D6173A">
      <w:pPr>
        <w:spacing w:before="240" w:after="240" w:line="360" w:lineRule="auto"/>
        <w:jc w:val="both"/>
        <w:rPr>
          <w:rFonts w:ascii="Times New Roman" w:eastAsia="Times New Roman" w:hAnsi="Times New Roman" w:cs="Times New Roman"/>
          <w:sz w:val="24"/>
          <w:szCs w:val="24"/>
        </w:rPr>
      </w:pPr>
      <w:r w:rsidRPr="00831C30">
        <w:rPr>
          <w:rFonts w:ascii="Times New Roman" w:hAnsi="Times New Roman" w:cs="Times New Roman"/>
          <w:sz w:val="24"/>
          <w:szCs w:val="24"/>
        </w:rPr>
        <w:t xml:space="preserve">A pairplot plot a pairwise relationships in a dataset. The pairplot function creates a grid of axes such that each variable in data will by shared in the y-axis across a single row and in the x-axis across a single column. </w:t>
      </w:r>
      <w:r w:rsidRPr="00831C30">
        <w:rPr>
          <w:rStyle w:val="Strong"/>
          <w:rFonts w:ascii="Times New Roman" w:hAnsi="Times New Roman" w:cs="Times New Roman"/>
          <w:b w:val="0"/>
          <w:bCs w:val="0"/>
          <w:sz w:val="24"/>
          <w:szCs w:val="24"/>
        </w:rPr>
        <w:t>Pairplot</w:t>
      </w:r>
      <w:r w:rsidRPr="00831C30">
        <w:rPr>
          <w:rFonts w:ascii="Times New Roman" w:hAnsi="Times New Roman" w:cs="Times New Roman"/>
          <w:sz w:val="24"/>
          <w:szCs w:val="24"/>
        </w:rPr>
        <w:t xml:space="preserve"> uses to get the relation between each and every variable present in </w:t>
      </w:r>
      <w:hyperlink r:id="rId58" w:tgtFrame="_blank" w:history="1">
        <w:r w:rsidRPr="00831C30">
          <w:rPr>
            <w:rStyle w:val="Hyperlink"/>
            <w:rFonts w:ascii="Times New Roman" w:hAnsi="Times New Roman" w:cs="Times New Roman"/>
            <w:color w:val="auto"/>
            <w:sz w:val="24"/>
            <w:szCs w:val="24"/>
            <w:u w:val="none"/>
          </w:rPr>
          <w:t xml:space="preserve">Pandas </w:t>
        </w:r>
      </w:hyperlink>
      <w:r w:rsidRPr="00831C30">
        <w:rPr>
          <w:rFonts w:ascii="Times New Roman" w:hAnsi="Times New Roman" w:cs="Times New Roman"/>
          <w:sz w:val="24"/>
          <w:szCs w:val="24"/>
        </w:rPr>
        <w:t>DataFrame. It works like a seaborn scatter plot but it plot</w:t>
      </w:r>
      <w:r w:rsidR="00D6173A">
        <w:rPr>
          <w:rFonts w:ascii="Times New Roman" w:hAnsi="Times New Roman" w:cs="Times New Roman"/>
          <w:sz w:val="24"/>
          <w:szCs w:val="24"/>
        </w:rPr>
        <w:t>s</w:t>
      </w:r>
      <w:r w:rsidRPr="00831C30">
        <w:rPr>
          <w:rFonts w:ascii="Times New Roman" w:hAnsi="Times New Roman" w:cs="Times New Roman"/>
          <w:sz w:val="24"/>
          <w:szCs w:val="24"/>
        </w:rPr>
        <w:t xml:space="preserve"> only two variables plot and </w:t>
      </w:r>
      <w:r w:rsidR="002B0110">
        <w:rPr>
          <w:rFonts w:ascii="Times New Roman" w:hAnsi="Times New Roman" w:cs="Times New Roman"/>
          <w:sz w:val="24"/>
          <w:szCs w:val="24"/>
        </w:rPr>
        <w:t>seaborn</w:t>
      </w:r>
      <w:r w:rsidRPr="00831C30">
        <w:rPr>
          <w:rFonts w:ascii="Times New Roman" w:hAnsi="Times New Roman" w:cs="Times New Roman"/>
          <w:sz w:val="24"/>
          <w:szCs w:val="24"/>
        </w:rPr>
        <w:t xml:space="preserve"> pai</w:t>
      </w:r>
      <w:r w:rsidR="002B0110">
        <w:rPr>
          <w:rFonts w:ascii="Times New Roman" w:hAnsi="Times New Roman" w:cs="Times New Roman"/>
          <w:sz w:val="24"/>
          <w:szCs w:val="24"/>
        </w:rPr>
        <w:t>r</w:t>
      </w:r>
      <w:r w:rsidRPr="00831C30">
        <w:rPr>
          <w:rFonts w:ascii="Times New Roman" w:hAnsi="Times New Roman" w:cs="Times New Roman"/>
          <w:sz w:val="24"/>
          <w:szCs w:val="24"/>
        </w:rPr>
        <w:t xml:space="preserve">plot plot the pairwise plot of multiple </w:t>
      </w:r>
      <w:r w:rsidR="00D6173A" w:rsidRPr="00831C30">
        <w:rPr>
          <w:rFonts w:ascii="Times New Roman" w:hAnsi="Times New Roman" w:cs="Times New Roman"/>
          <w:sz w:val="24"/>
          <w:szCs w:val="24"/>
        </w:rPr>
        <w:t>features/variables</w:t>
      </w:r>
      <w:r w:rsidRPr="00831C30">
        <w:rPr>
          <w:rFonts w:ascii="Times New Roman" w:hAnsi="Times New Roman" w:cs="Times New Roman"/>
          <w:sz w:val="24"/>
          <w:szCs w:val="24"/>
        </w:rPr>
        <w:t xml:space="preserve"> in a grid format. The value in the x axis increases and the corresponding relationship with each attribute is represented on y axis of that particular attribute.</w:t>
      </w:r>
      <w:r w:rsidR="00D6173A">
        <w:rPr>
          <w:rFonts w:ascii="Times New Roman" w:hAnsi="Times New Roman" w:cs="Times New Roman"/>
          <w:sz w:val="24"/>
          <w:szCs w:val="24"/>
        </w:rPr>
        <w:t xml:space="preserve"> Figure 5.7 shows how varying an attribute (increasing value on x-axis) impacts the other attributes shown in same column (on </w:t>
      </w:r>
      <w:r w:rsidR="00791096">
        <w:rPr>
          <w:rFonts w:ascii="Times New Roman" w:hAnsi="Times New Roman" w:cs="Times New Roman"/>
          <w:sz w:val="24"/>
          <w:szCs w:val="24"/>
        </w:rPr>
        <w:t>their</w:t>
      </w:r>
      <w:r w:rsidR="00D6173A">
        <w:rPr>
          <w:rFonts w:ascii="Times New Roman" w:hAnsi="Times New Roman" w:cs="Times New Roman"/>
          <w:sz w:val="24"/>
          <w:szCs w:val="24"/>
        </w:rPr>
        <w:t xml:space="preserve"> respective y axis). Stroke is selected as the target variable. For example, </w:t>
      </w:r>
      <w:proofErr w:type="spellStart"/>
      <w:r w:rsidR="00D6173A">
        <w:rPr>
          <w:rFonts w:ascii="Times New Roman" w:hAnsi="Times New Roman" w:cs="Times New Roman"/>
          <w:sz w:val="24"/>
          <w:szCs w:val="24"/>
        </w:rPr>
        <w:t>lets</w:t>
      </w:r>
      <w:proofErr w:type="spellEnd"/>
      <w:r w:rsidR="00D6173A">
        <w:rPr>
          <w:rFonts w:ascii="Times New Roman" w:hAnsi="Times New Roman" w:cs="Times New Roman"/>
          <w:sz w:val="24"/>
          <w:szCs w:val="24"/>
        </w:rPr>
        <w:t xml:space="preserve"> take age as the attribute on x – axis, then varying age from 0 – 100 and viewing its relationship with other attributes such as BMI for individuals spread across the range from 0 to 100 on y axis. Also, the blue color dot signifying no stroke history and orange dot representing a person with particular age and BMI level who has suffered from stroke. Similarly, this approach is used to understand how one variable </w:t>
      </w:r>
      <w:r w:rsidR="00971B0F">
        <w:rPr>
          <w:rFonts w:ascii="Times New Roman" w:hAnsi="Times New Roman" w:cs="Times New Roman"/>
          <w:sz w:val="24"/>
          <w:szCs w:val="24"/>
        </w:rPr>
        <w:t>effect</w:t>
      </w:r>
      <w:r w:rsidR="00D6173A">
        <w:rPr>
          <w:rFonts w:ascii="Times New Roman" w:hAnsi="Times New Roman" w:cs="Times New Roman"/>
          <w:sz w:val="24"/>
          <w:szCs w:val="24"/>
        </w:rPr>
        <w:t xml:space="preserve"> other variable and together they contribute in stroke and also to what extent</w:t>
      </w:r>
      <w:r w:rsidR="0092654F">
        <w:rPr>
          <w:rFonts w:ascii="Times New Roman" w:hAnsi="Times New Roman" w:cs="Times New Roman"/>
          <w:sz w:val="24"/>
          <w:szCs w:val="24"/>
        </w:rPr>
        <w:t>.</w:t>
      </w:r>
    </w:p>
    <w:p w14:paraId="724BA968" w14:textId="79CA710F"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3D6531C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10</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r w:rsidR="00DB4AC2">
        <w:rPr>
          <w:rFonts w:ascii="Times New Roman" w:eastAsia="Times New Roman" w:hAnsi="Times New Roman" w:cs="Times New Roman"/>
          <w:sz w:val="24"/>
          <w:szCs w:val="24"/>
        </w:rPr>
        <w:t>attribute</w:t>
      </w:r>
      <w:r w:rsidR="007C4055">
        <w:rPr>
          <w:rFonts w:ascii="Times New Roman" w:eastAsia="Times New Roman" w:hAnsi="Times New Roman" w:cs="Times New Roman"/>
          <w:sz w:val="24"/>
          <w:szCs w:val="24"/>
        </w:rPr>
        <w:t xml:space="preserve"> in their domains</w:t>
      </w:r>
      <w:r w:rsidR="005B5FAA">
        <w:rPr>
          <w:rFonts w:ascii="Times New Roman" w:eastAsia="Times New Roman" w:hAnsi="Times New Roman" w:cs="Times New Roman"/>
          <w:sz w:val="24"/>
          <w:szCs w:val="24"/>
        </w:rPr>
        <w:t>, their relation with other attribute and how they play role in stroke risk.</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09C39EA1"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5.11</w:t>
      </w:r>
      <w:r>
        <w:rPr>
          <w:rFonts w:ascii="Times New Roman" w:eastAsia="Times New Roman" w:hAnsi="Times New Roman" w:cs="Times New Roman"/>
          <w:sz w:val="24"/>
          <w:szCs w:val="24"/>
        </w:rPr>
        <w:t xml:space="preserv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22CB3D79"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30A55D1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5.13</w:t>
      </w:r>
      <w:r>
        <w:rPr>
          <w:rFonts w:ascii="Times New Roman" w:eastAsia="Times New Roman" w:hAnsi="Times New Roman" w:cs="Times New Roman"/>
          <w:sz w:val="24"/>
          <w:szCs w:val="24"/>
        </w:rPr>
        <w:t xml:space="preserv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571A75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14</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23A9B0D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15</w:t>
      </w:r>
      <w:r>
        <w:rPr>
          <w:rFonts w:ascii="Times New Roman" w:eastAsia="Times New Roman" w:hAnsi="Times New Roman" w:cs="Times New Roman"/>
          <w:sz w:val="24"/>
          <w:szCs w:val="24"/>
        </w:rPr>
        <w:t xml:space="preserv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59268AE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FA31D8">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CCEACD4"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r w:rsidR="009D6A85">
        <w:rPr>
          <w:rFonts w:ascii="Times New Roman" w:eastAsia="Times New Roman" w:hAnsi="Times New Roman" w:cs="Times New Roman"/>
          <w:sz w:val="24"/>
          <w:szCs w:val="24"/>
        </w:rPr>
        <w:t xml:space="preserve"> Figure 5.11 represents the box plot use to identify the minimum, maximum, mean value and outliers in different gender categories plotted on x axis with respect to their BMI level.</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5EB52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FA31D8">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5DEE7B64"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5.18</w:t>
      </w:r>
      <w:r>
        <w:rPr>
          <w:rFonts w:ascii="Times New Roman" w:eastAsia="Times New Roman" w:hAnsi="Times New Roman" w:cs="Times New Roman"/>
          <w:sz w:val="24"/>
          <w:szCs w:val="24"/>
        </w:rPr>
        <w:t>: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2E68B89E"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FA31D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30D051DC">
            <wp:extent cx="4013730" cy="55702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2990" cy="5583071"/>
                    </a:xfrm>
                    <a:prstGeom prst="rect">
                      <a:avLst/>
                    </a:prstGeom>
                    <a:noFill/>
                    <a:ln>
                      <a:noFill/>
                    </a:ln>
                  </pic:spPr>
                </pic:pic>
              </a:graphicData>
            </a:graphic>
          </wp:inline>
        </w:drawing>
      </w:r>
    </w:p>
    <w:p w14:paraId="639B95F3" w14:textId="00BBA6EC"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5.20</w:t>
      </w:r>
      <w:r>
        <w:rPr>
          <w:rFonts w:ascii="Times New Roman" w:eastAsia="Times New Roman" w:hAnsi="Times New Roman" w:cs="Times New Roman"/>
          <w:sz w:val="24"/>
          <w:szCs w:val="24"/>
        </w:rPr>
        <w:t xml:space="preserv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4C26085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5.21</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3292727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5.22</w:t>
      </w:r>
      <w:r>
        <w:rPr>
          <w:rFonts w:ascii="Times New Roman" w:eastAsia="Times New Roman" w:hAnsi="Times New Roman" w:cs="Times New Roman"/>
          <w:sz w:val="24"/>
          <w:szCs w:val="24"/>
        </w:rPr>
        <w:t xml:space="preserv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650C1124"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5.23</w:t>
      </w:r>
      <w:r>
        <w:rPr>
          <w:rFonts w:ascii="Times New Roman" w:eastAsia="Times New Roman" w:hAnsi="Times New Roman" w:cs="Times New Roman"/>
          <w:sz w:val="24"/>
          <w:szCs w:val="24"/>
        </w:rPr>
        <w:t>: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49BA53B0"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FA31D8">
        <w:rPr>
          <w:rFonts w:ascii="Times New Roman" w:eastAsia="Times New Roman" w:hAnsi="Times New Roman" w:cs="Times New Roman"/>
          <w:sz w:val="24"/>
          <w:szCs w:val="24"/>
        </w:rPr>
        <w:t>24</w:t>
      </w:r>
      <w:r>
        <w:rPr>
          <w:rFonts w:ascii="Times New Roman" w:eastAsia="Times New Roman" w:hAnsi="Times New Roman" w:cs="Times New Roman"/>
          <w:sz w:val="24"/>
          <w:szCs w:val="24"/>
        </w:rPr>
        <w:t>: Sample output showing the table doesn’t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 xml:space="preserve">o of 80:10:10 for train, validation and testing respectively. To maintain the variation in dataset we have selected the random samples using random attribute in the </w:t>
      </w:r>
      <w:proofErr w:type="spellStart"/>
      <w:r w:rsidR="00476767">
        <w:rPr>
          <w:rFonts w:ascii="Times New Roman" w:eastAsia="Times New Roman" w:hAnsi="Times New Roman" w:cs="Times New Roman"/>
          <w:sz w:val="24"/>
          <w:szCs w:val="24"/>
        </w:rPr>
        <w:t>train_test</w:t>
      </w:r>
      <w:proofErr w:type="spellEnd"/>
      <w:r w:rsidR="00476767">
        <w:rPr>
          <w:rFonts w:ascii="Times New Roman" w:eastAsia="Times New Roman" w:hAnsi="Times New Roman" w:cs="Times New Roman"/>
          <w:sz w:val="24"/>
          <w:szCs w:val="24"/>
        </w:rPr>
        <w:t xml:space="preserve">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4B9B7ED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5.25</w:t>
      </w:r>
      <w:r>
        <w:rPr>
          <w:rFonts w:ascii="Times New Roman" w:eastAsia="Times New Roman" w:hAnsi="Times New Roman" w:cs="Times New Roman"/>
          <w:sz w:val="24"/>
          <w:szCs w:val="24"/>
        </w:rPr>
        <w:t xml:space="preserv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14AA7878"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sidR="00FA31D8">
        <w:rPr>
          <w:rFonts w:ascii="Times New Roman" w:eastAsia="Times New Roman" w:hAnsi="Times New Roman" w:cs="Times New Roman"/>
          <w:sz w:val="24"/>
          <w:szCs w:val="24"/>
        </w:rPr>
        <w:t xml:space="preserve"> 5.26</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0E220198"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w:t>
      </w:r>
      <w:r w:rsidR="005B1859">
        <w:rPr>
          <w:rFonts w:ascii="Times New Roman" w:eastAsia="Times New Roman" w:hAnsi="Times New Roman" w:cs="Times New Roman"/>
          <w:b/>
          <w:bCs/>
          <w:sz w:val="28"/>
          <w:szCs w:val="28"/>
        </w:rPr>
        <w:t>1</w:t>
      </w:r>
      <w:r w:rsidRPr="00EF4AF1">
        <w:rPr>
          <w:rFonts w:ascii="Times New Roman" w:eastAsia="Times New Roman" w:hAnsi="Times New Roman" w:cs="Times New Roman"/>
          <w:b/>
          <w:bCs/>
          <w:sz w:val="28"/>
          <w:szCs w:val="28"/>
        </w:rPr>
        <w:t xml:space="preserve">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1314E4CC"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5.27</w:t>
      </w:r>
      <w:r>
        <w:rPr>
          <w:rFonts w:ascii="Times New Roman" w:eastAsia="Times New Roman" w:hAnsi="Times New Roman" w:cs="Times New Roman"/>
          <w:sz w:val="24"/>
          <w:szCs w:val="24"/>
        </w:rPr>
        <w:t>: Code snippet to implement Standardization</w:t>
      </w:r>
    </w:p>
    <w:p w14:paraId="11798F90" w14:textId="2FF7FDEC"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w:t>
      </w:r>
      <w:r w:rsidR="005B1859">
        <w:rPr>
          <w:rFonts w:ascii="Times New Roman" w:eastAsia="Times New Roman" w:hAnsi="Times New Roman" w:cs="Times New Roman"/>
          <w:b/>
          <w:bCs/>
          <w:sz w:val="28"/>
          <w:szCs w:val="28"/>
        </w:rPr>
        <w:t>2</w:t>
      </w:r>
      <w:r w:rsidRPr="00EF4AF1">
        <w:rPr>
          <w:rFonts w:ascii="Times New Roman" w:eastAsia="Times New Roman" w:hAnsi="Times New Roman" w:cs="Times New Roman"/>
          <w:b/>
          <w:bCs/>
          <w:sz w:val="28"/>
          <w:szCs w:val="28"/>
        </w:rPr>
        <w:t xml:space="preserve">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1897ED22"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5.28</w:t>
      </w:r>
      <w:r>
        <w:rPr>
          <w:rFonts w:ascii="Times New Roman" w:eastAsia="Times New Roman" w:hAnsi="Times New Roman" w:cs="Times New Roman"/>
          <w:sz w:val="24"/>
          <w:szCs w:val="24"/>
        </w:rPr>
        <w:t>: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7F7043E2"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5.29</w:t>
      </w:r>
      <w:r w:rsidRPr="00EE331F">
        <w:rPr>
          <w:rFonts w:ascii="Times New Roman" w:eastAsia="Times New Roman" w:hAnsi="Times New Roman" w:cs="Times New Roman"/>
          <w:bCs/>
          <w:sz w:val="24"/>
          <w:szCs w:val="24"/>
        </w:rPr>
        <w:t>: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2D56D56F"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30</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0CF18FB3"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5.31</w:t>
      </w:r>
      <w:r>
        <w:rPr>
          <w:rFonts w:ascii="Times New Roman" w:eastAsia="Times New Roman" w:hAnsi="Times New Roman" w:cs="Times New Roman"/>
          <w:bCs/>
          <w:sz w:val="24"/>
          <w:szCs w:val="24"/>
        </w:rPr>
        <w:t>: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1CD1007C"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32</w:t>
      </w:r>
      <w:r>
        <w:rPr>
          <w:rFonts w:ascii="Times New Roman" w:eastAsia="Times New Roman" w:hAnsi="Times New Roman" w:cs="Times New Roman"/>
          <w:bCs/>
          <w:sz w:val="24"/>
          <w:szCs w:val="24"/>
        </w:rPr>
        <w:t>: Graphical output of train-validation- test score of models</w:t>
      </w:r>
    </w:p>
    <w:bookmarkEnd w:id="45"/>
    <w:p w14:paraId="10EDF6E3" w14:textId="069FA03E" w:rsidR="007435AE" w:rsidRDefault="002A06D2"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4D32831" wp14:editId="773436E1">
            <wp:extent cx="5731510" cy="2244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5">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18E04CE6" w14:textId="7ADAF0AF"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33</w:t>
      </w:r>
      <w:r>
        <w:rPr>
          <w:rFonts w:ascii="Times New Roman" w:eastAsia="Times New Roman" w:hAnsi="Times New Roman" w:cs="Times New Roman"/>
          <w:bCs/>
          <w:sz w:val="24"/>
          <w:szCs w:val="24"/>
        </w:rPr>
        <w:t>: Code snippet and output showing the accuracy of each model</w:t>
      </w:r>
    </w:p>
    <w:bookmarkEnd w:id="46"/>
    <w:p w14:paraId="59B96B77" w14:textId="13A52021"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w:t>
      </w:r>
      <w:r w:rsidR="002A06D2">
        <w:rPr>
          <w:rFonts w:ascii="Times New Roman" w:eastAsia="Times New Roman" w:hAnsi="Times New Roman" w:cs="Times New Roman"/>
          <w:bCs/>
          <w:sz w:val="24"/>
          <w:szCs w:val="24"/>
        </w:rPr>
        <w:t>.23%.</w:t>
      </w:r>
      <w:r w:rsidR="000E2CB0">
        <w:rPr>
          <w:rFonts w:ascii="Times New Roman" w:eastAsia="Times New Roman" w:hAnsi="Times New Roman" w:cs="Times New Roman"/>
          <w:bCs/>
          <w:sz w:val="24"/>
          <w:szCs w:val="24"/>
        </w:rPr>
        <w:t xml:space="preserve">  Figure 5.14 represents the detailed report of performance of each of the ML classifier we used on our dataset. Figure 5.15 represents a histogram representation of score of testing, validation and training obtained for each of the classifier and figure 5.16 represents the accuracy score obtained by each of the model. Figure 5.17 contains a tabular representation of scores of </w:t>
      </w:r>
      <w:r w:rsidR="00982F54">
        <w:rPr>
          <w:rFonts w:ascii="Times New Roman" w:eastAsia="Times New Roman" w:hAnsi="Times New Roman" w:cs="Times New Roman"/>
          <w:bCs/>
          <w:sz w:val="24"/>
          <w:szCs w:val="24"/>
        </w:rPr>
        <w:t>accuracies</w:t>
      </w:r>
      <w:r w:rsidR="000E2CB0">
        <w:rPr>
          <w:rFonts w:ascii="Times New Roman" w:eastAsia="Times New Roman" w:hAnsi="Times New Roman" w:cs="Times New Roman"/>
          <w:bCs/>
          <w:sz w:val="24"/>
          <w:szCs w:val="24"/>
        </w:rPr>
        <w:t>, precision, recall and F1 score obtained by each model. Based on these results we have selected KNN as the classifier giving best performance on our dataset.</w:t>
      </w:r>
    </w:p>
    <w:p w14:paraId="6A1D6E71" w14:textId="77777777" w:rsidR="002A06D2" w:rsidRDefault="002A06D2" w:rsidP="002A06D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015CA94" wp14:editId="5F0947A9">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6">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0622CCC1" w14:textId="44020BF4" w:rsidR="002A06D2" w:rsidRDefault="002A06D2" w:rsidP="002A06D2">
      <w:pPr>
        <w:spacing w:before="240" w:after="240" w:line="360" w:lineRule="auto"/>
        <w:jc w:val="center"/>
        <w:rPr>
          <w:rFonts w:ascii="Times New Roman" w:eastAsia="Times New Roman" w:hAnsi="Times New Roman" w:cs="Times New Roman"/>
          <w:sz w:val="24"/>
          <w:szCs w:val="24"/>
        </w:rPr>
      </w:pPr>
      <w:bookmarkStart w:id="47" w:name="_Hlk76477786"/>
      <w:r>
        <w:rPr>
          <w:rFonts w:ascii="Times New Roman" w:eastAsia="Times New Roman" w:hAnsi="Times New Roman" w:cs="Times New Roman"/>
          <w:sz w:val="24"/>
          <w:szCs w:val="24"/>
        </w:rPr>
        <w:t xml:space="preserve">Figure </w:t>
      </w:r>
      <w:r w:rsidR="000E2CB0">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34:</w:t>
      </w:r>
      <w:r>
        <w:rPr>
          <w:rFonts w:ascii="Times New Roman" w:eastAsia="Times New Roman" w:hAnsi="Times New Roman" w:cs="Times New Roman"/>
          <w:sz w:val="24"/>
          <w:szCs w:val="24"/>
        </w:rPr>
        <w:t xml:space="preserve"> Comparison Score of different models representing scores of accuracies, precision, recall, and F1 score.</w:t>
      </w:r>
    </w:p>
    <w:bookmarkEnd w:id="47"/>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08B65ED"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w:t>
      </w:r>
      <w:r w:rsidR="006C3223">
        <w:rPr>
          <w:rFonts w:ascii="Times New Roman" w:eastAsia="Times New Roman" w:hAnsi="Times New Roman" w:cs="Times New Roman"/>
          <w:bCs/>
          <w:sz w:val="24"/>
          <w:szCs w:val="24"/>
        </w:rPr>
        <w:t>with the help of</w:t>
      </w:r>
      <w:r>
        <w:rPr>
          <w:rFonts w:ascii="Times New Roman" w:eastAsia="Times New Roman" w:hAnsi="Times New Roman" w:cs="Times New Roman"/>
          <w:bCs/>
          <w:sz w:val="24"/>
          <w:szCs w:val="24"/>
        </w:rPr>
        <w:t xml:space="preserve">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2A2E5F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8" w:name="_Hlk76477567"/>
      <w:r w:rsidRPr="00883108">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5.35</w:t>
      </w:r>
      <w:r w:rsidRPr="00883108">
        <w:rPr>
          <w:rFonts w:ascii="Times New Roman" w:eastAsia="Times New Roman" w:hAnsi="Times New Roman" w:cs="Times New Roman"/>
          <w:bCs/>
          <w:sz w:val="24"/>
          <w:szCs w:val="24"/>
        </w:rPr>
        <w:t>:</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8"/>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1B6D9AA"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9" w:name="_Hlk76477578"/>
      <w:r w:rsidRPr="00883108">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5.36</w:t>
      </w:r>
      <w:r w:rsidRPr="00883108">
        <w:rPr>
          <w:rFonts w:ascii="Times New Roman" w:eastAsia="Times New Roman" w:hAnsi="Times New Roman" w:cs="Times New Roman"/>
          <w:bCs/>
          <w:sz w:val="24"/>
          <w:szCs w:val="24"/>
        </w:rPr>
        <w:t>:</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9"/>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4F90308E"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50" w:name="_Hlk76477587"/>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5.37</w:t>
      </w:r>
      <w:r>
        <w:rPr>
          <w:rFonts w:ascii="Times New Roman" w:eastAsia="Times New Roman" w:hAnsi="Times New Roman" w:cs="Times New Roman"/>
          <w:bCs/>
          <w:sz w:val="24"/>
          <w:szCs w:val="24"/>
        </w:rPr>
        <w:t>: Code snippet for saving the KNN Model</w:t>
      </w:r>
    </w:p>
    <w:bookmarkEnd w:id="50"/>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05A782DB" w:rsidR="00883108" w:rsidRPr="00B67A15" w:rsidRDefault="00883108" w:rsidP="00EF4AF1">
      <w:pPr>
        <w:spacing w:before="240" w:after="240" w:line="360" w:lineRule="auto"/>
        <w:jc w:val="both"/>
        <w:rPr>
          <w:rFonts w:ascii="Times New Roman" w:hAnsi="Times New Roman" w:cs="Times New Roman"/>
          <w:sz w:val="24"/>
          <w:szCs w:val="24"/>
          <w:shd w:val="clear" w:color="auto" w:fill="FFFFFF"/>
        </w:rPr>
      </w:pPr>
      <w:r w:rsidRPr="00B67A15">
        <w:rPr>
          <w:rFonts w:ascii="Times New Roman" w:eastAsia="Times New Roman" w:hAnsi="Times New Roman" w:cs="Times New Roman"/>
          <w:bCs/>
          <w:sz w:val="24"/>
          <w:szCs w:val="24"/>
        </w:rPr>
        <w:t>C</w:t>
      </w:r>
      <w:r w:rsidRPr="00B67A15">
        <w:rPr>
          <w:rFonts w:ascii="Times New Roman" w:hAnsi="Times New Roman" w:cs="Times New Roman"/>
          <w:sz w:val="24"/>
          <w:szCs w:val="24"/>
          <w:shd w:val="clear" w:color="auto" w:fill="FFFFFF"/>
        </w:rPr>
        <w:t>ross Validation will enable us to see whether we are facing an overfitting problem and also to see the quality of our model. Thus, it will enable us to test the performance of our model before encountering high error rates in the test data set that we have not seen yet. It is a method that is frequently used because it is easy to apply.</w:t>
      </w:r>
      <w:r w:rsidR="007D5B87">
        <w:rPr>
          <w:rFonts w:ascii="Times New Roman" w:hAnsi="Times New Roman" w:cs="Times New Roman"/>
          <w:sz w:val="24"/>
          <w:szCs w:val="24"/>
          <w:shd w:val="clear" w:color="auto" w:fill="FFFFFF"/>
        </w:rPr>
        <w:t xml:space="preserve"> Figure 5.17 represent how changing the value of “k” in k-fold validation is affecting the cross-validation score. It shows that cross validation score has least value for k = 4 and achieved highest value on multiple values of k. It shows that our model is not overfit on any particular set or section of data.</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71645918"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01"/>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5.38</w:t>
      </w:r>
      <w:r>
        <w:rPr>
          <w:rFonts w:ascii="Times New Roman" w:eastAsia="Times New Roman" w:hAnsi="Times New Roman" w:cs="Times New Roman"/>
          <w:bCs/>
          <w:sz w:val="24"/>
          <w:szCs w:val="24"/>
        </w:rPr>
        <w:t>: Code snippet to implement K-Fold Cross validation</w:t>
      </w:r>
    </w:p>
    <w:bookmarkEnd w:id="51"/>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68FF70CE"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2"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39</w:t>
      </w:r>
      <w:r w:rsidRPr="003A415C">
        <w:rPr>
          <w:rFonts w:ascii="Times New Roman" w:eastAsia="Times New Roman" w:hAnsi="Times New Roman" w:cs="Times New Roman"/>
          <w:bCs/>
          <w:sz w:val="24"/>
          <w:szCs w:val="24"/>
        </w:rPr>
        <w:t>: Graphical output after implementing K-Fold Cross validation</w:t>
      </w:r>
    </w:p>
    <w:bookmarkEnd w:id="52"/>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172547B6"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w:t>
      </w:r>
      <w:r w:rsidR="004B6554">
        <w:t>h</w:t>
      </w:r>
      <w:r w:rsidRPr="003B3E36">
        <w:t>CV and RandomizedSearchCV are among these methods.</w:t>
      </w:r>
    </w:p>
    <w:p w14:paraId="132C6917" w14:textId="17141594"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r w:rsidR="00406E29">
        <w:rPr>
          <w:rFonts w:ascii="Times New Roman" w:hAnsi="Times New Roman" w:cs="Times New Roman"/>
          <w:sz w:val="24"/>
          <w:szCs w:val="24"/>
        </w:rPr>
        <w:t xml:space="preserve"> [43][45]</w:t>
      </w:r>
    </w:p>
    <w:p w14:paraId="52CBB524" w14:textId="77777777" w:rsidR="00DC0402" w:rsidRPr="00DC0402" w:rsidRDefault="00DC0402" w:rsidP="00DC0402"/>
    <w:p w14:paraId="25AAF5F5" w14:textId="1D234548" w:rsidR="003B3E36" w:rsidRDefault="003B3E36" w:rsidP="00EF4AF1">
      <w:pPr>
        <w:spacing w:line="360" w:lineRule="auto"/>
      </w:pPr>
      <w:r>
        <w:rPr>
          <w:noProof/>
        </w:rPr>
        <w:lastRenderedPageBreak/>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71EFEDC2" w:rsidR="003B3E36" w:rsidRPr="003B3E36" w:rsidRDefault="003B3E36" w:rsidP="00EF4AF1">
      <w:pPr>
        <w:spacing w:line="360" w:lineRule="auto"/>
        <w:jc w:val="center"/>
        <w:rPr>
          <w:rFonts w:ascii="Times New Roman" w:hAnsi="Times New Roman" w:cs="Times New Roman"/>
          <w:sz w:val="24"/>
          <w:szCs w:val="24"/>
        </w:rPr>
      </w:pPr>
      <w:bookmarkStart w:id="53" w:name="_Hlk76477686"/>
      <w:r w:rsidRPr="003B3E36">
        <w:rPr>
          <w:rFonts w:ascii="Times New Roman" w:hAnsi="Times New Roman" w:cs="Times New Roman"/>
          <w:sz w:val="24"/>
          <w:szCs w:val="24"/>
        </w:rPr>
        <w:t>Figure</w:t>
      </w:r>
      <w:r w:rsidR="00FA31D8">
        <w:rPr>
          <w:rFonts w:ascii="Times New Roman" w:hAnsi="Times New Roman" w:cs="Times New Roman"/>
          <w:sz w:val="24"/>
          <w:szCs w:val="24"/>
        </w:rPr>
        <w:t xml:space="preserve"> 5.40</w:t>
      </w:r>
      <w:r w:rsidRPr="003B3E36">
        <w:rPr>
          <w:rFonts w:ascii="Times New Roman" w:hAnsi="Times New Roman" w:cs="Times New Roman"/>
          <w:sz w:val="24"/>
          <w:szCs w:val="24"/>
        </w:rPr>
        <w:t>: Code snippet and sample output after applying GridSearchCV</w:t>
      </w:r>
    </w:p>
    <w:bookmarkEnd w:id="53"/>
    <w:p w14:paraId="16A1A13E" w14:textId="5466AAE5" w:rsidR="003B3E36" w:rsidRDefault="003B3E36" w:rsidP="007447C3">
      <w:pPr>
        <w:pStyle w:val="Heading3"/>
        <w:numPr>
          <w:ilvl w:val="0"/>
          <w:numId w:val="23"/>
        </w:numPr>
        <w:shd w:val="clear" w:color="auto" w:fill="FFFFFF"/>
        <w:spacing w:before="480" w:after="18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r w:rsidR="00406E29">
        <w:rPr>
          <w:rFonts w:ascii="Times New Roman" w:hAnsi="Times New Roman" w:cs="Times New Roman"/>
          <w:sz w:val="24"/>
          <w:szCs w:val="24"/>
        </w:rPr>
        <w:t xml:space="preserve"> [44]</w:t>
      </w:r>
    </w:p>
    <w:p w14:paraId="6C6F1887" w14:textId="77777777" w:rsidR="00F2073E" w:rsidRPr="00F2073E" w:rsidRDefault="00F2073E" w:rsidP="00F2073E"/>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789B2A5C" w:rsidR="003B3E36" w:rsidRPr="005B4A2A" w:rsidRDefault="003B3E36" w:rsidP="00EF4AF1">
      <w:pPr>
        <w:spacing w:line="360" w:lineRule="auto"/>
        <w:jc w:val="center"/>
        <w:rPr>
          <w:rFonts w:ascii="Times New Roman" w:hAnsi="Times New Roman" w:cs="Times New Roman"/>
          <w:sz w:val="24"/>
          <w:szCs w:val="24"/>
        </w:rPr>
      </w:pPr>
      <w:bookmarkStart w:id="54" w:name="_Hlk76477697"/>
      <w:r w:rsidRPr="005B4A2A">
        <w:rPr>
          <w:rFonts w:ascii="Times New Roman" w:hAnsi="Times New Roman" w:cs="Times New Roman"/>
          <w:sz w:val="24"/>
          <w:szCs w:val="24"/>
        </w:rPr>
        <w:t>Figure</w:t>
      </w:r>
      <w:r w:rsidR="00FA31D8">
        <w:rPr>
          <w:rFonts w:ascii="Times New Roman" w:hAnsi="Times New Roman" w:cs="Times New Roman"/>
          <w:sz w:val="24"/>
          <w:szCs w:val="24"/>
        </w:rPr>
        <w:t xml:space="preserve"> 5.41</w:t>
      </w:r>
      <w:r w:rsidRPr="005B4A2A">
        <w:rPr>
          <w:rFonts w:ascii="Times New Roman" w:hAnsi="Times New Roman" w:cs="Times New Roman"/>
          <w:sz w:val="24"/>
          <w:szCs w:val="24"/>
        </w:rPr>
        <w:t xml:space="preserve">: Code snippet and sample output after applying </w:t>
      </w:r>
      <w:r w:rsidR="00D23F43" w:rsidRPr="005B4A2A">
        <w:rPr>
          <w:rFonts w:ascii="Times New Roman" w:hAnsi="Times New Roman" w:cs="Times New Roman"/>
          <w:sz w:val="24"/>
          <w:szCs w:val="24"/>
        </w:rPr>
        <w:t>Randomize</w:t>
      </w:r>
      <w:r w:rsidRPr="005B4A2A">
        <w:rPr>
          <w:rFonts w:ascii="Times New Roman" w:hAnsi="Times New Roman" w:cs="Times New Roman"/>
          <w:sz w:val="24"/>
          <w:szCs w:val="24"/>
        </w:rPr>
        <w:t>dSearchCV</w:t>
      </w:r>
      <w:bookmarkEnd w:id="54"/>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4FDC4829" w:rsidR="00D23F43" w:rsidRDefault="00D23F43" w:rsidP="00EF4AF1">
      <w:pPr>
        <w:spacing w:line="360" w:lineRule="auto"/>
        <w:jc w:val="center"/>
        <w:rPr>
          <w:rFonts w:ascii="Times New Roman" w:hAnsi="Times New Roman" w:cs="Times New Roman"/>
          <w:sz w:val="24"/>
          <w:szCs w:val="24"/>
        </w:rPr>
      </w:pPr>
      <w:bookmarkStart w:id="55" w:name="_Hlk76477712"/>
      <w:r>
        <w:rPr>
          <w:rFonts w:ascii="Times New Roman" w:hAnsi="Times New Roman" w:cs="Times New Roman"/>
          <w:sz w:val="24"/>
          <w:szCs w:val="24"/>
        </w:rPr>
        <w:t>Figure</w:t>
      </w:r>
      <w:r w:rsidR="00AC47BA">
        <w:rPr>
          <w:rFonts w:ascii="Times New Roman" w:hAnsi="Times New Roman" w:cs="Times New Roman"/>
          <w:sz w:val="24"/>
          <w:szCs w:val="24"/>
        </w:rPr>
        <w:t xml:space="preserve"> 5.42</w:t>
      </w:r>
      <w:r>
        <w:rPr>
          <w:rFonts w:ascii="Times New Roman" w:hAnsi="Times New Roman" w:cs="Times New Roman"/>
          <w:sz w:val="24"/>
          <w:szCs w:val="24"/>
        </w:rPr>
        <w:t>: Code snippet for best feature selections</w:t>
      </w:r>
    </w:p>
    <w:bookmarkEnd w:id="55"/>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6E246568"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AC47BA">
        <w:rPr>
          <w:rFonts w:ascii="Times New Roman" w:hAnsi="Times New Roman" w:cs="Times New Roman"/>
          <w:sz w:val="24"/>
          <w:szCs w:val="24"/>
        </w:rPr>
        <w:t xml:space="preserve"> 5.43</w:t>
      </w:r>
      <w:r>
        <w:rPr>
          <w:rFonts w:ascii="Times New Roman" w:hAnsi="Times New Roman" w:cs="Times New Roman"/>
          <w:sz w:val="24"/>
          <w:szCs w:val="24"/>
        </w:rPr>
        <w:t>: Sample output</w:t>
      </w:r>
      <w:r w:rsidR="00072762">
        <w:rPr>
          <w:rFonts w:ascii="Times New Roman" w:hAnsi="Times New Roman" w:cs="Times New Roman"/>
          <w:sz w:val="24"/>
          <w:szCs w:val="24"/>
        </w:rPr>
        <w:t xml:space="preserve"> showing train, validation and test dataset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45576398"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r w:rsidR="00745272">
        <w:rPr>
          <w:rFonts w:ascii="Times New Roman" w:eastAsia="Times New Roman" w:hAnsi="Times New Roman" w:cs="Times New Roman"/>
          <w:color w:val="282829"/>
          <w:sz w:val="23"/>
          <w:szCs w:val="23"/>
          <w:highlight w:val="white"/>
        </w:rPr>
        <w:t xml:space="preserve"> Figure 5.18 represents the homepage with different attributes and their constraints mentioned along with them.</w:t>
      </w:r>
    </w:p>
    <w:p w14:paraId="1E933EED" w14:textId="2F267844" w:rsidR="00343A3E" w:rsidRDefault="001D7B62"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rPr>
        <w:lastRenderedPageBreak/>
        <w:drawing>
          <wp:inline distT="0" distB="0" distL="0" distR="0" wp14:anchorId="71E092CE" wp14:editId="1E26EDF9">
            <wp:extent cx="5207268" cy="2781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6">
                      <a:extLst>
                        <a:ext uri="{28A0092B-C50C-407E-A947-70E740481C1C}">
                          <a14:useLocalDpi xmlns:a14="http://schemas.microsoft.com/office/drawing/2010/main" val="0"/>
                        </a:ext>
                      </a:extLst>
                    </a:blip>
                    <a:stretch>
                      <a:fillRect/>
                    </a:stretch>
                  </pic:blipFill>
                  <pic:spPr>
                    <a:xfrm>
                      <a:off x="0" y="0"/>
                      <a:ext cx="5207268" cy="2781443"/>
                    </a:xfrm>
                    <a:prstGeom prst="rect">
                      <a:avLst/>
                    </a:prstGeom>
                  </pic:spPr>
                </pic:pic>
              </a:graphicData>
            </a:graphic>
          </wp:inline>
        </w:drawing>
      </w:r>
    </w:p>
    <w:p w14:paraId="3649E1FD" w14:textId="2536E3DA" w:rsidR="00BB43EA" w:rsidRPr="00796C71" w:rsidRDefault="00343A3E" w:rsidP="00EF4AF1">
      <w:pPr>
        <w:spacing w:before="240" w:after="240" w:line="360" w:lineRule="auto"/>
        <w:jc w:val="center"/>
        <w:rPr>
          <w:rFonts w:ascii="Times New Roman" w:eastAsia="Times New Roman" w:hAnsi="Times New Roman" w:cs="Times New Roman"/>
          <w:color w:val="282829"/>
          <w:sz w:val="24"/>
          <w:szCs w:val="24"/>
        </w:rPr>
      </w:pPr>
      <w:bookmarkStart w:id="56" w:name="_Hlk76477730"/>
      <w:r w:rsidRPr="00796C71">
        <w:rPr>
          <w:rFonts w:ascii="Times New Roman" w:eastAsia="Times New Roman" w:hAnsi="Times New Roman" w:cs="Times New Roman"/>
          <w:color w:val="282829"/>
          <w:sz w:val="24"/>
          <w:szCs w:val="24"/>
          <w:highlight w:val="white"/>
        </w:rPr>
        <w:t>Figure</w:t>
      </w:r>
      <w:r w:rsidR="00721158" w:rsidRPr="00796C71">
        <w:rPr>
          <w:rFonts w:ascii="Times New Roman" w:eastAsia="Times New Roman" w:hAnsi="Times New Roman" w:cs="Times New Roman"/>
          <w:color w:val="282829"/>
          <w:sz w:val="24"/>
          <w:szCs w:val="24"/>
          <w:highlight w:val="white"/>
        </w:rPr>
        <w:t xml:space="preserve"> 5.</w:t>
      </w:r>
      <w:r w:rsidR="00AC47BA">
        <w:rPr>
          <w:rFonts w:ascii="Times New Roman" w:eastAsia="Times New Roman" w:hAnsi="Times New Roman" w:cs="Times New Roman"/>
          <w:color w:val="282829"/>
          <w:sz w:val="24"/>
          <w:szCs w:val="24"/>
          <w:highlight w:val="white"/>
        </w:rPr>
        <w:t>44</w:t>
      </w:r>
      <w:r w:rsidRPr="00796C71">
        <w:rPr>
          <w:rFonts w:ascii="Times New Roman" w:eastAsia="Times New Roman" w:hAnsi="Times New Roman" w:cs="Times New Roman"/>
          <w:color w:val="282829"/>
          <w:sz w:val="24"/>
          <w:szCs w:val="24"/>
          <w:highlight w:val="white"/>
        </w:rPr>
        <w:t>: Layout of the webpage (User form)</w:t>
      </w:r>
    </w:p>
    <w:p w14:paraId="1295EB2B" w14:textId="473D18A2" w:rsidR="00796C71" w:rsidRPr="00796C71" w:rsidRDefault="001B4059" w:rsidP="001B4059">
      <w:pPr>
        <w:spacing w:before="240" w:after="24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In figure 5.18 user needs to fill all the fields as all the fields are compulsory. Each of the field is provided with a constraint check to prevent user from entering any random value. The above picture also shows the range and datatype of inputs each field can take. Drop down list is provided with gender, hypertension, heart disease, work type, residence type, marital status and smoking habits to prevent random values and guide user to select one among the available options. These options are linked with a corresponding numerical value by the backend flask model and passed to the prediction model for predicting the likelihood of stroke.</w:t>
      </w:r>
    </w:p>
    <w:bookmarkEnd w:id="56"/>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D2880DE"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The user points their browser to </w:t>
      </w:r>
      <w:r w:rsidR="002B0945">
        <w:rPr>
          <w:rFonts w:ascii="Times New Roman" w:eastAsia="Times New Roman" w:hAnsi="Times New Roman" w:cs="Times New Roman"/>
          <w:color w:val="323240"/>
          <w:sz w:val="24"/>
          <w:szCs w:val="24"/>
          <w:highlight w:val="white"/>
        </w:rPr>
        <w:t>the</w:t>
      </w:r>
      <w:r>
        <w:rPr>
          <w:rFonts w:ascii="Times New Roman" w:eastAsia="Times New Roman" w:hAnsi="Times New Roman" w:cs="Times New Roman"/>
          <w:color w:val="323240"/>
          <w:sz w:val="24"/>
          <w:szCs w:val="24"/>
          <w:highlight w:val="white"/>
        </w:rPr>
        <w:t xml:space="preserve">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308A75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44"/>
      <w:r>
        <w:rPr>
          <w:rFonts w:ascii="Times New Roman" w:eastAsia="Times New Roman" w:hAnsi="Times New Roman" w:cs="Times New Roman"/>
          <w:sz w:val="24"/>
          <w:szCs w:val="24"/>
        </w:rPr>
        <w:t>Figure</w:t>
      </w:r>
      <w:r w:rsidR="00D13F0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44</w:t>
      </w:r>
      <w:r w:rsidR="00D13F0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A73C8C">
        <w:rPr>
          <w:rFonts w:ascii="Times New Roman" w:eastAsia="Times New Roman" w:hAnsi="Times New Roman" w:cs="Times New Roman"/>
          <w:sz w:val="24"/>
          <w:szCs w:val="24"/>
        </w:rPr>
        <w:t>Sample input data filled in the Form</w:t>
      </w:r>
    </w:p>
    <w:bookmarkEnd w:id="57"/>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44B9B3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8"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AC47BA">
        <w:rPr>
          <w:rFonts w:ascii="Times New Roman" w:eastAsia="Times New Roman" w:hAnsi="Times New Roman" w:cs="Times New Roman"/>
          <w:sz w:val="24"/>
          <w:szCs w:val="24"/>
        </w:rPr>
        <w:t>44</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Sample results displayed at the Web Platform when using the model for prediction</w:t>
      </w:r>
    </w:p>
    <w:bookmarkEnd w:id="58"/>
    <w:p w14:paraId="3966FC65" w14:textId="66002D04" w:rsidR="00BB43EA" w:rsidRDefault="00A73C8C" w:rsidP="00483C16">
      <w:pPr>
        <w:spacing w:before="240" w:after="240"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w:t>
      </w:r>
      <w:r w:rsidR="008771E9">
        <w:rPr>
          <w:rFonts w:ascii="Times New Roman" w:eastAsia="Times New Roman" w:hAnsi="Times New Roman" w:cs="Times New Roman"/>
          <w:sz w:val="24"/>
          <w:szCs w:val="24"/>
        </w:rPr>
        <w:t xml:space="preserve"> </w:t>
      </w:r>
      <w:r w:rsidR="002B0945">
        <w:rPr>
          <w:rFonts w:ascii="Times New Roman" w:eastAsia="Times New Roman" w:hAnsi="Times New Roman" w:cs="Times New Roman"/>
          <w:sz w:val="24"/>
          <w:szCs w:val="24"/>
        </w:rPr>
        <w:t>5.18</w:t>
      </w:r>
      <w:r>
        <w:rPr>
          <w:rFonts w:ascii="Times New Roman" w:eastAsia="Times New Roman" w:hAnsi="Times New Roman" w:cs="Times New Roman"/>
          <w:sz w:val="24"/>
          <w:szCs w:val="24"/>
        </w:rPr>
        <w:t xml:space="preserve"> shows the front page of the Web App as visible to the user. Here he/she can fill the form based on their medical history and click on the submit button. </w:t>
      </w:r>
      <w:r w:rsidR="00D13F0F">
        <w:rPr>
          <w:rFonts w:ascii="Times New Roman" w:eastAsia="Times New Roman" w:hAnsi="Times New Roman" w:cs="Times New Roman"/>
          <w:sz w:val="24"/>
          <w:szCs w:val="24"/>
        </w:rPr>
        <w:t xml:space="preserve">A sample of filled detailed is provided in figure 5.19a. </w:t>
      </w:r>
      <w:r>
        <w:rPr>
          <w:rFonts w:ascii="Times New Roman" w:eastAsia="Times New Roman" w:hAnsi="Times New Roman" w:cs="Times New Roman"/>
          <w:sz w:val="24"/>
          <w:szCs w:val="24"/>
        </w:rPr>
        <w:t>The model functions in the background and provide the stroke risk which is shown on the Web App as shown in figure</w:t>
      </w:r>
      <w:r w:rsidR="002B0945">
        <w:rPr>
          <w:rFonts w:ascii="Times New Roman" w:eastAsia="Times New Roman" w:hAnsi="Times New Roman" w:cs="Times New Roman"/>
          <w:sz w:val="24"/>
          <w:szCs w:val="24"/>
        </w:rPr>
        <w:t xml:space="preserve"> 5.19</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Flask library is used to fetch the result predicted by the model and display it on the Web Page.</w:t>
      </w:r>
      <w:r w:rsidR="002331B5">
        <w:rPr>
          <w:rFonts w:ascii="Times New Roman" w:eastAsia="Times New Roman" w:hAnsi="Times New Roman" w:cs="Times New Roman"/>
          <w:sz w:val="24"/>
          <w:szCs w:val="24"/>
        </w:rPr>
        <w:t xml:space="preserve"> If the model predicts as “You have diagnosed with no stroke risk” it shows that the user who has entered the details has rare likelihood of stroke. And if the result says “You have diagnosed with Stroke risk” it means that the user who has entered the details has high likelihood of stroke. In this scenario we recommend them to visit to a doctor for consultation. Otherwise, also we recommend users to undergo a periodic check for stroke risk if they have any of the symptoms. We believe this project will provide users with ease of testing the chances of stroke to them. And if further tested and developed with huge dataset, it holds real life application in clinical primary trails.</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3EED8B4E" w14:textId="2E6678D8"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59A901C1"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r w:rsidR="006770CB">
        <w:rPr>
          <w:rFonts w:ascii="Times New Roman" w:eastAsia="Times New Roman" w:hAnsi="Times New Roman" w:cs="Times New Roman"/>
          <w:sz w:val="24"/>
          <w:szCs w:val="24"/>
        </w:rPr>
        <w:t>their</w:t>
      </w:r>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5103BB8E" w14:textId="173F1D9D" w:rsidR="006B02C4" w:rsidRDefault="006B02C4" w:rsidP="00E4713D">
      <w:pPr>
        <w:widowControl w:val="0"/>
        <w:ind w:left="720"/>
        <w:rPr>
          <w:rFonts w:ascii="Times New Roman" w:eastAsia="Times New Roman" w:hAnsi="Times New Roman" w:cs="Times New Roman"/>
          <w:sz w:val="24"/>
          <w:szCs w:val="24"/>
        </w:rPr>
      </w:pPr>
    </w:p>
    <w:p w14:paraId="6B5FE081" w14:textId="698EEA68" w:rsidR="006B02C4" w:rsidRDefault="006B02C4" w:rsidP="006B02C4">
      <w:pPr>
        <w:widowControl w:val="0"/>
        <w:jc w:val="both"/>
        <w:rPr>
          <w:rStyle w:val="hgkelc"/>
          <w:rFonts w:ascii="Times New Roman" w:hAnsi="Times New Roman" w:cs="Times New Roman"/>
          <w:sz w:val="24"/>
          <w:szCs w:val="24"/>
        </w:rPr>
      </w:pPr>
      <w:r>
        <w:rPr>
          <w:rFonts w:ascii="Times New Roman" w:eastAsia="Times New Roman" w:hAnsi="Times New Roman" w:cs="Times New Roman"/>
          <w:sz w:val="24"/>
          <w:szCs w:val="24"/>
        </w:rPr>
        <w:t>[1</w:t>
      </w:r>
      <w:r w:rsidRPr="006B02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w:t>
      </w:r>
      <w:r w:rsidR="00F36600">
        <w:rPr>
          <w:rFonts w:ascii="Times New Roman" w:eastAsia="Times New Roman" w:hAnsi="Times New Roman" w:cs="Times New Roman"/>
          <w:sz w:val="24"/>
          <w:szCs w:val="24"/>
        </w:rPr>
        <w:t>roke stats</w:t>
      </w:r>
      <w:r>
        <w:rPr>
          <w:rFonts w:ascii="Times New Roman" w:eastAsia="Times New Roman" w:hAnsi="Times New Roman" w:cs="Times New Roman"/>
          <w:sz w:val="24"/>
          <w:szCs w:val="24"/>
        </w:rPr>
        <w:t xml:space="preserve"> from: - </w:t>
      </w:r>
      <w:hyperlink r:id="rId109" w:history="1">
        <w:r w:rsidRPr="007A2FC5">
          <w:rPr>
            <w:rStyle w:val="Hyperlink"/>
            <w:rFonts w:ascii="Times New Roman" w:hAnsi="Times New Roman" w:cs="Times New Roman"/>
            <w:sz w:val="24"/>
            <w:szCs w:val="24"/>
          </w:rPr>
          <w:t>https://www.cdc.gov/stroke/facts.htm</w:t>
        </w:r>
      </w:hyperlink>
    </w:p>
    <w:p w14:paraId="7E45F27C" w14:textId="406E8EF8" w:rsidR="002F7B2E" w:rsidRPr="002F7B2E" w:rsidRDefault="006B02C4" w:rsidP="006B02C4">
      <w:pPr>
        <w:widowControl w:val="0"/>
        <w:jc w:val="both"/>
        <w:rPr>
          <w:rFonts w:ascii="Times New Roman" w:hAnsi="Times New Roman" w:cs="Times New Roman"/>
          <w:sz w:val="24"/>
          <w:szCs w:val="24"/>
        </w:rPr>
      </w:pPr>
      <w:r>
        <w:rPr>
          <w:rStyle w:val="hgkelc"/>
          <w:rFonts w:ascii="Times New Roman" w:hAnsi="Times New Roman" w:cs="Times New Roman"/>
          <w:sz w:val="24"/>
          <w:szCs w:val="24"/>
        </w:rPr>
        <w:t xml:space="preserve">[2] Wikipedia Stroke page: - </w:t>
      </w:r>
      <w:r w:rsidR="002F7B2E" w:rsidRPr="002F7B2E">
        <w:rPr>
          <w:rStyle w:val="hgkelc"/>
          <w:rFonts w:ascii="Times New Roman" w:hAnsi="Times New Roman" w:cs="Times New Roman"/>
          <w:sz w:val="24"/>
          <w:szCs w:val="24"/>
        </w:rPr>
        <w:t>https://en.wikipedia.org/wiki/Stroke</w:t>
      </w: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7AFB32CB"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r w:rsidR="00791096">
        <w:rPr>
          <w:rFonts w:ascii="Times New Roman" w:eastAsia="Times New Roman" w:hAnsi="Times New Roman" w:cs="Times New Roman"/>
          <w:sz w:val="24"/>
          <w:szCs w:val="24"/>
        </w:rPr>
        <w:t>F. Chan</w:t>
      </w:r>
      <w:r w:rsidR="008072CA">
        <w:rPr>
          <w:rFonts w:ascii="Times New Roman" w:eastAsia="Times New Roman" w:hAnsi="Times New Roman" w:cs="Times New Roman"/>
          <w:sz w:val="24"/>
          <w:szCs w:val="24"/>
        </w:rPr>
        <w:t xml:space="preserve">, Gene H. Golub, Randall J. </w:t>
      </w:r>
      <w:proofErr w:type="spellStart"/>
      <w:r w:rsidR="00791096">
        <w:rPr>
          <w:rFonts w:ascii="Times New Roman" w:eastAsia="Times New Roman" w:hAnsi="Times New Roman" w:cs="Times New Roman"/>
          <w:sz w:val="24"/>
          <w:szCs w:val="24"/>
        </w:rPr>
        <w:t>LeVeque</w:t>
      </w:r>
      <w:proofErr w:type="spellEnd"/>
      <w:r w:rsidR="00791096">
        <w:rPr>
          <w:rFonts w:ascii="Times New Roman" w:eastAsia="Times New Roman" w:hAnsi="Times New Roman" w:cs="Times New Roman"/>
          <w:sz w:val="24"/>
          <w:szCs w:val="24"/>
        </w:rPr>
        <w:t>: -</w:t>
      </w:r>
      <w:r w:rsidR="008072CA">
        <w:rPr>
          <w:rFonts w:ascii="Times New Roman" w:eastAsia="Times New Roman" w:hAnsi="Times New Roman" w:cs="Times New Roman"/>
          <w:sz w:val="24"/>
          <w:szCs w:val="24"/>
        </w:rPr>
        <w:t xml:space="preserve">Dept. Of CS, </w:t>
      </w:r>
      <w:r w:rsidR="00791096">
        <w:rPr>
          <w:rFonts w:ascii="Times New Roman" w:eastAsia="Times New Roman" w:hAnsi="Times New Roman" w:cs="Times New Roman"/>
          <w:sz w:val="24"/>
          <w:szCs w:val="24"/>
        </w:rPr>
        <w:t>Stanford NOV</w:t>
      </w:r>
      <w:r w:rsidR="008072CA">
        <w:rPr>
          <w:rFonts w:ascii="Times New Roman" w:eastAsia="Times New Roman" w:hAnsi="Times New Roman" w:cs="Times New Roman"/>
          <w:sz w:val="24"/>
          <w:szCs w:val="24"/>
        </w:rPr>
        <w:t>,1979 – “</w:t>
      </w:r>
      <w:r w:rsidR="00DA31A7">
        <w:rPr>
          <w:rFonts w:ascii="Times New Roman" w:eastAsia="Times New Roman" w:hAnsi="Times New Roman" w:cs="Times New Roman"/>
          <w:sz w:val="24"/>
          <w:szCs w:val="24"/>
        </w:rPr>
        <w:t>GaussianNB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10">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111">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12">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113">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14">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115">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116">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117">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18">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6539AD2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r w:rsidR="00791096">
        <w:rPr>
          <w:rFonts w:ascii="Times New Roman" w:eastAsia="Times New Roman" w:hAnsi="Times New Roman" w:cs="Times New Roman"/>
          <w:sz w:val="24"/>
          <w:szCs w:val="24"/>
        </w:rPr>
        <w:t>Average Gradient</w:t>
      </w:r>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19">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20">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21">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4916DCA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r w:rsidR="00791096">
        <w:rPr>
          <w:rFonts w:ascii="Times New Roman" w:eastAsia="Times New Roman" w:hAnsi="Times New Roman" w:cs="Times New Roman"/>
          <w:sz w:val="24"/>
          <w:szCs w:val="24"/>
        </w:rPr>
        <w:t>SAGA: A</w:t>
      </w:r>
      <w:r w:rsidR="00DA31A7">
        <w:rPr>
          <w:rFonts w:ascii="Times New Roman" w:eastAsia="Times New Roman" w:hAnsi="Times New Roman" w:cs="Times New Roman"/>
          <w:sz w:val="24"/>
          <w:szCs w:val="24"/>
        </w:rPr>
        <w:t xml:space="preserve"> Fast Incremental Gradient Method </w:t>
      </w:r>
      <w:r w:rsidR="00791096">
        <w:rPr>
          <w:rFonts w:ascii="Times New Roman" w:eastAsia="Times New Roman" w:hAnsi="Times New Roman" w:cs="Times New Roman"/>
          <w:sz w:val="24"/>
          <w:szCs w:val="24"/>
        </w:rPr>
        <w:t>with</w:t>
      </w:r>
      <w:r w:rsidR="00DA31A7">
        <w:rPr>
          <w:rFonts w:ascii="Times New Roman" w:eastAsia="Times New Roman" w:hAnsi="Times New Roman" w:cs="Times New Roman"/>
          <w:sz w:val="24"/>
          <w:szCs w:val="24"/>
        </w:rPr>
        <w:t xml:space="preserve">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w:t>
      </w:r>
      <w:r w:rsidR="00791096">
        <w:rPr>
          <w:rFonts w:ascii="Times New Roman" w:eastAsia="Times New Roman" w:hAnsi="Times New Roman" w:cs="Times New Roman"/>
          <w:sz w:val="24"/>
          <w:szCs w:val="24"/>
        </w:rPr>
        <w:t>3, {</w:t>
      </w:r>
      <w:hyperlink r:id="rId122"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 xml:space="preserve">Logistic Regression - Dual </w:t>
      </w:r>
      <w:r w:rsidR="00DA31A7">
        <w:rPr>
          <w:rFonts w:ascii="Times New Roman" w:eastAsia="Times New Roman" w:hAnsi="Times New Roman" w:cs="Times New Roman"/>
          <w:sz w:val="24"/>
          <w:szCs w:val="24"/>
        </w:rPr>
        <w:lastRenderedPageBreak/>
        <w:t>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3">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2BE6597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Decision Tree Classifier - Classification and Regression Trees Software and New Developments</w:t>
      </w:r>
      <w:r w:rsidR="00530EC4">
        <w:rPr>
          <w:rFonts w:ascii="Times New Roman" w:eastAsia="Times New Roman" w:hAnsi="Times New Roman" w:cs="Times New Roman"/>
          <w:sz w:val="24"/>
          <w:szCs w:val="24"/>
        </w:rPr>
        <w:t>”</w:t>
      </w:r>
      <w:r w:rsidR="00791096">
        <w:rPr>
          <w:rFonts w:ascii="Times New Roman" w:eastAsia="Times New Roman" w:hAnsi="Times New Roman" w:cs="Times New Roman"/>
          <w:sz w:val="24"/>
          <w:szCs w:val="24"/>
        </w:rPr>
        <w:t>- {</w:t>
      </w:r>
      <w:hyperlink r:id="rId124">
        <w:r w:rsidR="00DA31A7">
          <w:rPr>
            <w:rFonts w:ascii="Times New Roman" w:eastAsia="Times New Roman" w:hAnsi="Times New Roman" w:cs="Times New Roman"/>
            <w:color w:val="1155CC"/>
            <w:sz w:val="24"/>
            <w:szCs w:val="24"/>
            <w:u w:val="single"/>
          </w:rPr>
          <w:t>https://sci-hub.se/10.1007/978-3-642-72253-0_42</w:t>
        </w:r>
      </w:hyperlink>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25">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26">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53FE8EE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r w:rsidR="00791096">
        <w:rPr>
          <w:rFonts w:ascii="Times New Roman" w:eastAsia="Times New Roman" w:hAnsi="Times New Roman" w:cs="Times New Roman"/>
          <w:sz w:val="24"/>
          <w:szCs w:val="24"/>
        </w:rPr>
        <w:t>eBook</w:t>
      </w:r>
      <w:r w:rsidR="00DA31A7">
        <w:rPr>
          <w:rFonts w:ascii="Times New Roman" w:eastAsia="Times New Roman" w:hAnsi="Times New Roman" w:cs="Times New Roman"/>
          <w:sz w:val="24"/>
          <w:szCs w:val="24"/>
        </w:rPr>
        <w:t>- {</w:t>
      </w:r>
      <w:hyperlink r:id="rId127">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8">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29">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30">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31">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4DCF5BA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r w:rsidR="00791096">
        <w:rPr>
          <w:rFonts w:ascii="Times New Roman" w:eastAsia="Times New Roman" w:hAnsi="Times New Roman" w:cs="Times New Roman"/>
          <w:sz w:val="24"/>
          <w:szCs w:val="24"/>
        </w:rPr>
        <w:t>Blog” {</w:t>
      </w:r>
      <w:hyperlink r:id="rId132">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044B0FB5"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r w:rsidR="00791096">
        <w:rPr>
          <w:rFonts w:ascii="Times New Roman" w:eastAsia="Times New Roman" w:hAnsi="Times New Roman" w:cs="Times New Roman"/>
          <w:sz w:val="24"/>
          <w:szCs w:val="24"/>
        </w:rPr>
        <w:t>- {</w:t>
      </w:r>
      <w:hyperlink r:id="rId133">
        <w:r w:rsidR="00DA31A7">
          <w:rPr>
            <w:rFonts w:ascii="Times New Roman" w:eastAsia="Times New Roman" w:hAnsi="Times New Roman" w:cs="Times New Roman"/>
            <w:color w:val="1155CC"/>
            <w:sz w:val="24"/>
            <w:szCs w:val="24"/>
            <w:u w:val="single"/>
          </w:rPr>
          <w:t>https://scikit-learn.org/stable/modules/generated/sklearn.cluster.KMeans.html</w:t>
        </w:r>
      </w:hyperlink>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134">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r w:rsidR="00DA31A7">
        <w:rPr>
          <w:rFonts w:ascii="Times New Roman" w:eastAsia="Times New Roman" w:hAnsi="Times New Roman" w:cs="Times New Roman"/>
          <w:sz w:val="24"/>
          <w:szCs w:val="24"/>
        </w:rPr>
        <w:t>KMeans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5">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36">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7">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38">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9">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594BF4D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0">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41">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142">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r w:rsidR="00DA31A7">
        <w:rPr>
          <w:rFonts w:ascii="Times New Roman" w:eastAsia="Times New Roman" w:hAnsi="Times New Roman" w:cs="Times New Roman"/>
          <w:sz w:val="24"/>
          <w:szCs w:val="24"/>
        </w:rPr>
        <w:t>XGBClassifier - How to Develop Your First XGBoost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3">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7418313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k-Fold Cross Validation - A Gentle Introduction to k-</w:t>
      </w:r>
      <w:r w:rsidR="00DA31A7">
        <w:rPr>
          <w:rFonts w:ascii="Times New Roman" w:eastAsia="Times New Roman" w:hAnsi="Times New Roman" w:cs="Times New Roman"/>
          <w:sz w:val="24"/>
          <w:szCs w:val="24"/>
        </w:rPr>
        <w:lastRenderedPageBreak/>
        <w:t xml:space="preserve">fold Cross-Validation </w:t>
      </w:r>
      <w:r w:rsidR="00791096">
        <w:rPr>
          <w:rFonts w:ascii="Times New Roman" w:eastAsia="Times New Roman" w:hAnsi="Times New Roman" w:cs="Times New Roman"/>
          <w:sz w:val="24"/>
          <w:szCs w:val="24"/>
        </w:rPr>
        <w:t>Blog” {</w:t>
      </w:r>
      <w:hyperlink r:id="rId144">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45">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6">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47">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48">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49">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0">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1">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2">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3">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54">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5F37923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r w:rsidR="00791096">
        <w:rPr>
          <w:rFonts w:ascii="Times New Roman" w:eastAsia="Times New Roman" w:hAnsi="Times New Roman" w:cs="Times New Roman"/>
          <w:sz w:val="24"/>
          <w:szCs w:val="24"/>
        </w:rPr>
        <w:t>- {</w:t>
      </w:r>
      <w:hyperlink r:id="rId155" w:history="1">
        <w:r w:rsidRPr="0045404F">
          <w:rPr>
            <w:rStyle w:val="Hyperlink"/>
            <w:rFonts w:ascii="Times New Roman" w:eastAsia="Times New Roman" w:hAnsi="Times New Roman" w:cs="Times New Roman"/>
            <w:sz w:val="24"/>
            <w:szCs w:val="24"/>
          </w:rPr>
          <w:t>https://scikit-learn.org/stable/modules/generated/sklearn.model_selection.RandomizedSearchCV.html</w:t>
        </w:r>
      </w:hyperlink>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6">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35FDC1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 xml:space="preserve">Interpretable Classifiers Using Rules </w:t>
      </w:r>
      <w:proofErr w:type="gramStart"/>
      <w:r w:rsidR="00DA31A7">
        <w:rPr>
          <w:rFonts w:ascii="Times New Roman" w:eastAsia="Times New Roman" w:hAnsi="Times New Roman" w:cs="Times New Roman"/>
          <w:sz w:val="24"/>
          <w:szCs w:val="24"/>
        </w:rPr>
        <w:t>And</w:t>
      </w:r>
      <w:proofErr w:type="gramEnd"/>
      <w:r w:rsidR="00DA31A7">
        <w:rPr>
          <w:rFonts w:ascii="Times New Roman" w:eastAsia="Times New Roman" w:hAnsi="Times New Roman" w:cs="Times New Roman"/>
          <w:sz w:val="24"/>
          <w:szCs w:val="24"/>
        </w:rPr>
        <w:t xml:space="preserve"> Bayesian Analysis: Building A Better Stroke Prediction Model</w:t>
      </w:r>
      <w:r w:rsidR="00530EC4">
        <w:rPr>
          <w:rFonts w:ascii="Times New Roman" w:eastAsia="Times New Roman" w:hAnsi="Times New Roman" w:cs="Times New Roman"/>
          <w:sz w:val="24"/>
          <w:szCs w:val="24"/>
        </w:rPr>
        <w:t>”</w:t>
      </w:r>
    </w:p>
    <w:p w14:paraId="53EBA3E6" w14:textId="28EFE32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r w:rsidR="00791096">
        <w:rPr>
          <w:rFonts w:ascii="Times New Roman" w:eastAsia="Times New Roman" w:hAnsi="Times New Roman" w:cs="Times New Roman"/>
          <w:sz w:val="24"/>
          <w:szCs w:val="24"/>
        </w:rPr>
        <w:t>of</w:t>
      </w:r>
      <w:r w:rsidR="00DA31A7">
        <w:rPr>
          <w:rFonts w:ascii="Times New Roman" w:eastAsia="Times New Roman" w:hAnsi="Times New Roman" w:cs="Times New Roman"/>
          <w:sz w:val="24"/>
          <w:szCs w:val="24"/>
        </w:rPr>
        <w:t xml:space="preserve"> Different Machine Learning Approaches </w:t>
      </w:r>
      <w:r w:rsidR="00791096">
        <w:rPr>
          <w:rFonts w:ascii="Times New Roman" w:eastAsia="Times New Roman" w:hAnsi="Times New Roman" w:cs="Times New Roman"/>
          <w:sz w:val="24"/>
          <w:szCs w:val="24"/>
        </w:rPr>
        <w:t>to</w:t>
      </w:r>
      <w:r w:rsidR="00DA31A7">
        <w:rPr>
          <w:rFonts w:ascii="Times New Roman" w:eastAsia="Times New Roman" w:hAnsi="Times New Roman" w:cs="Times New Roman"/>
          <w:sz w:val="24"/>
          <w:szCs w:val="24"/>
        </w:rPr>
        <w:t xml:space="preserve"> Model Stroke Subtype Classification </w:t>
      </w:r>
      <w:r w:rsidR="00791096">
        <w:rPr>
          <w:rFonts w:ascii="Times New Roman" w:eastAsia="Times New Roman" w:hAnsi="Times New Roman" w:cs="Times New Roman"/>
          <w:sz w:val="24"/>
          <w:szCs w:val="24"/>
        </w:rPr>
        <w:t>and</w:t>
      </w:r>
      <w:r w:rsidR="00DA31A7">
        <w:rPr>
          <w:rFonts w:ascii="Times New Roman" w:eastAsia="Times New Roman" w:hAnsi="Times New Roman" w:cs="Times New Roman"/>
          <w:sz w:val="24"/>
          <w:szCs w:val="24"/>
        </w:rPr>
        <w:t xml:space="preserve">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 xml:space="preserve">Prediction of Stroke Using </w:t>
      </w:r>
      <w:r w:rsidR="00DA31A7">
        <w:rPr>
          <w:rFonts w:ascii="Times New Roman" w:eastAsia="Times New Roman" w:hAnsi="Times New Roman" w:cs="Times New Roman"/>
          <w:sz w:val="24"/>
          <w:szCs w:val="24"/>
        </w:rPr>
        <w:lastRenderedPageBreak/>
        <w:t>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w:t>
      </w:r>
      <w:proofErr w:type="spellStart"/>
      <w:r w:rsidR="00B34150">
        <w:rPr>
          <w:rFonts w:ascii="Times New Roman" w:eastAsia="Times New Roman" w:hAnsi="Times New Roman" w:cs="Times New Roman"/>
          <w:sz w:val="24"/>
          <w:szCs w:val="24"/>
        </w:rPr>
        <w:t>Patan</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Classification of stroke disease using machine learning algorithms</w:t>
      </w:r>
      <w:r w:rsidR="00B34150">
        <w:rPr>
          <w:rFonts w:ascii="Times New Roman" w:eastAsia="Times New Roman" w:hAnsi="Times New Roman" w:cs="Times New Roman"/>
          <w:sz w:val="24"/>
          <w:szCs w:val="24"/>
        </w:rPr>
        <w:t>”</w:t>
      </w:r>
    </w:p>
    <w:p w14:paraId="34A6B22F" w14:textId="303FB5F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 xml:space="preserve">Hu, </w:t>
      </w:r>
      <w:proofErr w:type="spellStart"/>
      <w:r w:rsidR="00791096">
        <w:rPr>
          <w:rFonts w:ascii="Times New Roman" w:eastAsia="Times New Roman" w:hAnsi="Times New Roman" w:cs="Times New Roman"/>
          <w:sz w:val="24"/>
          <w:szCs w:val="24"/>
        </w:rPr>
        <w:t>Honglak</w:t>
      </w:r>
      <w:proofErr w:type="spell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57"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158"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159"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160"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161"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162"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163"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164"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1898ACBA"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EB42311" w14:textId="549EB9D4" w:rsidR="00EC64E3" w:rsidRDefault="00EC64E3" w:rsidP="00EC64E3">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r w:rsidR="00B627FE">
        <w:rPr>
          <w:rFonts w:ascii="Times New Roman" w:hAnsi="Times New Roman" w:cs="Times New Roman"/>
          <w:sz w:val="24"/>
          <w:szCs w:val="24"/>
          <w:lang w:val="en-US"/>
        </w:rPr>
        <w:t xml:space="preserve">Top causes of death: </w:t>
      </w:r>
      <w:hyperlink r:id="rId165" w:history="1">
        <w:r w:rsidR="003A2601" w:rsidRPr="007A2FC5">
          <w:rPr>
            <w:rStyle w:val="Hyperlink"/>
            <w:rFonts w:ascii="Times New Roman" w:hAnsi="Times New Roman" w:cs="Times New Roman"/>
            <w:sz w:val="24"/>
            <w:szCs w:val="24"/>
            <w:lang w:val="en-US"/>
          </w:rPr>
          <w:t>https://www.who.int/news-room/fact-sheets/detail/the-top-10-causes-of-death</w:t>
        </w:r>
      </w:hyperlink>
    </w:p>
    <w:p w14:paraId="5FB23032" w14:textId="0B40A7BF" w:rsidR="00EC64E3" w:rsidRDefault="00EC64E3" w:rsidP="00EC64E3">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r w:rsidR="00B627FE">
        <w:rPr>
          <w:rStyle w:val="Hyperlink"/>
          <w:rFonts w:ascii="Times New Roman" w:hAnsi="Times New Roman" w:cs="Times New Roman"/>
          <w:color w:val="000000" w:themeColor="text1"/>
          <w:sz w:val="24"/>
          <w:szCs w:val="24"/>
          <w:lang w:val="en-US"/>
        </w:rPr>
        <w:t xml:space="preserve">Metrics: </w:t>
      </w:r>
      <w:hyperlink r:id="rId166" w:history="1">
        <w:r w:rsidR="00B627FE" w:rsidRPr="007A2FC5">
          <w:rPr>
            <w:rStyle w:val="Hyperlink"/>
            <w:rFonts w:ascii="Times New Roman" w:hAnsi="Times New Roman" w:cs="Times New Roman"/>
            <w:sz w:val="24"/>
            <w:szCs w:val="24"/>
            <w:lang w:val="en-US"/>
          </w:rPr>
          <w:t>https://towardsdatascience.com/metrics-to-evaluate-your-machine-learning-algorithm-f10ba6e38234</w:t>
        </w:r>
      </w:hyperlink>
    </w:p>
    <w:p w14:paraId="51EFD317" w14:textId="5A4494F2" w:rsidR="00EC64E3" w:rsidRPr="00A17E14" w:rsidRDefault="00EC64E3" w:rsidP="00EC64E3">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00797CD9">
        <w:rPr>
          <w:rStyle w:val="Hyperlink"/>
          <w:rFonts w:ascii="Times New Roman" w:hAnsi="Times New Roman" w:cs="Times New Roman"/>
          <w:color w:val="000000" w:themeColor="text1"/>
          <w:sz w:val="24"/>
          <w:szCs w:val="24"/>
          <w:lang w:val="en-US"/>
        </w:rPr>
        <w:t xml:space="preserve">Evaluation </w:t>
      </w:r>
      <w:proofErr w:type="gramStart"/>
      <w:r w:rsidR="00797CD9">
        <w:rPr>
          <w:rStyle w:val="Hyperlink"/>
          <w:rFonts w:ascii="Times New Roman" w:hAnsi="Times New Roman" w:cs="Times New Roman"/>
          <w:color w:val="000000" w:themeColor="text1"/>
          <w:sz w:val="24"/>
          <w:szCs w:val="24"/>
          <w:lang w:val="en-US"/>
        </w:rPr>
        <w:t>Metrics :</w:t>
      </w:r>
      <w:proofErr w:type="gramEnd"/>
      <w:r w:rsidR="00797CD9">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8820CE4" w14:textId="3CCF9DFA" w:rsidR="00EC64E3" w:rsidRPr="00224708" w:rsidRDefault="00EC64E3" w:rsidP="00EC64E3">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r w:rsidR="00797CD9">
        <w:rPr>
          <w:rFonts w:ascii="Times New Roman" w:hAnsi="Times New Roman" w:cs="Times New Roman"/>
          <w:color w:val="000000"/>
          <w:sz w:val="24"/>
          <w:szCs w:val="24"/>
          <w:lang w:val="en-US"/>
        </w:rPr>
        <w:t xml:space="preserve">Evaluation Metrics F1 Score: </w:t>
      </w:r>
      <w:hyperlink r:id="rId167" w:history="1">
        <w:r w:rsidR="00797CD9" w:rsidRPr="007A2FC5">
          <w:rPr>
            <w:rStyle w:val="Hyperlink"/>
            <w:rFonts w:ascii="Times New Roman" w:hAnsi="Times New Roman" w:cs="Times New Roman"/>
            <w:sz w:val="24"/>
            <w:szCs w:val="24"/>
            <w:lang w:val="en-US"/>
          </w:rPr>
          <w:t>https://en.wikipedia.org/wiki/F-score</w:t>
        </w:r>
      </w:hyperlink>
    </w:p>
    <w:p w14:paraId="34272D05" w14:textId="46F4B777" w:rsidR="00EC64E3" w:rsidRPr="00A0117D" w:rsidRDefault="00EC64E3" w:rsidP="00EC64E3">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r w:rsidR="00797CD9">
        <w:rPr>
          <w:rFonts w:ascii="Times New Roman" w:hAnsi="Times New Roman" w:cs="Times New Roman"/>
          <w:color w:val="000000"/>
          <w:sz w:val="24"/>
          <w:szCs w:val="24"/>
          <w:lang w:val="en-US"/>
        </w:rPr>
        <w:t xml:space="preserve"> Evaluation Metrics Sensitivity and Specificity: </w:t>
      </w:r>
      <w:hyperlink r:id="rId168" w:history="1">
        <w:r w:rsidR="00797CD9" w:rsidRPr="007A2FC5">
          <w:rPr>
            <w:rStyle w:val="Hyperlink"/>
            <w:rFonts w:ascii="Times New Roman" w:hAnsi="Times New Roman" w:cs="Times New Roman"/>
            <w:sz w:val="24"/>
            <w:szCs w:val="24"/>
            <w:lang w:val="en-US"/>
          </w:rPr>
          <w:t>https://en.wikipedia.org/wiki/Sensitivity_and_specificity#:~:text=Specificity%20(True%20Negative%20rate)%20measures,as%20not%20having%20the%20condition).</w:t>
        </w:r>
      </w:hyperlink>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50FB5F6" w14:textId="2DD0137B" w:rsidR="00BB43EA" w:rsidRDefault="005B25ED">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30888">
        <w:rPr>
          <w:rFonts w:ascii="Times New Roman" w:eastAsia="Times New Roman" w:hAnsi="Times New Roman" w:cs="Times New Roman"/>
          <w:b/>
          <w:sz w:val="32"/>
          <w:szCs w:val="32"/>
        </w:rPr>
        <w:t>.1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7219827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w:t>
      </w:r>
      <w:hyperlink r:id="rId169" w:history="1">
        <w:r w:rsidR="00B67A45" w:rsidRPr="00B52B3A">
          <w:rPr>
            <w:rStyle w:val="Hyperlink"/>
            <w:rFonts w:ascii="Times New Roman" w:eastAsia="Times New Roman" w:hAnsi="Times New Roman" w:cs="Times New Roman"/>
            <w:sz w:val="24"/>
            <w:szCs w:val="24"/>
          </w:rPr>
          <w:t>https://strokemsp.herokuapp.com</w:t>
        </w:r>
      </w:hyperlink>
    </w:p>
    <w:p w14:paraId="4A4AC6B5" w14:textId="0EA9BA6C"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618246" wp14:editId="77521712">
            <wp:extent cx="5731510" cy="6057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0">
                      <a:extLst>
                        <a:ext uri="{28A0092B-C50C-407E-A947-70E740481C1C}">
                          <a14:useLocalDpi xmlns:a14="http://schemas.microsoft.com/office/drawing/2010/main" val="0"/>
                        </a:ext>
                      </a:extLst>
                    </a:blip>
                    <a:stretch>
                      <a:fillRect/>
                    </a:stretch>
                  </pic:blipFill>
                  <pic:spPr>
                    <a:xfrm>
                      <a:off x="0" y="0"/>
                      <a:ext cx="5731510" cy="605790"/>
                    </a:xfrm>
                    <a:prstGeom prst="rect">
                      <a:avLst/>
                    </a:prstGeom>
                  </pic:spPr>
                </pic:pic>
              </a:graphicData>
            </a:graphic>
          </wp:inline>
        </w:drawing>
      </w:r>
    </w:p>
    <w:p w14:paraId="24802DE0" w14:textId="234BF791"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34652A0D" w14:textId="4B099E2F"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0643CB" wp14:editId="1E25743B">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41739451" w14:textId="49B6E22A" w:rsidR="00B67A45"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080F3AAE" w14:textId="70CB63BA"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5BDBF3F" wp14:editId="08E6DADB">
            <wp:extent cx="736638" cy="42547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2">
                      <a:extLst>
                        <a:ext uri="{28A0092B-C50C-407E-A947-70E740481C1C}">
                          <a14:useLocalDpi xmlns:a14="http://schemas.microsoft.com/office/drawing/2010/main" val="0"/>
                        </a:ext>
                      </a:extLst>
                    </a:blip>
                    <a:stretch>
                      <a:fillRect/>
                    </a:stretch>
                  </pic:blipFill>
                  <pic:spPr>
                    <a:xfrm>
                      <a:off x="0" y="0"/>
                      <a:ext cx="736638" cy="425472"/>
                    </a:xfrm>
                    <a:prstGeom prst="rect">
                      <a:avLst/>
                    </a:prstGeom>
                  </pic:spPr>
                </pic:pic>
              </a:graphicData>
            </a:graphic>
          </wp:inline>
        </w:drawing>
      </w:r>
    </w:p>
    <w:p w14:paraId="38B965CC" w14:textId="5C2AACA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6C2E311F" w14:textId="2643AA54" w:rsidR="00533A57" w:rsidRDefault="00533A57" w:rsidP="00533A5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EA149D" wp14:editId="1F3C0A80">
            <wp:extent cx="5731510" cy="16503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Pr="005C2DAE" w:rsidRDefault="00330888">
      <w:pPr>
        <w:spacing w:before="240" w:after="240" w:line="360" w:lineRule="auto"/>
        <w:jc w:val="center"/>
        <w:rPr>
          <w:rFonts w:ascii="Times New Roman" w:eastAsia="Times New Roman" w:hAnsi="Times New Roman" w:cs="Times New Roman"/>
          <w:b/>
          <w:bCs/>
          <w:sz w:val="24"/>
          <w:szCs w:val="24"/>
        </w:rPr>
      </w:pPr>
      <w:r w:rsidRPr="005C2DAE">
        <w:rPr>
          <w:rFonts w:ascii="Times New Roman" w:eastAsia="Times New Roman" w:hAnsi="Times New Roman" w:cs="Times New Roman"/>
          <w:b/>
          <w:bCs/>
          <w:sz w:val="24"/>
          <w:szCs w:val="24"/>
        </w:rPr>
        <w:t>**EOF**</w:t>
      </w:r>
    </w:p>
    <w:sectPr w:rsidR="00BB43EA" w:rsidRPr="005C2DAE">
      <w:footerReference w:type="default" r:id="rId174"/>
      <w:footerReference w:type="first" r:id="rId175"/>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7CEA8" w14:textId="77777777" w:rsidR="00AF2C66" w:rsidRDefault="00AF2C66">
      <w:pPr>
        <w:spacing w:line="240" w:lineRule="auto"/>
      </w:pPr>
      <w:r>
        <w:separator/>
      </w:r>
    </w:p>
  </w:endnote>
  <w:endnote w:type="continuationSeparator" w:id="0">
    <w:p w14:paraId="38EB9094" w14:textId="77777777" w:rsidR="00AF2C66" w:rsidRDefault="00AF2C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04EF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C7FEF"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10737" w14:textId="77777777" w:rsidR="00AF2C66" w:rsidRDefault="00AF2C66">
      <w:pPr>
        <w:spacing w:line="240" w:lineRule="auto"/>
      </w:pPr>
      <w:r>
        <w:separator/>
      </w:r>
    </w:p>
  </w:footnote>
  <w:footnote w:type="continuationSeparator" w:id="0">
    <w:p w14:paraId="578E7E07" w14:textId="77777777" w:rsidR="00AF2C66" w:rsidRDefault="00AF2C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CE1360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4615AC"/>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3"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61F7B7A"/>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1"/>
  </w:num>
  <w:num w:numId="7">
    <w:abstractNumId w:val="29"/>
  </w:num>
  <w:num w:numId="8">
    <w:abstractNumId w:val="28"/>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3"/>
  </w:num>
  <w:num w:numId="17">
    <w:abstractNumId w:val="2"/>
  </w:num>
  <w:num w:numId="18">
    <w:abstractNumId w:val="1"/>
  </w:num>
  <w:num w:numId="19">
    <w:abstractNumId w:val="13"/>
  </w:num>
  <w:num w:numId="20">
    <w:abstractNumId w:val="18"/>
  </w:num>
  <w:num w:numId="21">
    <w:abstractNumId w:val="27"/>
  </w:num>
  <w:num w:numId="22">
    <w:abstractNumId w:val="20"/>
  </w:num>
  <w:num w:numId="23">
    <w:abstractNumId w:val="17"/>
  </w:num>
  <w:num w:numId="24">
    <w:abstractNumId w:val="24"/>
  </w:num>
  <w:num w:numId="25">
    <w:abstractNumId w:val="19"/>
  </w:num>
  <w:num w:numId="26">
    <w:abstractNumId w:val="25"/>
  </w:num>
  <w:num w:numId="27">
    <w:abstractNumId w:val="22"/>
  </w:num>
  <w:num w:numId="28">
    <w:abstractNumId w:val="16"/>
  </w:num>
  <w:num w:numId="29">
    <w:abstractNumId w:val="1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04687"/>
    <w:rsid w:val="00011F83"/>
    <w:rsid w:val="000214AA"/>
    <w:rsid w:val="000254D9"/>
    <w:rsid w:val="0003149E"/>
    <w:rsid w:val="000322DA"/>
    <w:rsid w:val="00043E2A"/>
    <w:rsid w:val="00044BE2"/>
    <w:rsid w:val="000466FC"/>
    <w:rsid w:val="0005636D"/>
    <w:rsid w:val="00062603"/>
    <w:rsid w:val="000633D9"/>
    <w:rsid w:val="000654FF"/>
    <w:rsid w:val="00072762"/>
    <w:rsid w:val="00081FB6"/>
    <w:rsid w:val="000A098E"/>
    <w:rsid w:val="000A15A2"/>
    <w:rsid w:val="000B6892"/>
    <w:rsid w:val="000C3E06"/>
    <w:rsid w:val="000E2CB0"/>
    <w:rsid w:val="000E48CD"/>
    <w:rsid w:val="000E58C6"/>
    <w:rsid w:val="000E775B"/>
    <w:rsid w:val="000F2487"/>
    <w:rsid w:val="000F3118"/>
    <w:rsid w:val="000F623A"/>
    <w:rsid w:val="00102C8D"/>
    <w:rsid w:val="00104C37"/>
    <w:rsid w:val="00105691"/>
    <w:rsid w:val="001155CD"/>
    <w:rsid w:val="001235AB"/>
    <w:rsid w:val="001241B4"/>
    <w:rsid w:val="001258AA"/>
    <w:rsid w:val="00132E9D"/>
    <w:rsid w:val="00134FBA"/>
    <w:rsid w:val="00144875"/>
    <w:rsid w:val="0014570B"/>
    <w:rsid w:val="001530CC"/>
    <w:rsid w:val="001672B4"/>
    <w:rsid w:val="00170C1E"/>
    <w:rsid w:val="00173CB1"/>
    <w:rsid w:val="001810CB"/>
    <w:rsid w:val="001827D1"/>
    <w:rsid w:val="00186F03"/>
    <w:rsid w:val="001936AD"/>
    <w:rsid w:val="001A0770"/>
    <w:rsid w:val="001A08F9"/>
    <w:rsid w:val="001A15F5"/>
    <w:rsid w:val="001B4059"/>
    <w:rsid w:val="001D7B62"/>
    <w:rsid w:val="001E799A"/>
    <w:rsid w:val="001F778B"/>
    <w:rsid w:val="0020473E"/>
    <w:rsid w:val="00206588"/>
    <w:rsid w:val="00215D0E"/>
    <w:rsid w:val="0022588B"/>
    <w:rsid w:val="002331B5"/>
    <w:rsid w:val="00237326"/>
    <w:rsid w:val="0024347E"/>
    <w:rsid w:val="00246390"/>
    <w:rsid w:val="00263DE1"/>
    <w:rsid w:val="00277C3D"/>
    <w:rsid w:val="00291897"/>
    <w:rsid w:val="00291C71"/>
    <w:rsid w:val="002945D3"/>
    <w:rsid w:val="002A06D2"/>
    <w:rsid w:val="002B0110"/>
    <w:rsid w:val="002B0945"/>
    <w:rsid w:val="002B1977"/>
    <w:rsid w:val="002D1996"/>
    <w:rsid w:val="002D4CC6"/>
    <w:rsid w:val="002D6D70"/>
    <w:rsid w:val="002F15CA"/>
    <w:rsid w:val="002F53EB"/>
    <w:rsid w:val="002F7B2E"/>
    <w:rsid w:val="00303B05"/>
    <w:rsid w:val="003140B6"/>
    <w:rsid w:val="003148CB"/>
    <w:rsid w:val="00321743"/>
    <w:rsid w:val="00322AB7"/>
    <w:rsid w:val="00330888"/>
    <w:rsid w:val="00337C85"/>
    <w:rsid w:val="003424F3"/>
    <w:rsid w:val="00342572"/>
    <w:rsid w:val="00343A3E"/>
    <w:rsid w:val="003506E8"/>
    <w:rsid w:val="003568E2"/>
    <w:rsid w:val="0035786D"/>
    <w:rsid w:val="003623CA"/>
    <w:rsid w:val="00371DBE"/>
    <w:rsid w:val="0037352D"/>
    <w:rsid w:val="00374A16"/>
    <w:rsid w:val="00381B82"/>
    <w:rsid w:val="00391290"/>
    <w:rsid w:val="0039683B"/>
    <w:rsid w:val="00397409"/>
    <w:rsid w:val="003A00A7"/>
    <w:rsid w:val="003A2601"/>
    <w:rsid w:val="003A415C"/>
    <w:rsid w:val="003A5E9F"/>
    <w:rsid w:val="003B176C"/>
    <w:rsid w:val="003B3E36"/>
    <w:rsid w:val="003B4672"/>
    <w:rsid w:val="003C29F5"/>
    <w:rsid w:val="003C364A"/>
    <w:rsid w:val="003C46C0"/>
    <w:rsid w:val="003C6023"/>
    <w:rsid w:val="003C6769"/>
    <w:rsid w:val="003C684C"/>
    <w:rsid w:val="003D2CF1"/>
    <w:rsid w:val="00401350"/>
    <w:rsid w:val="00406E29"/>
    <w:rsid w:val="00414C9E"/>
    <w:rsid w:val="00420577"/>
    <w:rsid w:val="00421DC0"/>
    <w:rsid w:val="00425593"/>
    <w:rsid w:val="004261B4"/>
    <w:rsid w:val="00431A0E"/>
    <w:rsid w:val="004353AE"/>
    <w:rsid w:val="00451F3C"/>
    <w:rsid w:val="0045388A"/>
    <w:rsid w:val="004561BE"/>
    <w:rsid w:val="004563F8"/>
    <w:rsid w:val="00464115"/>
    <w:rsid w:val="00474DAA"/>
    <w:rsid w:val="00476767"/>
    <w:rsid w:val="00483C16"/>
    <w:rsid w:val="004912D4"/>
    <w:rsid w:val="004B1F6F"/>
    <w:rsid w:val="004B5AE6"/>
    <w:rsid w:val="004B6554"/>
    <w:rsid w:val="004B73C8"/>
    <w:rsid w:val="004B746E"/>
    <w:rsid w:val="004D347B"/>
    <w:rsid w:val="004D65B6"/>
    <w:rsid w:val="004E59F8"/>
    <w:rsid w:val="00502D18"/>
    <w:rsid w:val="005038DE"/>
    <w:rsid w:val="005203B1"/>
    <w:rsid w:val="005222AD"/>
    <w:rsid w:val="00525978"/>
    <w:rsid w:val="00530EC4"/>
    <w:rsid w:val="0053214B"/>
    <w:rsid w:val="00533A57"/>
    <w:rsid w:val="005341CA"/>
    <w:rsid w:val="0053607F"/>
    <w:rsid w:val="00552B39"/>
    <w:rsid w:val="00556F11"/>
    <w:rsid w:val="00557C58"/>
    <w:rsid w:val="00570760"/>
    <w:rsid w:val="00570F4B"/>
    <w:rsid w:val="00571C7C"/>
    <w:rsid w:val="00582F21"/>
    <w:rsid w:val="005B1859"/>
    <w:rsid w:val="005B25ED"/>
    <w:rsid w:val="005B28BA"/>
    <w:rsid w:val="005B4A2A"/>
    <w:rsid w:val="005B5FAA"/>
    <w:rsid w:val="005C2DAE"/>
    <w:rsid w:val="005D16F3"/>
    <w:rsid w:val="005D6BB0"/>
    <w:rsid w:val="005E25ED"/>
    <w:rsid w:val="005E4C85"/>
    <w:rsid w:val="005E5EED"/>
    <w:rsid w:val="005F07F2"/>
    <w:rsid w:val="0060677F"/>
    <w:rsid w:val="00612402"/>
    <w:rsid w:val="0061554D"/>
    <w:rsid w:val="006161E5"/>
    <w:rsid w:val="006234AE"/>
    <w:rsid w:val="00641BFF"/>
    <w:rsid w:val="0065185E"/>
    <w:rsid w:val="00656C53"/>
    <w:rsid w:val="00661ECC"/>
    <w:rsid w:val="00663204"/>
    <w:rsid w:val="006770CB"/>
    <w:rsid w:val="00682307"/>
    <w:rsid w:val="006848A1"/>
    <w:rsid w:val="00684F74"/>
    <w:rsid w:val="00684FA4"/>
    <w:rsid w:val="006A140E"/>
    <w:rsid w:val="006A1801"/>
    <w:rsid w:val="006A75CF"/>
    <w:rsid w:val="006B02C4"/>
    <w:rsid w:val="006B1B96"/>
    <w:rsid w:val="006C1764"/>
    <w:rsid w:val="006C3223"/>
    <w:rsid w:val="006C3C91"/>
    <w:rsid w:val="006C453E"/>
    <w:rsid w:val="006D31C5"/>
    <w:rsid w:val="006D7D18"/>
    <w:rsid w:val="00704E4C"/>
    <w:rsid w:val="00717A68"/>
    <w:rsid w:val="00720651"/>
    <w:rsid w:val="00721158"/>
    <w:rsid w:val="00721780"/>
    <w:rsid w:val="00726062"/>
    <w:rsid w:val="007330B6"/>
    <w:rsid w:val="007435AE"/>
    <w:rsid w:val="007447C3"/>
    <w:rsid w:val="00744A5F"/>
    <w:rsid w:val="00745272"/>
    <w:rsid w:val="00761D2D"/>
    <w:rsid w:val="00774120"/>
    <w:rsid w:val="0078302F"/>
    <w:rsid w:val="00783EEE"/>
    <w:rsid w:val="00791096"/>
    <w:rsid w:val="007969AA"/>
    <w:rsid w:val="00796C71"/>
    <w:rsid w:val="00797CD9"/>
    <w:rsid w:val="007A3585"/>
    <w:rsid w:val="007B7362"/>
    <w:rsid w:val="007C07C2"/>
    <w:rsid w:val="007C0EEF"/>
    <w:rsid w:val="007C4055"/>
    <w:rsid w:val="007C5FEE"/>
    <w:rsid w:val="007D2A93"/>
    <w:rsid w:val="007D5B87"/>
    <w:rsid w:val="007E0FEC"/>
    <w:rsid w:val="007E2140"/>
    <w:rsid w:val="007E50BE"/>
    <w:rsid w:val="007F3BAA"/>
    <w:rsid w:val="00802C85"/>
    <w:rsid w:val="008045E8"/>
    <w:rsid w:val="008072CA"/>
    <w:rsid w:val="00817079"/>
    <w:rsid w:val="00831C30"/>
    <w:rsid w:val="008347AD"/>
    <w:rsid w:val="00845DB6"/>
    <w:rsid w:val="008477AD"/>
    <w:rsid w:val="00851802"/>
    <w:rsid w:val="008771E9"/>
    <w:rsid w:val="00883108"/>
    <w:rsid w:val="00887A17"/>
    <w:rsid w:val="00895B80"/>
    <w:rsid w:val="00897290"/>
    <w:rsid w:val="008B3034"/>
    <w:rsid w:val="008B3072"/>
    <w:rsid w:val="008D4A8C"/>
    <w:rsid w:val="008D6690"/>
    <w:rsid w:val="008E3C3C"/>
    <w:rsid w:val="008E5DDE"/>
    <w:rsid w:val="008F6350"/>
    <w:rsid w:val="009038C7"/>
    <w:rsid w:val="00904325"/>
    <w:rsid w:val="00907134"/>
    <w:rsid w:val="00913FE2"/>
    <w:rsid w:val="0092107D"/>
    <w:rsid w:val="00921438"/>
    <w:rsid w:val="0092654F"/>
    <w:rsid w:val="00926A1A"/>
    <w:rsid w:val="009454AE"/>
    <w:rsid w:val="00945636"/>
    <w:rsid w:val="00950D29"/>
    <w:rsid w:val="00955A23"/>
    <w:rsid w:val="00971B0F"/>
    <w:rsid w:val="00980FF7"/>
    <w:rsid w:val="00982F54"/>
    <w:rsid w:val="0098461B"/>
    <w:rsid w:val="00985F43"/>
    <w:rsid w:val="009A0078"/>
    <w:rsid w:val="009A1DC5"/>
    <w:rsid w:val="009B31E7"/>
    <w:rsid w:val="009B3FED"/>
    <w:rsid w:val="009C34EF"/>
    <w:rsid w:val="009C600B"/>
    <w:rsid w:val="009C7CAD"/>
    <w:rsid w:val="009D2735"/>
    <w:rsid w:val="009D600A"/>
    <w:rsid w:val="009D6A85"/>
    <w:rsid w:val="009F1D8D"/>
    <w:rsid w:val="00A0117D"/>
    <w:rsid w:val="00A0178C"/>
    <w:rsid w:val="00A0722F"/>
    <w:rsid w:val="00A10F59"/>
    <w:rsid w:val="00A26D6B"/>
    <w:rsid w:val="00A274E8"/>
    <w:rsid w:val="00A414EA"/>
    <w:rsid w:val="00A42FEE"/>
    <w:rsid w:val="00A503A6"/>
    <w:rsid w:val="00A55F52"/>
    <w:rsid w:val="00A658E0"/>
    <w:rsid w:val="00A72190"/>
    <w:rsid w:val="00A72E4E"/>
    <w:rsid w:val="00A73C8C"/>
    <w:rsid w:val="00A7651A"/>
    <w:rsid w:val="00A86C6A"/>
    <w:rsid w:val="00A94E99"/>
    <w:rsid w:val="00AA1A98"/>
    <w:rsid w:val="00AB200D"/>
    <w:rsid w:val="00AC3EEC"/>
    <w:rsid w:val="00AC47BA"/>
    <w:rsid w:val="00AD2F67"/>
    <w:rsid w:val="00AD5667"/>
    <w:rsid w:val="00AD5BB5"/>
    <w:rsid w:val="00AD5DB7"/>
    <w:rsid w:val="00AE0E6C"/>
    <w:rsid w:val="00AE3F49"/>
    <w:rsid w:val="00AE6288"/>
    <w:rsid w:val="00AF21D8"/>
    <w:rsid w:val="00AF2C66"/>
    <w:rsid w:val="00AF4CD6"/>
    <w:rsid w:val="00B0083C"/>
    <w:rsid w:val="00B07AAC"/>
    <w:rsid w:val="00B11769"/>
    <w:rsid w:val="00B11D88"/>
    <w:rsid w:val="00B15568"/>
    <w:rsid w:val="00B222E4"/>
    <w:rsid w:val="00B22500"/>
    <w:rsid w:val="00B24E56"/>
    <w:rsid w:val="00B2715B"/>
    <w:rsid w:val="00B308A4"/>
    <w:rsid w:val="00B3092A"/>
    <w:rsid w:val="00B34150"/>
    <w:rsid w:val="00B40BBA"/>
    <w:rsid w:val="00B475C6"/>
    <w:rsid w:val="00B51E80"/>
    <w:rsid w:val="00B52E6B"/>
    <w:rsid w:val="00B5732B"/>
    <w:rsid w:val="00B627FE"/>
    <w:rsid w:val="00B67A15"/>
    <w:rsid w:val="00B67A45"/>
    <w:rsid w:val="00B81E1D"/>
    <w:rsid w:val="00B8412F"/>
    <w:rsid w:val="00B85402"/>
    <w:rsid w:val="00BA10D9"/>
    <w:rsid w:val="00BB43EA"/>
    <w:rsid w:val="00BD10EB"/>
    <w:rsid w:val="00BD38CE"/>
    <w:rsid w:val="00BD7401"/>
    <w:rsid w:val="00BE4402"/>
    <w:rsid w:val="00BE6321"/>
    <w:rsid w:val="00BF6939"/>
    <w:rsid w:val="00C0013D"/>
    <w:rsid w:val="00C032B9"/>
    <w:rsid w:val="00C160FD"/>
    <w:rsid w:val="00C17499"/>
    <w:rsid w:val="00C20D93"/>
    <w:rsid w:val="00C52101"/>
    <w:rsid w:val="00C53386"/>
    <w:rsid w:val="00C62777"/>
    <w:rsid w:val="00C646BC"/>
    <w:rsid w:val="00C715F5"/>
    <w:rsid w:val="00C71CE2"/>
    <w:rsid w:val="00C773B8"/>
    <w:rsid w:val="00C841B5"/>
    <w:rsid w:val="00C961BB"/>
    <w:rsid w:val="00CA35A5"/>
    <w:rsid w:val="00CB06FD"/>
    <w:rsid w:val="00CB2587"/>
    <w:rsid w:val="00CB67E9"/>
    <w:rsid w:val="00CC78BE"/>
    <w:rsid w:val="00CD0606"/>
    <w:rsid w:val="00CD6D28"/>
    <w:rsid w:val="00CD7F64"/>
    <w:rsid w:val="00CE064A"/>
    <w:rsid w:val="00CE60AD"/>
    <w:rsid w:val="00CF11AC"/>
    <w:rsid w:val="00CF3355"/>
    <w:rsid w:val="00D0536A"/>
    <w:rsid w:val="00D10131"/>
    <w:rsid w:val="00D127FE"/>
    <w:rsid w:val="00D13F0F"/>
    <w:rsid w:val="00D217AF"/>
    <w:rsid w:val="00D21D2A"/>
    <w:rsid w:val="00D23F43"/>
    <w:rsid w:val="00D3180B"/>
    <w:rsid w:val="00D32F07"/>
    <w:rsid w:val="00D3662E"/>
    <w:rsid w:val="00D47229"/>
    <w:rsid w:val="00D476FF"/>
    <w:rsid w:val="00D5786C"/>
    <w:rsid w:val="00D6173A"/>
    <w:rsid w:val="00D73DDE"/>
    <w:rsid w:val="00D75A86"/>
    <w:rsid w:val="00D7779C"/>
    <w:rsid w:val="00D84126"/>
    <w:rsid w:val="00D87352"/>
    <w:rsid w:val="00D87CEB"/>
    <w:rsid w:val="00DA2124"/>
    <w:rsid w:val="00DA31A7"/>
    <w:rsid w:val="00DB4AC2"/>
    <w:rsid w:val="00DB4D3D"/>
    <w:rsid w:val="00DC0402"/>
    <w:rsid w:val="00DC4110"/>
    <w:rsid w:val="00DD37BC"/>
    <w:rsid w:val="00DE309D"/>
    <w:rsid w:val="00DE72FE"/>
    <w:rsid w:val="00DF1E49"/>
    <w:rsid w:val="00DF2306"/>
    <w:rsid w:val="00DF657A"/>
    <w:rsid w:val="00DF68B1"/>
    <w:rsid w:val="00E046B1"/>
    <w:rsid w:val="00E20705"/>
    <w:rsid w:val="00E4713D"/>
    <w:rsid w:val="00E50F11"/>
    <w:rsid w:val="00E530DF"/>
    <w:rsid w:val="00E7122C"/>
    <w:rsid w:val="00E800CD"/>
    <w:rsid w:val="00E8399B"/>
    <w:rsid w:val="00E855E3"/>
    <w:rsid w:val="00E9469E"/>
    <w:rsid w:val="00E979BA"/>
    <w:rsid w:val="00EA6ECD"/>
    <w:rsid w:val="00EB0B36"/>
    <w:rsid w:val="00EB798B"/>
    <w:rsid w:val="00EC06E8"/>
    <w:rsid w:val="00EC38B5"/>
    <w:rsid w:val="00EC64E3"/>
    <w:rsid w:val="00EC7C32"/>
    <w:rsid w:val="00ED2298"/>
    <w:rsid w:val="00ED5779"/>
    <w:rsid w:val="00EE05CF"/>
    <w:rsid w:val="00EE331F"/>
    <w:rsid w:val="00EF0BFF"/>
    <w:rsid w:val="00EF4AF1"/>
    <w:rsid w:val="00F00CEB"/>
    <w:rsid w:val="00F13D4E"/>
    <w:rsid w:val="00F17DE8"/>
    <w:rsid w:val="00F2073E"/>
    <w:rsid w:val="00F2255F"/>
    <w:rsid w:val="00F26748"/>
    <w:rsid w:val="00F268DC"/>
    <w:rsid w:val="00F31F33"/>
    <w:rsid w:val="00F36600"/>
    <w:rsid w:val="00F378CB"/>
    <w:rsid w:val="00F40204"/>
    <w:rsid w:val="00F456D9"/>
    <w:rsid w:val="00F47619"/>
    <w:rsid w:val="00F50B98"/>
    <w:rsid w:val="00F53A2D"/>
    <w:rsid w:val="00F546EB"/>
    <w:rsid w:val="00F7459B"/>
    <w:rsid w:val="00F75B46"/>
    <w:rsid w:val="00F83481"/>
    <w:rsid w:val="00F83560"/>
    <w:rsid w:val="00F951AD"/>
    <w:rsid w:val="00F97406"/>
    <w:rsid w:val="00FA31D8"/>
    <w:rsid w:val="00FB202D"/>
    <w:rsid w:val="00FB259F"/>
    <w:rsid w:val="00FB5532"/>
    <w:rsid w:val="00FB59C0"/>
    <w:rsid w:val="00FB6203"/>
    <w:rsid w:val="00FC06CC"/>
    <w:rsid w:val="00FC4F73"/>
    <w:rsid w:val="00FD105B"/>
    <w:rsid w:val="00FD17CA"/>
    <w:rsid w:val="00FD6F4E"/>
    <w:rsid w:val="00FE5D87"/>
    <w:rsid w:val="00FF383E"/>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5786C"/>
  </w:style>
  <w:style w:type="character" w:styleId="PlaceholderText">
    <w:name w:val="Placeholder Text"/>
    <w:basedOn w:val="DefaultParagraphFont"/>
    <w:uiPriority w:val="99"/>
    <w:semiHidden/>
    <w:rsid w:val="002D6D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86312">
      <w:bodyDiv w:val="1"/>
      <w:marLeft w:val="0"/>
      <w:marRight w:val="0"/>
      <w:marTop w:val="0"/>
      <w:marBottom w:val="0"/>
      <w:divBdr>
        <w:top w:val="none" w:sz="0" w:space="0" w:color="auto"/>
        <w:left w:val="none" w:sz="0" w:space="0" w:color="auto"/>
        <w:bottom w:val="none" w:sz="0" w:space="0" w:color="auto"/>
        <w:right w:val="none" w:sz="0" w:space="0" w:color="auto"/>
      </w:divBdr>
    </w:div>
    <w:div w:id="344602376">
      <w:bodyDiv w:val="1"/>
      <w:marLeft w:val="0"/>
      <w:marRight w:val="0"/>
      <w:marTop w:val="0"/>
      <w:marBottom w:val="0"/>
      <w:divBdr>
        <w:top w:val="none" w:sz="0" w:space="0" w:color="auto"/>
        <w:left w:val="none" w:sz="0" w:space="0" w:color="auto"/>
        <w:bottom w:val="none" w:sz="0" w:space="0" w:color="auto"/>
        <w:right w:val="none" w:sz="0" w:space="0" w:color="auto"/>
      </w:divBdr>
    </w:div>
    <w:div w:id="441455849">
      <w:bodyDiv w:val="1"/>
      <w:marLeft w:val="0"/>
      <w:marRight w:val="0"/>
      <w:marTop w:val="0"/>
      <w:marBottom w:val="0"/>
      <w:divBdr>
        <w:top w:val="none" w:sz="0" w:space="0" w:color="auto"/>
        <w:left w:val="none" w:sz="0" w:space="0" w:color="auto"/>
        <w:bottom w:val="none" w:sz="0" w:space="0" w:color="auto"/>
        <w:right w:val="none" w:sz="0" w:space="0" w:color="auto"/>
      </w:divBdr>
    </w:div>
    <w:div w:id="545413298">
      <w:bodyDiv w:val="1"/>
      <w:marLeft w:val="0"/>
      <w:marRight w:val="0"/>
      <w:marTop w:val="0"/>
      <w:marBottom w:val="0"/>
      <w:divBdr>
        <w:top w:val="none" w:sz="0" w:space="0" w:color="auto"/>
        <w:left w:val="none" w:sz="0" w:space="0" w:color="auto"/>
        <w:bottom w:val="none" w:sz="0" w:space="0" w:color="auto"/>
        <w:right w:val="none" w:sz="0" w:space="0" w:color="auto"/>
      </w:divBdr>
    </w:div>
    <w:div w:id="780535341">
      <w:bodyDiv w:val="1"/>
      <w:marLeft w:val="0"/>
      <w:marRight w:val="0"/>
      <w:marTop w:val="0"/>
      <w:marBottom w:val="0"/>
      <w:divBdr>
        <w:top w:val="none" w:sz="0" w:space="0" w:color="auto"/>
        <w:left w:val="none" w:sz="0" w:space="0" w:color="auto"/>
        <w:bottom w:val="none" w:sz="0" w:space="0" w:color="auto"/>
        <w:right w:val="none" w:sz="0" w:space="0" w:color="auto"/>
      </w:divBdr>
    </w:div>
    <w:div w:id="1006522128">
      <w:bodyDiv w:val="1"/>
      <w:marLeft w:val="0"/>
      <w:marRight w:val="0"/>
      <w:marTop w:val="0"/>
      <w:marBottom w:val="0"/>
      <w:divBdr>
        <w:top w:val="none" w:sz="0" w:space="0" w:color="auto"/>
        <w:left w:val="none" w:sz="0" w:space="0" w:color="auto"/>
        <w:bottom w:val="none" w:sz="0" w:space="0" w:color="auto"/>
        <w:right w:val="none" w:sz="0" w:space="0" w:color="auto"/>
      </w:divBdr>
    </w:div>
    <w:div w:id="1286353511">
      <w:bodyDiv w:val="1"/>
      <w:marLeft w:val="0"/>
      <w:marRight w:val="0"/>
      <w:marTop w:val="0"/>
      <w:marBottom w:val="0"/>
      <w:divBdr>
        <w:top w:val="none" w:sz="0" w:space="0" w:color="auto"/>
        <w:left w:val="none" w:sz="0" w:space="0" w:color="auto"/>
        <w:bottom w:val="none" w:sz="0" w:space="0" w:color="auto"/>
        <w:right w:val="none" w:sz="0" w:space="0" w:color="auto"/>
      </w:divBdr>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71590">
      <w:bodyDiv w:val="1"/>
      <w:marLeft w:val="0"/>
      <w:marRight w:val="0"/>
      <w:marTop w:val="0"/>
      <w:marBottom w:val="0"/>
      <w:divBdr>
        <w:top w:val="none" w:sz="0" w:space="0" w:color="auto"/>
        <w:left w:val="none" w:sz="0" w:space="0" w:color="auto"/>
        <w:bottom w:val="none" w:sz="0" w:space="0" w:color="auto"/>
        <w:right w:val="none" w:sz="0" w:space="0" w:color="auto"/>
      </w:divBdr>
    </w:div>
    <w:div w:id="1964460741">
      <w:bodyDiv w:val="1"/>
      <w:marLeft w:val="0"/>
      <w:marRight w:val="0"/>
      <w:marTop w:val="0"/>
      <w:marBottom w:val="0"/>
      <w:divBdr>
        <w:top w:val="none" w:sz="0" w:space="0" w:color="auto"/>
        <w:left w:val="none" w:sz="0" w:space="0" w:color="auto"/>
        <w:bottom w:val="none" w:sz="0" w:space="0" w:color="auto"/>
        <w:right w:val="none" w:sz="0" w:space="0" w:color="auto"/>
      </w:divBdr>
    </w:div>
    <w:div w:id="2034451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hysical_activity" TargetMode="External"/><Relationship Id="rId117" Type="http://schemas.openxmlformats.org/officeDocument/2006/relationships/hyperlink" Target="https://en.wikipedia.org/wiki/K-nearest_neighbors_algorithm" TargetMode="External"/><Relationship Id="rId21" Type="http://schemas.openxmlformats.org/officeDocument/2006/relationships/hyperlink" Target="https://en.wikipedia.org/wiki/Shock_(circulatory)"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scikit-learn.org/stable/modules/generated/sklearn.naive_bayes.MultinomialNB.html" TargetMode="External"/><Relationship Id="rId133" Type="http://schemas.openxmlformats.org/officeDocument/2006/relationships/hyperlink" Target="https://scikit-learn.org/stable/modules/generated/sklearn.cluster.KMeans.html" TargetMode="External"/><Relationship Id="rId138" Type="http://schemas.openxmlformats.org/officeDocument/2006/relationships/hyperlink" Target="https://en.wikipedia.org/wiki/Random_forest" TargetMode="External"/><Relationship Id="rId154" Type="http://schemas.openxmlformats.org/officeDocument/2006/relationships/hyperlink" Target="https://scikit-learn.org/stable/modules/generated/sklearn.model_selection.GridSearchCV.html" TargetMode="External"/><Relationship Id="rId159" Type="http://schemas.openxmlformats.org/officeDocument/2006/relationships/hyperlink" Target="https://doi.org/10.1109/JBHI.2020.2976931" TargetMode="External"/><Relationship Id="rId175" Type="http://schemas.openxmlformats.org/officeDocument/2006/relationships/footer" Target="footer11.xml"/><Relationship Id="rId170" Type="http://schemas.openxmlformats.org/officeDocument/2006/relationships/image" Target="media/image80.PNG"/><Relationship Id="rId16" Type="http://schemas.openxmlformats.org/officeDocument/2006/relationships/footer" Target="footer7.xml"/><Relationship Id="rId107" Type="http://schemas.openxmlformats.org/officeDocument/2006/relationships/image" Target="media/image78.png"/><Relationship Id="rId11" Type="http://schemas.openxmlformats.org/officeDocument/2006/relationships/footer" Target="footer2.xml"/><Relationship Id="rId32" Type="http://schemas.openxmlformats.org/officeDocument/2006/relationships/hyperlink" Target="https://en.wikipedia.org/wiki/File:Cerebrovascular_disease_world_map_-_DALY_-_WHO2004.svg" TargetMode="External"/><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hyperlink" Target="https://indianaiproduction.com/pandas-dataframe/" TargetMode="External"/><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hyperlink" Target="https://www.csie.ntu.edu.tw/~cjlin/papers/maxent_dual.pdf" TargetMode="External"/><Relationship Id="rId128" Type="http://schemas.openxmlformats.org/officeDocument/2006/relationships/hyperlink" Target="https://towardsdatascience.com/understanding-decision-tree-classifier-7366224e033b" TargetMode="External"/><Relationship Id="rId144" Type="http://schemas.openxmlformats.org/officeDocument/2006/relationships/hyperlink" Target="https://machinelearningmastery.com/k-fold-cross-validation/" TargetMode="External"/><Relationship Id="rId149" Type="http://schemas.openxmlformats.org/officeDocument/2006/relationships/hyperlink" Target="https://en.wikipedia.org/wiki/Hyperparameter_optimization" TargetMode="Externa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160" Type="http://schemas.openxmlformats.org/officeDocument/2006/relationships/hyperlink" Target="https://doi.org/10.2214/AJR.18.20260" TargetMode="External"/><Relationship Id="rId165" Type="http://schemas.openxmlformats.org/officeDocument/2006/relationships/hyperlink" Target="https://www.who.int/news-room/fact-sheets/detail/the-top-10-causes-of-death" TargetMode="External"/><Relationship Id="rId22" Type="http://schemas.openxmlformats.org/officeDocument/2006/relationships/image" Target="media/image3.jpeg"/><Relationship Id="rId27" Type="http://schemas.openxmlformats.org/officeDocument/2006/relationships/hyperlink" Target="https://en.wikipedia.org/wiki/Obesity"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nlp.stanford.edu/IR-book/html/htmledition/the-bernoulli-model-1.html" TargetMode="External"/><Relationship Id="rId118" Type="http://schemas.openxmlformats.org/officeDocument/2006/relationships/hyperlink" Target="https://scikit-learn.org/stable/modules/generated/sklearn.neighbors.KNeighborsClassifier.html" TargetMode="External"/><Relationship Id="rId134" Type="http://schemas.openxmlformats.org/officeDocument/2006/relationships/hyperlink" Target="https://en.wikipedia.org/wiki/K-means_clustering" TargetMode="External"/><Relationship Id="rId139" Type="http://schemas.openxmlformats.org/officeDocument/2006/relationships/hyperlink" Target="https://towardsdatascience.com/understanding-random-forest-58381e0602d2"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hyperlink" Target="https://towardsdatascience.com/hyperparameters-optimization-526348bb8e2d" TargetMode="External"/><Relationship Id="rId155" Type="http://schemas.openxmlformats.org/officeDocument/2006/relationships/hyperlink" Target="https://scikit-learn.org/stable/modules/generated/sklearn.model_selection.RandomizedSearchCV.html" TargetMode="External"/><Relationship Id="rId171" Type="http://schemas.openxmlformats.org/officeDocument/2006/relationships/image" Target="media/image81.PNG"/><Relationship Id="rId176" Type="http://schemas.openxmlformats.org/officeDocument/2006/relationships/fontTable" Target="fontTable.xml"/><Relationship Id="rId12" Type="http://schemas.openxmlformats.org/officeDocument/2006/relationships/footer" Target="footer3.xml"/><Relationship Id="rId17" Type="http://schemas.openxmlformats.org/officeDocument/2006/relationships/hyperlink" Target="https://en.wikipedia.org/wiki/Disability-adjusted_life_year" TargetMode="External"/><Relationship Id="rId33" Type="http://schemas.openxmlformats.org/officeDocument/2006/relationships/image" Target="media/image6.png"/><Relationship Id="rId38" Type="http://schemas.openxmlformats.org/officeDocument/2006/relationships/image" Target="media/image10.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hyperlink" Target="https://sci-hub.se/10.1007/978-3-642-72253-0_42" TargetMode="External"/><Relationship Id="rId129" Type="http://schemas.openxmlformats.org/officeDocument/2006/relationships/hyperlink" Target="https://scikit-learn.org/stable/modules/generated/sklearn.svm.SVC.html" TargetMode="External"/><Relationship Id="rId54" Type="http://schemas.openxmlformats.org/officeDocument/2006/relationships/image" Target="media/image26.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hyperlink" Target="https://www.datacamp.com/community/tutorials/random-forests-classifier-python" TargetMode="External"/><Relationship Id="rId145" Type="http://schemas.openxmlformats.org/officeDocument/2006/relationships/hyperlink" Target="https://scikit-learn.org/stable/modules/cross_validation.html" TargetMode="External"/><Relationship Id="rId161" Type="http://schemas.openxmlformats.org/officeDocument/2006/relationships/hyperlink" Target="https://doi.org/10.1177/1756286420902358" TargetMode="External"/><Relationship Id="rId166" Type="http://schemas.openxmlformats.org/officeDocument/2006/relationships/hyperlink" Target="https://towardsdatascience.com/metrics-to-evaluate-your-machine-learning-algorithm-f10ba6e38234"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jpeg"/><Relationship Id="rId28" Type="http://schemas.openxmlformats.org/officeDocument/2006/relationships/hyperlink" Target="https://en.wikipedia.org/wiki/Red_meat" TargetMode="External"/><Relationship Id="rId49" Type="http://schemas.openxmlformats.org/officeDocument/2006/relationships/image" Target="media/image21.png"/><Relationship Id="rId114" Type="http://schemas.openxmlformats.org/officeDocument/2006/relationships/hyperlink" Target="https://scikit-learn.org/stable/modules/generated/sklearn.naive_bayes.BernoulliNB.html" TargetMode="External"/><Relationship Id="rId119" Type="http://schemas.openxmlformats.org/officeDocument/2006/relationships/hyperlink" Target="https://hal.inria.fr/hal-00860051v2" TargetMode="External"/><Relationship Id="rId10" Type="http://schemas.openxmlformats.org/officeDocument/2006/relationships/image" Target="media/image1.jpeg"/><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s://arxiv.org/pdf/1407.0202.pdf" TargetMode="External"/><Relationship Id="rId130" Type="http://schemas.openxmlformats.org/officeDocument/2006/relationships/hyperlink" Target="https://www.csie.ntu.edu.tw/~cjlin/papers/libsvm.pdf" TargetMode="External"/><Relationship Id="rId135" Type="http://schemas.openxmlformats.org/officeDocument/2006/relationships/hyperlink" Target="https://towardsdatascience.com/k-means-clustering-algorithm-applications-evaluation-methods-and-drawbacks-aa03e644b48a" TargetMode="External"/><Relationship Id="rId143" Type="http://schemas.openxmlformats.org/officeDocument/2006/relationships/hyperlink" Target="https://machinelearningmastery.com/develop-first-xgboost-model-python-scikit-learn/" TargetMode="External"/><Relationship Id="rId148" Type="http://schemas.openxmlformats.org/officeDocument/2006/relationships/hyperlink" Target="https://towardsdatascience.com/why-and-how-to-cross-validate-a-model-d6424b45261f" TargetMode="External"/><Relationship Id="rId151" Type="http://schemas.openxmlformats.org/officeDocument/2006/relationships/hyperlink" Target="https://www.jmlr.org/papers/volume13/bergstra12a/bergstra12a" TargetMode="External"/><Relationship Id="rId156" Type="http://schemas.openxmlformats.org/officeDocument/2006/relationships/hyperlink" Target="https://towardsdatascience.com/machine-learning-gridsearchcv-randomizedsearchcv-d36b89231b10" TargetMode="External"/><Relationship Id="rId164" Type="http://schemas.openxmlformats.org/officeDocument/2006/relationships/hyperlink" Target="https://doi.org/10.17632/jpb5tds9f6.1" TargetMode="External"/><Relationship Id="rId169" Type="http://schemas.openxmlformats.org/officeDocument/2006/relationships/hyperlink" Target="https://strokemsp.herokuapp.com" TargetMode="External"/><Relationship Id="rId177"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72" Type="http://schemas.openxmlformats.org/officeDocument/2006/relationships/image" Target="media/image8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image" Target="media/image11.PNG"/><Relationship Id="rId109" Type="http://schemas.openxmlformats.org/officeDocument/2006/relationships/hyperlink" Target="https://www.cdc.gov/stroke/facts.htm" TargetMode="External"/><Relationship Id="rId34" Type="http://schemas.openxmlformats.org/officeDocument/2006/relationships/hyperlink" Target="https://en.wikipedia.org/wiki/Disability-adjusted_life_year"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s://en.wikipedia.org/wiki/Logistic_regression" TargetMode="External"/><Relationship Id="rId125" Type="http://schemas.openxmlformats.org/officeDocument/2006/relationships/hyperlink" Target="https://en.wikipedia.org/wiki/Decision_tree_learning" TargetMode="External"/><Relationship Id="rId141" Type="http://schemas.openxmlformats.org/officeDocument/2006/relationships/hyperlink" Target="https://scikit-learn.org/stable/modules/generated/sklearn.ensemble.GradientBoostingClassifier.html" TargetMode="External"/><Relationship Id="rId146" Type="http://schemas.openxmlformats.org/officeDocument/2006/relationships/hyperlink" Target="https://www.jmlr.org/papers/volume11/ojala10a/ojala10a.pdf" TargetMode="External"/><Relationship Id="rId167" Type="http://schemas.openxmlformats.org/officeDocument/2006/relationships/hyperlink" Target="https://en.wikipedia.org/wiki/F-score" TargetMode="Externa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hyperlink" Target="https://doi.org/10.1016/j.cmpb.2020.105381" TargetMode="External"/><Relationship Id="rId2" Type="http://schemas.openxmlformats.org/officeDocument/2006/relationships/customXml" Target="../customXml/item2.xml"/><Relationship Id="rId29" Type="http://schemas.openxmlformats.org/officeDocument/2006/relationships/hyperlink" Target="https://en.wikipedia.org/wiki/End-stage_kidney_disease" TargetMode="External"/><Relationship Id="rId24" Type="http://schemas.openxmlformats.org/officeDocument/2006/relationships/hyperlink" Target="https://en.wikipedia.org/wiki/Alcohol_consumption_and_health"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hyperlink" Target="https://scikit-learn.org/stable/modules/generated/sklearn.naive_bayes.GaussianNB.html" TargetMode="External"/><Relationship Id="rId115" Type="http://schemas.openxmlformats.org/officeDocument/2006/relationships/hyperlink" Target="https://scikit-learn.org/stable/modules/generated/sklearn.naive_bayes.CategoricalNB.html" TargetMode="External"/><Relationship Id="rId131" Type="http://schemas.openxmlformats.org/officeDocument/2006/relationships/hyperlink" Target="http://citeseer.ist.psu.edu/viewdoc/summary?doi=10.1.1.41.1639" TargetMode="External"/><Relationship Id="rId136" Type="http://schemas.openxmlformats.org/officeDocument/2006/relationships/hyperlink" Target="https://scikit-learn.org/stable/modules/generated/sklearn.ensemble.RandomForestClassifier.html" TargetMode="External"/><Relationship Id="rId157" Type="http://schemas.openxmlformats.org/officeDocument/2006/relationships/hyperlink" Target="https://doi.org/10.3390/math8071115" TargetMode="External"/><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hyperlink" Target="https://hal.inria.fr/hal-00642998/file/draft1.pdf" TargetMode="External"/><Relationship Id="rId173" Type="http://schemas.openxmlformats.org/officeDocument/2006/relationships/image" Target="media/image83.PNG"/><Relationship Id="rId19" Type="http://schemas.openxmlformats.org/officeDocument/2006/relationships/footer" Target="footer9.xml"/><Relationship Id="rId14" Type="http://schemas.openxmlformats.org/officeDocument/2006/relationships/footer" Target="footer5.xml"/><Relationship Id="rId30" Type="http://schemas.openxmlformats.org/officeDocument/2006/relationships/hyperlink" Target="https://en.wikipedia.org/wiki/File:Stroke_world_map-Deaths_per_million_persons-WHO2012.svg" TargetMode="Externa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hyperlink" Target="https://scikit-learn.org/stable/modules/generated/sklearn.tree.DecisionTreeClassifier.html" TargetMode="External"/><Relationship Id="rId147" Type="http://schemas.openxmlformats.org/officeDocument/2006/relationships/hyperlink" Target="https://scikit-learn.org/stable/modules/generated/sklearn.model_selection.KFold.html" TargetMode="External"/><Relationship Id="rId168" Type="http://schemas.openxmlformats.org/officeDocument/2006/relationships/hyperlink" Target="https://en.wikipedia.org/wiki/Sensitivity_and_specificity#:~:text=Specificity%20(True%20Negative%20rate)%20measures,as%20not%20having%20the%20condition)."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s://scikit-learn.org/stable/modules/generated/sklearn.linear_model.LogisticRegression.html" TargetMode="External"/><Relationship Id="rId142" Type="http://schemas.openxmlformats.org/officeDocument/2006/relationships/hyperlink" Target="https://scikit-learn.org/stable/modules/generated/sklearn.preprocessing.StandardScaler.html" TargetMode="External"/><Relationship Id="rId163" Type="http://schemas.openxmlformats.org/officeDocument/2006/relationships/hyperlink" Target="https://doi.org/10.1016/j.clineuro.2020.105892" TargetMode="External"/><Relationship Id="rId3" Type="http://schemas.openxmlformats.org/officeDocument/2006/relationships/numbering" Target="numbering.xml"/><Relationship Id="rId25" Type="http://schemas.openxmlformats.org/officeDocument/2006/relationships/hyperlink" Target="https://en.wikipedia.org/wiki/Diabetes_mellitus" TargetMode="External"/><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hyperlink" Target="https://scikit-learn.org/stable/modules/generated/sklearn.linear_model.LinearRegression.html" TargetMode="External"/><Relationship Id="rId137" Type="http://schemas.openxmlformats.org/officeDocument/2006/relationships/hyperlink" Target="https://link.springer.com/content/pdf/10.1023/A:1010933404324.pdf" TargetMode="External"/><Relationship Id="rId158" Type="http://schemas.openxmlformats.org/officeDocument/2006/relationships/hyperlink" Target="https://doi.org/10.1109/TCBB.2018.2811471" TargetMode="External"/><Relationship Id="rId20" Type="http://schemas.openxmlformats.org/officeDocument/2006/relationships/image" Target="media/image2.jpeg"/><Relationship Id="rId41" Type="http://schemas.openxmlformats.org/officeDocument/2006/relationships/image" Target="media/image13.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nlp.stanford.edu/IR-book/html/htmledition/naive-bayes-text-classification-1.html" TargetMode="External"/><Relationship Id="rId132" Type="http://schemas.openxmlformats.org/officeDocument/2006/relationships/hyperlink" Target="https://www.datacamp.com/community/tutorials/svm-classification-scikit-learn-python" TargetMode="External"/><Relationship Id="rId153" Type="http://schemas.openxmlformats.org/officeDocument/2006/relationships/hyperlink" Target="https://sci-hub.se/10.1016/j.eswa.2017.02.017" TargetMode="External"/><Relationship Id="rId174" Type="http://schemas.openxmlformats.org/officeDocument/2006/relationships/footer" Target="footer10.xml"/><Relationship Id="rId15" Type="http://schemas.openxmlformats.org/officeDocument/2006/relationships/footer" Target="footer6.xml"/><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77.png"/><Relationship Id="rId127" Type="http://schemas.openxmlformats.org/officeDocument/2006/relationships/hyperlink" Target="https://web.stanford.edu/~hastie/Papers/ESLI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76</Pages>
  <Words>13449</Words>
  <Characters>76662</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350</cp:revision>
  <dcterms:created xsi:type="dcterms:W3CDTF">2020-12-26T07:21:00Z</dcterms:created>
  <dcterms:modified xsi:type="dcterms:W3CDTF">2021-07-14T15:41:00Z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